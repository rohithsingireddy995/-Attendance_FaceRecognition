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AC1AC90" w14:textId="11CB266D" w:rsidR="00A63DF3" w:rsidRDefault="00F9112E">
      <w:pPr>
        <w:spacing w:before="64" w:line="386" w:lineRule="auto"/>
        <w:ind w:left="3670" w:right="3575"/>
        <w:jc w:val="center"/>
        <w:rPr>
          <w:sz w:val="28"/>
        </w:rPr>
      </w:pPr>
      <w:bookmarkStart w:id="0" w:name="_Hlk163043927"/>
      <w:bookmarkEnd w:id="0"/>
      <w:r>
        <w:rPr>
          <w:spacing w:val="-2"/>
          <w:sz w:val="28"/>
        </w:rPr>
        <w:t>A</w:t>
      </w:r>
      <w:r>
        <w:rPr>
          <w:spacing w:val="-17"/>
          <w:sz w:val="28"/>
        </w:rPr>
        <w:t xml:space="preserve"> </w:t>
      </w:r>
      <w:r>
        <w:rPr>
          <w:spacing w:val="-2"/>
          <w:sz w:val="28"/>
        </w:rPr>
        <w:t>M</w:t>
      </w:r>
      <w:r w:rsidR="00C51996">
        <w:rPr>
          <w:spacing w:val="-2"/>
          <w:sz w:val="28"/>
        </w:rPr>
        <w:t xml:space="preserve">ini </w:t>
      </w:r>
      <w:r>
        <w:rPr>
          <w:spacing w:val="-2"/>
          <w:sz w:val="28"/>
        </w:rPr>
        <w:t>Project</w:t>
      </w:r>
      <w:r>
        <w:rPr>
          <w:spacing w:val="-13"/>
          <w:sz w:val="28"/>
        </w:rPr>
        <w:t xml:space="preserve"> </w:t>
      </w:r>
      <w:r>
        <w:rPr>
          <w:spacing w:val="-2"/>
          <w:sz w:val="28"/>
        </w:rPr>
        <w:t xml:space="preserve">Report </w:t>
      </w:r>
      <w:r>
        <w:rPr>
          <w:spacing w:val="-6"/>
          <w:sz w:val="28"/>
        </w:rPr>
        <w:t>On</w:t>
      </w:r>
    </w:p>
    <w:p w14:paraId="73061814" w14:textId="12D2EDB6" w:rsidR="00A63DF3" w:rsidRDefault="00C51996">
      <w:pPr>
        <w:spacing w:before="154"/>
        <w:ind w:left="215" w:right="249"/>
        <w:jc w:val="center"/>
        <w:rPr>
          <w:b/>
          <w:bCs/>
          <w:sz w:val="32"/>
          <w:szCs w:val="32"/>
        </w:rPr>
      </w:pPr>
      <w:bookmarkStart w:id="1" w:name="USER_BASED_ASSISTANCE_TO_PERFORM_SYSTEM_"/>
      <w:bookmarkEnd w:id="1"/>
      <w:r>
        <w:rPr>
          <w:b/>
          <w:bCs/>
          <w:sz w:val="32"/>
          <w:szCs w:val="32"/>
        </w:rPr>
        <w:t>ATTENDANCE USING FACE RECOGNITION SYSTEM</w:t>
      </w:r>
      <w:r w:rsidR="00AE6B00">
        <w:rPr>
          <w:b/>
          <w:bCs/>
          <w:sz w:val="32"/>
          <w:szCs w:val="32"/>
        </w:rPr>
        <w:t xml:space="preserve"> </w:t>
      </w:r>
    </w:p>
    <w:p w14:paraId="4BD6BC90" w14:textId="77777777" w:rsidR="00A63DF3" w:rsidRDefault="00F9112E">
      <w:pPr>
        <w:spacing w:before="154"/>
        <w:ind w:left="215" w:right="249"/>
        <w:jc w:val="center"/>
        <w:rPr>
          <w:i/>
          <w:sz w:val="28"/>
        </w:rPr>
      </w:pPr>
      <w:r>
        <w:rPr>
          <w:i/>
          <w:sz w:val="28"/>
        </w:rPr>
        <w:t>Submitted</w:t>
      </w:r>
      <w:r>
        <w:rPr>
          <w:i/>
          <w:spacing w:val="-18"/>
          <w:sz w:val="28"/>
        </w:rPr>
        <w:t xml:space="preserve"> </w:t>
      </w:r>
      <w:r>
        <w:rPr>
          <w:i/>
          <w:sz w:val="28"/>
        </w:rPr>
        <w:t>to</w:t>
      </w:r>
      <w:r>
        <w:rPr>
          <w:i/>
          <w:spacing w:val="-17"/>
          <w:sz w:val="28"/>
        </w:rPr>
        <w:t xml:space="preserve"> </w:t>
      </w:r>
      <w:r>
        <w:rPr>
          <w:i/>
          <w:sz w:val="28"/>
        </w:rPr>
        <w:t>CMREC</w:t>
      </w:r>
      <w:r>
        <w:rPr>
          <w:i/>
          <w:spacing w:val="-18"/>
          <w:sz w:val="28"/>
        </w:rPr>
        <w:t xml:space="preserve"> </w:t>
      </w:r>
      <w:r>
        <w:rPr>
          <w:i/>
          <w:sz w:val="28"/>
        </w:rPr>
        <w:t>(UGC</w:t>
      </w:r>
      <w:r>
        <w:rPr>
          <w:i/>
          <w:spacing w:val="-14"/>
          <w:sz w:val="28"/>
        </w:rPr>
        <w:t xml:space="preserve"> </w:t>
      </w:r>
      <w:r>
        <w:rPr>
          <w:i/>
          <w:sz w:val="28"/>
        </w:rPr>
        <w:t>Autonomous),</w:t>
      </w:r>
      <w:r>
        <w:rPr>
          <w:i/>
          <w:spacing w:val="-13"/>
          <w:sz w:val="28"/>
        </w:rPr>
        <w:t xml:space="preserve"> </w:t>
      </w:r>
      <w:r>
        <w:rPr>
          <w:i/>
          <w:sz w:val="28"/>
        </w:rPr>
        <w:t>Affiliated</w:t>
      </w:r>
      <w:r>
        <w:rPr>
          <w:i/>
          <w:spacing w:val="-15"/>
          <w:sz w:val="28"/>
        </w:rPr>
        <w:t xml:space="preserve"> </w:t>
      </w:r>
      <w:r>
        <w:rPr>
          <w:i/>
          <w:sz w:val="28"/>
        </w:rPr>
        <w:t>to</w:t>
      </w:r>
      <w:r>
        <w:rPr>
          <w:i/>
          <w:spacing w:val="-15"/>
          <w:sz w:val="28"/>
        </w:rPr>
        <w:t xml:space="preserve"> </w:t>
      </w:r>
      <w:r>
        <w:rPr>
          <w:i/>
          <w:spacing w:val="-2"/>
          <w:sz w:val="28"/>
        </w:rPr>
        <w:t>JNTUH</w:t>
      </w:r>
    </w:p>
    <w:p w14:paraId="080CBF8D" w14:textId="77777777" w:rsidR="00A63DF3" w:rsidRDefault="00F9112E">
      <w:pPr>
        <w:spacing w:before="154"/>
        <w:ind w:left="168" w:right="215"/>
        <w:jc w:val="center"/>
        <w:rPr>
          <w:i/>
          <w:sz w:val="28"/>
        </w:rPr>
      </w:pPr>
      <w:r>
        <w:rPr>
          <w:i/>
          <w:sz w:val="28"/>
        </w:rPr>
        <w:t>In</w:t>
      </w:r>
      <w:r>
        <w:rPr>
          <w:i/>
          <w:spacing w:val="-7"/>
          <w:sz w:val="28"/>
        </w:rPr>
        <w:t xml:space="preserve"> </w:t>
      </w:r>
      <w:r>
        <w:rPr>
          <w:i/>
          <w:sz w:val="28"/>
        </w:rPr>
        <w:t>Partial</w:t>
      </w:r>
      <w:r>
        <w:rPr>
          <w:i/>
          <w:spacing w:val="-2"/>
          <w:sz w:val="28"/>
        </w:rPr>
        <w:t xml:space="preserve"> </w:t>
      </w:r>
      <w:r>
        <w:rPr>
          <w:i/>
          <w:sz w:val="28"/>
        </w:rPr>
        <w:t>Fulfillment</w:t>
      </w:r>
      <w:r>
        <w:rPr>
          <w:i/>
          <w:spacing w:val="-10"/>
          <w:sz w:val="28"/>
        </w:rPr>
        <w:t xml:space="preserve"> </w:t>
      </w:r>
      <w:r>
        <w:rPr>
          <w:i/>
          <w:sz w:val="28"/>
        </w:rPr>
        <w:t>of</w:t>
      </w:r>
      <w:r>
        <w:rPr>
          <w:i/>
          <w:spacing w:val="-12"/>
          <w:sz w:val="28"/>
        </w:rPr>
        <w:t xml:space="preserve"> </w:t>
      </w:r>
      <w:r>
        <w:rPr>
          <w:i/>
          <w:sz w:val="28"/>
        </w:rPr>
        <w:t>the</w:t>
      </w:r>
      <w:r>
        <w:rPr>
          <w:i/>
          <w:spacing w:val="-10"/>
          <w:sz w:val="28"/>
        </w:rPr>
        <w:t xml:space="preserve"> </w:t>
      </w:r>
      <w:r>
        <w:rPr>
          <w:i/>
          <w:sz w:val="28"/>
        </w:rPr>
        <w:t>requirements</w:t>
      </w:r>
      <w:r>
        <w:rPr>
          <w:i/>
          <w:spacing w:val="-8"/>
          <w:sz w:val="28"/>
        </w:rPr>
        <w:t xml:space="preserve"> </w:t>
      </w:r>
      <w:r>
        <w:rPr>
          <w:i/>
          <w:sz w:val="28"/>
        </w:rPr>
        <w:t>for</w:t>
      </w:r>
      <w:r>
        <w:rPr>
          <w:i/>
          <w:spacing w:val="-9"/>
          <w:sz w:val="28"/>
        </w:rPr>
        <w:t xml:space="preserve"> </w:t>
      </w:r>
      <w:r>
        <w:rPr>
          <w:i/>
          <w:sz w:val="28"/>
        </w:rPr>
        <w:t>the</w:t>
      </w:r>
      <w:r>
        <w:rPr>
          <w:i/>
          <w:spacing w:val="-11"/>
          <w:sz w:val="28"/>
        </w:rPr>
        <w:t xml:space="preserve"> </w:t>
      </w:r>
      <w:r>
        <w:rPr>
          <w:i/>
          <w:sz w:val="28"/>
        </w:rPr>
        <w:t>Award</w:t>
      </w:r>
      <w:r>
        <w:rPr>
          <w:i/>
          <w:spacing w:val="-10"/>
          <w:sz w:val="28"/>
        </w:rPr>
        <w:t xml:space="preserve"> </w:t>
      </w:r>
      <w:r>
        <w:rPr>
          <w:i/>
          <w:sz w:val="28"/>
        </w:rPr>
        <w:t>of</w:t>
      </w:r>
      <w:r>
        <w:rPr>
          <w:i/>
          <w:spacing w:val="-11"/>
          <w:sz w:val="28"/>
        </w:rPr>
        <w:t xml:space="preserve"> </w:t>
      </w:r>
      <w:r>
        <w:rPr>
          <w:i/>
          <w:sz w:val="28"/>
        </w:rPr>
        <w:t>Degree</w:t>
      </w:r>
      <w:r>
        <w:rPr>
          <w:i/>
          <w:spacing w:val="-9"/>
          <w:sz w:val="28"/>
        </w:rPr>
        <w:t xml:space="preserve"> </w:t>
      </w:r>
      <w:r>
        <w:rPr>
          <w:i/>
          <w:spacing w:val="-5"/>
          <w:sz w:val="28"/>
        </w:rPr>
        <w:t>of</w:t>
      </w:r>
    </w:p>
    <w:p w14:paraId="6C1D3287" w14:textId="77777777" w:rsidR="00A63DF3" w:rsidRDefault="00A63DF3">
      <w:pPr>
        <w:pStyle w:val="BodyText"/>
        <w:spacing w:before="13"/>
        <w:rPr>
          <w:i/>
          <w:sz w:val="28"/>
        </w:rPr>
      </w:pPr>
    </w:p>
    <w:p w14:paraId="372848A0" w14:textId="40C3A234" w:rsidR="00A63DF3" w:rsidRDefault="00F9112E">
      <w:pPr>
        <w:pStyle w:val="Heading2"/>
        <w:spacing w:line="340" w:lineRule="auto"/>
        <w:ind w:left="2913" w:right="2829"/>
        <w:jc w:val="center"/>
      </w:pPr>
      <w:bookmarkStart w:id="2" w:name="BACHELOR_OF_TECHNOLOGY_IN"/>
      <w:bookmarkEnd w:id="2"/>
      <w:r>
        <w:rPr>
          <w:spacing w:val="-2"/>
        </w:rPr>
        <w:t>BACHELOR</w:t>
      </w:r>
      <w:r>
        <w:rPr>
          <w:spacing w:val="-16"/>
        </w:rPr>
        <w:t xml:space="preserve"> </w:t>
      </w:r>
      <w:r>
        <w:rPr>
          <w:spacing w:val="-2"/>
        </w:rPr>
        <w:t>OF</w:t>
      </w:r>
      <w:r>
        <w:rPr>
          <w:spacing w:val="-16"/>
        </w:rPr>
        <w:t xml:space="preserve"> </w:t>
      </w:r>
      <w:r>
        <w:rPr>
          <w:spacing w:val="-2"/>
        </w:rPr>
        <w:t xml:space="preserve">TECHNOLOGY </w:t>
      </w:r>
      <w:r>
        <w:rPr>
          <w:spacing w:val="-6"/>
        </w:rPr>
        <w:t>In</w:t>
      </w:r>
    </w:p>
    <w:p w14:paraId="1F76E50A" w14:textId="77777777" w:rsidR="00A63DF3" w:rsidRDefault="00F9112E">
      <w:pPr>
        <w:spacing w:line="315" w:lineRule="exact"/>
        <w:ind w:left="366" w:right="215"/>
        <w:jc w:val="center"/>
        <w:rPr>
          <w:b/>
          <w:sz w:val="28"/>
        </w:rPr>
      </w:pPr>
      <w:r>
        <w:rPr>
          <w:b/>
          <w:spacing w:val="-2"/>
          <w:sz w:val="28"/>
        </w:rPr>
        <w:t>COMPUTER</w:t>
      </w:r>
      <w:r>
        <w:rPr>
          <w:b/>
          <w:spacing w:val="-12"/>
          <w:sz w:val="28"/>
        </w:rPr>
        <w:t xml:space="preserve"> </w:t>
      </w:r>
      <w:r>
        <w:rPr>
          <w:b/>
          <w:spacing w:val="-2"/>
          <w:sz w:val="28"/>
        </w:rPr>
        <w:t>SCIENCE AND</w:t>
      </w:r>
      <w:r>
        <w:rPr>
          <w:b/>
          <w:spacing w:val="-7"/>
          <w:sz w:val="28"/>
        </w:rPr>
        <w:t xml:space="preserve"> </w:t>
      </w:r>
      <w:r>
        <w:rPr>
          <w:b/>
          <w:spacing w:val="-2"/>
          <w:sz w:val="28"/>
        </w:rPr>
        <w:t>ENGINEERING (AI&amp;ML)</w:t>
      </w:r>
    </w:p>
    <w:p w14:paraId="2F3D6BFA" w14:textId="77777777" w:rsidR="00A63DF3" w:rsidRDefault="00A63DF3">
      <w:pPr>
        <w:pStyle w:val="BodyText"/>
        <w:spacing w:before="110"/>
        <w:rPr>
          <w:b/>
          <w:sz w:val="28"/>
        </w:rPr>
      </w:pPr>
    </w:p>
    <w:p w14:paraId="23A00E75" w14:textId="77777777" w:rsidR="00F9112E" w:rsidRDefault="00F9112E">
      <w:pPr>
        <w:ind w:left="3703" w:right="3575"/>
        <w:jc w:val="center"/>
        <w:rPr>
          <w:spacing w:val="-9"/>
          <w:sz w:val="28"/>
        </w:rPr>
      </w:pPr>
      <w:r>
        <w:rPr>
          <w:spacing w:val="-2"/>
          <w:sz w:val="28"/>
        </w:rPr>
        <w:t>Submitted</w:t>
      </w:r>
      <w:r>
        <w:rPr>
          <w:spacing w:val="-9"/>
          <w:sz w:val="28"/>
        </w:rPr>
        <w:t xml:space="preserve"> </w:t>
      </w:r>
    </w:p>
    <w:p w14:paraId="62642A43" w14:textId="284E7C71" w:rsidR="00A63DF3" w:rsidRDefault="00F9112E">
      <w:pPr>
        <w:ind w:left="3703" w:right="3575"/>
        <w:jc w:val="center"/>
        <w:rPr>
          <w:sz w:val="28"/>
        </w:rPr>
      </w:pPr>
      <w:r>
        <w:rPr>
          <w:spacing w:val="-5"/>
          <w:sz w:val="28"/>
        </w:rPr>
        <w:t>By</w:t>
      </w:r>
    </w:p>
    <w:p w14:paraId="37B64161" w14:textId="77777777" w:rsidR="00A63DF3" w:rsidRDefault="00A63DF3">
      <w:pPr>
        <w:pStyle w:val="BodyText"/>
        <w:spacing w:before="52"/>
        <w:rPr>
          <w:sz w:val="28"/>
        </w:rPr>
      </w:pPr>
    </w:p>
    <w:tbl>
      <w:tblPr>
        <w:tblW w:w="4655" w:type="dxa"/>
        <w:jc w:val="center"/>
        <w:tblLook w:val="04A0" w:firstRow="1" w:lastRow="0" w:firstColumn="1" w:lastColumn="0" w:noHBand="0" w:noVBand="1"/>
      </w:tblPr>
      <w:tblGrid>
        <w:gridCol w:w="2918"/>
        <w:gridCol w:w="1737"/>
      </w:tblGrid>
      <w:tr w:rsidR="00A63DF3" w14:paraId="07AFA41B" w14:textId="77777777" w:rsidTr="00AE6B00">
        <w:trPr>
          <w:trHeight w:val="277"/>
          <w:jc w:val="center"/>
        </w:trPr>
        <w:tc>
          <w:tcPr>
            <w:tcW w:w="2918" w:type="dxa"/>
          </w:tcPr>
          <w:p w14:paraId="65F6F56F" w14:textId="3FB71D43" w:rsidR="00A63DF3" w:rsidRDefault="00AE6B00">
            <w:pPr>
              <w:pStyle w:val="BodyText"/>
              <w:ind w:right="-33"/>
              <w:rPr>
                <w:bCs/>
                <w:lang w:val="pt-PT"/>
              </w:rPr>
            </w:pPr>
            <w:r>
              <w:rPr>
                <w:b/>
              </w:rPr>
              <w:t>TUNK ASHWIN RAJ</w:t>
            </w:r>
          </w:p>
        </w:tc>
        <w:tc>
          <w:tcPr>
            <w:tcW w:w="1737" w:type="dxa"/>
          </w:tcPr>
          <w:p w14:paraId="4E32A34D" w14:textId="2546A6D7" w:rsidR="00A63DF3" w:rsidRDefault="00F9112E">
            <w:pPr>
              <w:pStyle w:val="BodyText"/>
              <w:ind w:right="-33"/>
              <w:rPr>
                <w:bCs/>
              </w:rPr>
            </w:pPr>
            <w:r>
              <w:rPr>
                <w:b/>
                <w:bCs/>
                <w:szCs w:val="28"/>
              </w:rPr>
              <w:t>2</w:t>
            </w:r>
            <w:r w:rsidR="00AE6B00">
              <w:rPr>
                <w:b/>
                <w:bCs/>
                <w:szCs w:val="28"/>
              </w:rPr>
              <w:t>0</w:t>
            </w:r>
            <w:r>
              <w:rPr>
                <w:b/>
                <w:bCs/>
                <w:szCs w:val="28"/>
              </w:rPr>
              <w:t>8R</w:t>
            </w:r>
            <w:r w:rsidR="00AE6B00">
              <w:rPr>
                <w:b/>
                <w:bCs/>
                <w:szCs w:val="28"/>
              </w:rPr>
              <w:t>1</w:t>
            </w:r>
            <w:r>
              <w:rPr>
                <w:b/>
                <w:bCs/>
                <w:szCs w:val="28"/>
              </w:rPr>
              <w:t>A66</w:t>
            </w:r>
            <w:r w:rsidR="00AE6B00">
              <w:rPr>
                <w:b/>
                <w:bCs/>
                <w:szCs w:val="28"/>
              </w:rPr>
              <w:t>B3</w:t>
            </w:r>
          </w:p>
        </w:tc>
      </w:tr>
      <w:tr w:rsidR="00A63DF3" w14:paraId="1FF49AE2" w14:textId="77777777" w:rsidTr="00AE6B00">
        <w:trPr>
          <w:trHeight w:val="286"/>
          <w:jc w:val="center"/>
        </w:trPr>
        <w:tc>
          <w:tcPr>
            <w:tcW w:w="2918" w:type="dxa"/>
          </w:tcPr>
          <w:p w14:paraId="78375F32" w14:textId="59AEBA16" w:rsidR="00A63DF3" w:rsidRDefault="00AE6B00">
            <w:pPr>
              <w:pStyle w:val="BodyText"/>
              <w:ind w:right="-33"/>
              <w:rPr>
                <w:bCs/>
                <w:lang w:val="pt-PT"/>
              </w:rPr>
            </w:pPr>
            <w:r>
              <w:rPr>
                <w:b/>
              </w:rPr>
              <w:t>T</w:t>
            </w:r>
            <w:r w:rsidR="00F9112E">
              <w:rPr>
                <w:b/>
              </w:rPr>
              <w:t>.</w:t>
            </w:r>
            <w:r w:rsidR="003252D9">
              <w:rPr>
                <w:b/>
              </w:rPr>
              <w:t xml:space="preserve"> </w:t>
            </w:r>
            <w:r>
              <w:rPr>
                <w:b/>
              </w:rPr>
              <w:t>AKHIL SINGH</w:t>
            </w:r>
          </w:p>
        </w:tc>
        <w:tc>
          <w:tcPr>
            <w:tcW w:w="1737" w:type="dxa"/>
          </w:tcPr>
          <w:p w14:paraId="7F4BF4A0" w14:textId="08689142" w:rsidR="00A63DF3" w:rsidRDefault="00F9112E">
            <w:pPr>
              <w:pStyle w:val="BodyText"/>
              <w:ind w:right="-33"/>
              <w:rPr>
                <w:bCs/>
              </w:rPr>
            </w:pPr>
            <w:r>
              <w:rPr>
                <w:b/>
                <w:bCs/>
                <w:lang w:val="pt-PT"/>
              </w:rPr>
              <w:t>208R1A66</w:t>
            </w:r>
            <w:r w:rsidR="00AE6B00">
              <w:rPr>
                <w:b/>
                <w:bCs/>
              </w:rPr>
              <w:t>B</w:t>
            </w:r>
            <w:r w:rsidR="003252D9">
              <w:rPr>
                <w:b/>
                <w:bCs/>
              </w:rPr>
              <w:t>0</w:t>
            </w:r>
          </w:p>
        </w:tc>
      </w:tr>
      <w:tr w:rsidR="00A63DF3" w14:paraId="5771F3CE" w14:textId="77777777" w:rsidTr="00AE6B00">
        <w:trPr>
          <w:trHeight w:val="277"/>
          <w:jc w:val="center"/>
        </w:trPr>
        <w:tc>
          <w:tcPr>
            <w:tcW w:w="2918" w:type="dxa"/>
          </w:tcPr>
          <w:p w14:paraId="05E69437" w14:textId="4A3F2E0B" w:rsidR="00A63DF3" w:rsidRDefault="003252D9">
            <w:pPr>
              <w:pStyle w:val="BodyText"/>
              <w:ind w:right="-33"/>
              <w:rPr>
                <w:bCs/>
                <w:lang w:val="pt-PT"/>
              </w:rPr>
            </w:pPr>
            <w:r>
              <w:rPr>
                <w:b/>
                <w:bCs/>
              </w:rPr>
              <w:t xml:space="preserve">SINGIREDDY </w:t>
            </w:r>
            <w:r w:rsidR="00AE6B00">
              <w:rPr>
                <w:b/>
                <w:bCs/>
              </w:rPr>
              <w:t>ROHIT</w:t>
            </w:r>
            <w:r>
              <w:rPr>
                <w:b/>
                <w:bCs/>
              </w:rPr>
              <w:t>H</w:t>
            </w:r>
            <w:r w:rsidR="00AE6B00">
              <w:rPr>
                <w:b/>
                <w:bCs/>
              </w:rPr>
              <w:t xml:space="preserve"> </w:t>
            </w:r>
          </w:p>
        </w:tc>
        <w:tc>
          <w:tcPr>
            <w:tcW w:w="1737" w:type="dxa"/>
          </w:tcPr>
          <w:p w14:paraId="79D0B9B9" w14:textId="28F3806A" w:rsidR="00A63DF3" w:rsidRDefault="00F9112E">
            <w:pPr>
              <w:pStyle w:val="BodyText"/>
              <w:ind w:right="-33"/>
              <w:rPr>
                <w:bCs/>
              </w:rPr>
            </w:pPr>
            <w:r>
              <w:rPr>
                <w:b/>
                <w:bCs/>
                <w:lang w:val="pt-PT"/>
              </w:rPr>
              <w:t>208R1A66</w:t>
            </w:r>
            <w:r w:rsidR="003252D9">
              <w:rPr>
                <w:b/>
                <w:bCs/>
              </w:rPr>
              <w:t>A6</w:t>
            </w:r>
          </w:p>
        </w:tc>
      </w:tr>
      <w:tr w:rsidR="00A63DF3" w14:paraId="55F0E424" w14:textId="77777777" w:rsidTr="00AE6B00">
        <w:trPr>
          <w:trHeight w:val="277"/>
          <w:jc w:val="center"/>
        </w:trPr>
        <w:tc>
          <w:tcPr>
            <w:tcW w:w="0" w:type="auto"/>
          </w:tcPr>
          <w:p w14:paraId="49A2FA94" w14:textId="3ECB9521" w:rsidR="00A63DF3" w:rsidRDefault="003252D9">
            <w:pPr>
              <w:pStyle w:val="BodyText"/>
              <w:ind w:right="-33"/>
              <w:rPr>
                <w:bCs/>
                <w:lang w:val="pt-PT"/>
              </w:rPr>
            </w:pPr>
            <w:r>
              <w:rPr>
                <w:b/>
                <w:bCs/>
              </w:rPr>
              <w:t xml:space="preserve">K. </w:t>
            </w:r>
            <w:r w:rsidR="00AE6B00">
              <w:rPr>
                <w:b/>
                <w:bCs/>
              </w:rPr>
              <w:t>NIKHIL</w:t>
            </w:r>
            <w:r>
              <w:rPr>
                <w:b/>
                <w:bCs/>
              </w:rPr>
              <w:t xml:space="preserve"> CHARY</w:t>
            </w:r>
          </w:p>
        </w:tc>
        <w:tc>
          <w:tcPr>
            <w:tcW w:w="0" w:type="auto"/>
          </w:tcPr>
          <w:p w14:paraId="0C73EA51" w14:textId="3E9C6CE4" w:rsidR="00A63DF3" w:rsidRDefault="00F9112E">
            <w:pPr>
              <w:pStyle w:val="BodyText"/>
              <w:ind w:right="-33"/>
              <w:rPr>
                <w:bCs/>
              </w:rPr>
            </w:pPr>
            <w:r>
              <w:rPr>
                <w:b/>
                <w:bCs/>
                <w:lang w:val="pt-PT"/>
              </w:rPr>
              <w:t>2</w:t>
            </w:r>
            <w:r w:rsidR="003252D9">
              <w:rPr>
                <w:b/>
                <w:bCs/>
                <w:lang w:val="pt-PT"/>
              </w:rPr>
              <w:t>1</w:t>
            </w:r>
            <w:r>
              <w:rPr>
                <w:b/>
                <w:bCs/>
                <w:lang w:val="pt-PT"/>
              </w:rPr>
              <w:t>8R</w:t>
            </w:r>
            <w:r w:rsidR="003252D9">
              <w:rPr>
                <w:b/>
                <w:bCs/>
                <w:lang w:val="pt-PT"/>
              </w:rPr>
              <w:t>5</w:t>
            </w:r>
            <w:r>
              <w:rPr>
                <w:b/>
                <w:bCs/>
                <w:lang w:val="pt-PT"/>
              </w:rPr>
              <w:t>A66</w:t>
            </w:r>
            <w:r w:rsidR="003252D9">
              <w:rPr>
                <w:b/>
                <w:bCs/>
              </w:rPr>
              <w:t>10</w:t>
            </w:r>
          </w:p>
        </w:tc>
      </w:tr>
    </w:tbl>
    <w:p w14:paraId="156D1432" w14:textId="77777777" w:rsidR="00A63DF3" w:rsidRDefault="00F9112E">
      <w:pPr>
        <w:spacing w:before="274"/>
        <w:ind w:left="324" w:right="215"/>
        <w:jc w:val="center"/>
        <w:rPr>
          <w:i/>
          <w:sz w:val="28"/>
        </w:rPr>
      </w:pPr>
      <w:r>
        <w:rPr>
          <w:i/>
          <w:w w:val="80"/>
          <w:sz w:val="28"/>
        </w:rPr>
        <w:t>Under</w:t>
      </w:r>
      <w:r>
        <w:rPr>
          <w:i/>
          <w:spacing w:val="33"/>
          <w:sz w:val="28"/>
        </w:rPr>
        <w:t xml:space="preserve"> </w:t>
      </w:r>
      <w:r>
        <w:rPr>
          <w:i/>
          <w:w w:val="80"/>
          <w:sz w:val="28"/>
        </w:rPr>
        <w:t>the</w:t>
      </w:r>
      <w:r>
        <w:rPr>
          <w:i/>
          <w:spacing w:val="37"/>
          <w:sz w:val="28"/>
        </w:rPr>
        <w:t xml:space="preserve"> </w:t>
      </w:r>
      <w:r>
        <w:rPr>
          <w:i/>
          <w:w w:val="80"/>
          <w:sz w:val="28"/>
        </w:rPr>
        <w:t>Esteemed</w:t>
      </w:r>
      <w:r>
        <w:rPr>
          <w:i/>
          <w:spacing w:val="27"/>
          <w:sz w:val="28"/>
        </w:rPr>
        <w:t xml:space="preserve"> </w:t>
      </w:r>
      <w:r>
        <w:rPr>
          <w:i/>
          <w:w w:val="80"/>
          <w:sz w:val="28"/>
        </w:rPr>
        <w:t>guidance</w:t>
      </w:r>
      <w:r>
        <w:rPr>
          <w:i/>
          <w:spacing w:val="38"/>
          <w:sz w:val="28"/>
        </w:rPr>
        <w:t xml:space="preserve"> </w:t>
      </w:r>
      <w:r>
        <w:rPr>
          <w:i/>
          <w:spacing w:val="-5"/>
          <w:w w:val="80"/>
          <w:sz w:val="28"/>
        </w:rPr>
        <w:t>of</w:t>
      </w:r>
    </w:p>
    <w:p w14:paraId="14AC70D9" w14:textId="3D623C44" w:rsidR="00A63DF3" w:rsidRDefault="00F9112E">
      <w:pPr>
        <w:pStyle w:val="Heading2"/>
        <w:spacing w:before="192"/>
        <w:ind w:left="3689" w:right="3575"/>
        <w:jc w:val="center"/>
      </w:pPr>
      <w:bookmarkStart w:id="3" w:name="Mr._U._Nagaiah"/>
      <w:bookmarkEnd w:id="3"/>
      <w:r>
        <w:t>Mr.</w:t>
      </w:r>
      <w:r>
        <w:rPr>
          <w:spacing w:val="-7"/>
        </w:rPr>
        <w:t xml:space="preserve"> </w:t>
      </w:r>
      <w:r w:rsidR="00AE6B00">
        <w:t>RADHE SHAYAM PANDA</w:t>
      </w:r>
    </w:p>
    <w:p w14:paraId="3671EE87" w14:textId="77777777" w:rsidR="00A63DF3" w:rsidRDefault="00F9112E">
      <w:pPr>
        <w:spacing w:before="129"/>
        <w:ind w:left="290" w:right="215"/>
        <w:jc w:val="center"/>
        <w:rPr>
          <w:b/>
          <w:sz w:val="28"/>
        </w:rPr>
      </w:pPr>
      <w:r>
        <w:rPr>
          <w:b/>
          <w:sz w:val="28"/>
        </w:rPr>
        <w:t>Assistant</w:t>
      </w:r>
      <w:r>
        <w:rPr>
          <w:b/>
          <w:spacing w:val="-13"/>
          <w:sz w:val="28"/>
        </w:rPr>
        <w:t xml:space="preserve"> </w:t>
      </w:r>
      <w:r>
        <w:rPr>
          <w:b/>
          <w:sz w:val="28"/>
        </w:rPr>
        <w:t>Professor,</w:t>
      </w:r>
      <w:r>
        <w:rPr>
          <w:b/>
          <w:spacing w:val="-9"/>
          <w:sz w:val="28"/>
        </w:rPr>
        <w:t xml:space="preserve"> </w:t>
      </w:r>
      <w:r>
        <w:rPr>
          <w:b/>
          <w:sz w:val="28"/>
        </w:rPr>
        <w:t>Department</w:t>
      </w:r>
      <w:r>
        <w:rPr>
          <w:b/>
          <w:spacing w:val="-9"/>
          <w:sz w:val="28"/>
        </w:rPr>
        <w:t xml:space="preserve"> </w:t>
      </w:r>
      <w:r>
        <w:rPr>
          <w:b/>
          <w:sz w:val="28"/>
        </w:rPr>
        <w:t>of</w:t>
      </w:r>
      <w:r>
        <w:rPr>
          <w:b/>
          <w:spacing w:val="-13"/>
          <w:sz w:val="28"/>
        </w:rPr>
        <w:t xml:space="preserve"> </w:t>
      </w:r>
      <w:r>
        <w:rPr>
          <w:b/>
          <w:sz w:val="28"/>
        </w:rPr>
        <w:t>CSE</w:t>
      </w:r>
      <w:r>
        <w:rPr>
          <w:b/>
          <w:spacing w:val="-15"/>
          <w:sz w:val="28"/>
        </w:rPr>
        <w:t xml:space="preserve"> </w:t>
      </w:r>
      <w:r>
        <w:rPr>
          <w:b/>
          <w:sz w:val="28"/>
        </w:rPr>
        <w:t>(AI</w:t>
      </w:r>
      <w:r>
        <w:rPr>
          <w:b/>
          <w:spacing w:val="-11"/>
          <w:sz w:val="28"/>
        </w:rPr>
        <w:t xml:space="preserve"> </w:t>
      </w:r>
      <w:r>
        <w:rPr>
          <w:b/>
          <w:sz w:val="28"/>
        </w:rPr>
        <w:t>&amp;</w:t>
      </w:r>
      <w:r>
        <w:rPr>
          <w:b/>
          <w:spacing w:val="-17"/>
          <w:sz w:val="28"/>
        </w:rPr>
        <w:t xml:space="preserve"> </w:t>
      </w:r>
      <w:r>
        <w:rPr>
          <w:b/>
          <w:spacing w:val="-5"/>
          <w:sz w:val="28"/>
        </w:rPr>
        <w:t>ML)</w:t>
      </w:r>
    </w:p>
    <w:p w14:paraId="4BD885A3" w14:textId="77777777" w:rsidR="00A63DF3" w:rsidRDefault="00F9112E">
      <w:pPr>
        <w:pStyle w:val="BodyText"/>
        <w:spacing w:before="210"/>
        <w:rPr>
          <w:b/>
          <w:sz w:val="20"/>
        </w:rPr>
      </w:pPr>
      <w:r>
        <w:rPr>
          <w:noProof/>
        </w:rPr>
        <w:drawing>
          <wp:anchor distT="0" distB="0" distL="0" distR="0" simplePos="0" relativeHeight="251656704" behindDoc="1" locked="0" layoutInCell="1" allowOverlap="1" wp14:anchorId="7B64DD6B" wp14:editId="678F5E96">
            <wp:simplePos x="0" y="0"/>
            <wp:positionH relativeFrom="page">
              <wp:posOffset>3183255</wp:posOffset>
            </wp:positionH>
            <wp:positionV relativeFrom="paragraph">
              <wp:posOffset>294640</wp:posOffset>
            </wp:positionV>
            <wp:extent cx="1413510" cy="804545"/>
            <wp:effectExtent l="0" t="0" r="0" b="0"/>
            <wp:wrapTopAndBottom/>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1413630" cy="804672"/>
                    </a:xfrm>
                    <a:prstGeom prst="rect">
                      <a:avLst/>
                    </a:prstGeom>
                  </pic:spPr>
                </pic:pic>
              </a:graphicData>
            </a:graphic>
          </wp:anchor>
        </w:drawing>
      </w:r>
    </w:p>
    <w:p w14:paraId="4C8B9AD3" w14:textId="77777777" w:rsidR="00A63DF3" w:rsidRDefault="00A63DF3">
      <w:pPr>
        <w:pStyle w:val="BodyText"/>
        <w:spacing w:before="41"/>
        <w:rPr>
          <w:b/>
          <w:sz w:val="28"/>
        </w:rPr>
      </w:pPr>
    </w:p>
    <w:p w14:paraId="22BF7DFA" w14:textId="77777777" w:rsidR="00A63DF3" w:rsidRDefault="00F9112E">
      <w:pPr>
        <w:ind w:left="151" w:right="358"/>
        <w:jc w:val="center"/>
        <w:rPr>
          <w:b/>
          <w:sz w:val="36"/>
        </w:rPr>
      </w:pPr>
      <w:r>
        <w:rPr>
          <w:b/>
          <w:sz w:val="36"/>
        </w:rPr>
        <w:t>Department</w:t>
      </w:r>
      <w:r>
        <w:rPr>
          <w:b/>
          <w:spacing w:val="-7"/>
          <w:sz w:val="36"/>
        </w:rPr>
        <w:t xml:space="preserve"> </w:t>
      </w:r>
      <w:r>
        <w:rPr>
          <w:b/>
          <w:sz w:val="36"/>
        </w:rPr>
        <w:t>of</w:t>
      </w:r>
      <w:r>
        <w:rPr>
          <w:b/>
          <w:spacing w:val="-14"/>
          <w:sz w:val="36"/>
        </w:rPr>
        <w:t xml:space="preserve"> </w:t>
      </w:r>
      <w:r>
        <w:rPr>
          <w:b/>
          <w:sz w:val="36"/>
        </w:rPr>
        <w:t>Computer</w:t>
      </w:r>
      <w:r>
        <w:rPr>
          <w:b/>
          <w:spacing w:val="-12"/>
          <w:sz w:val="36"/>
        </w:rPr>
        <w:t xml:space="preserve"> </w:t>
      </w:r>
      <w:r>
        <w:rPr>
          <w:b/>
          <w:sz w:val="36"/>
        </w:rPr>
        <w:t>Science</w:t>
      </w:r>
      <w:r>
        <w:rPr>
          <w:b/>
          <w:spacing w:val="-14"/>
          <w:sz w:val="36"/>
        </w:rPr>
        <w:t xml:space="preserve"> </w:t>
      </w:r>
      <w:r>
        <w:rPr>
          <w:b/>
          <w:sz w:val="36"/>
        </w:rPr>
        <w:t>&amp;</w:t>
      </w:r>
      <w:r>
        <w:rPr>
          <w:b/>
          <w:spacing w:val="-20"/>
          <w:sz w:val="36"/>
        </w:rPr>
        <w:t xml:space="preserve"> </w:t>
      </w:r>
      <w:r>
        <w:rPr>
          <w:b/>
          <w:sz w:val="36"/>
        </w:rPr>
        <w:t xml:space="preserve">Engineering </w:t>
      </w:r>
      <w:r>
        <w:rPr>
          <w:b/>
          <w:spacing w:val="-2"/>
          <w:sz w:val="36"/>
        </w:rPr>
        <w:t>(AI&amp;ML)</w:t>
      </w:r>
    </w:p>
    <w:p w14:paraId="275093D3" w14:textId="77777777" w:rsidR="00A63DF3" w:rsidRDefault="00F9112E">
      <w:pPr>
        <w:spacing w:before="63"/>
        <w:ind w:left="151" w:right="366"/>
        <w:jc w:val="center"/>
        <w:rPr>
          <w:b/>
          <w:sz w:val="40"/>
        </w:rPr>
      </w:pPr>
      <w:r>
        <w:rPr>
          <w:b/>
          <w:color w:val="FF0000"/>
          <w:sz w:val="40"/>
        </w:rPr>
        <w:t>CMR</w:t>
      </w:r>
      <w:r>
        <w:rPr>
          <w:b/>
          <w:color w:val="FF0000"/>
          <w:spacing w:val="-17"/>
          <w:sz w:val="40"/>
        </w:rPr>
        <w:t xml:space="preserve"> </w:t>
      </w:r>
      <w:r>
        <w:rPr>
          <w:b/>
          <w:color w:val="FF0000"/>
          <w:sz w:val="40"/>
        </w:rPr>
        <w:t>ENGINEERING</w:t>
      </w:r>
      <w:r>
        <w:rPr>
          <w:b/>
          <w:color w:val="FF0000"/>
          <w:spacing w:val="-19"/>
          <w:sz w:val="40"/>
        </w:rPr>
        <w:t xml:space="preserve"> </w:t>
      </w:r>
      <w:r>
        <w:rPr>
          <w:b/>
          <w:color w:val="FF0000"/>
          <w:spacing w:val="-2"/>
          <w:sz w:val="40"/>
        </w:rPr>
        <w:t>COLLEGE</w:t>
      </w:r>
    </w:p>
    <w:p w14:paraId="5943BB60" w14:textId="77777777" w:rsidR="00A63DF3" w:rsidRDefault="00F9112E">
      <w:pPr>
        <w:spacing w:before="61"/>
        <w:ind w:left="3584"/>
        <w:rPr>
          <w:sz w:val="32"/>
        </w:rPr>
      </w:pPr>
      <w:r>
        <w:rPr>
          <w:color w:val="FF0000"/>
          <w:sz w:val="32"/>
        </w:rPr>
        <w:t>UGC</w:t>
      </w:r>
      <w:r>
        <w:rPr>
          <w:color w:val="FF0000"/>
          <w:spacing w:val="-2"/>
          <w:sz w:val="32"/>
        </w:rPr>
        <w:t xml:space="preserve"> AUTONOMOUS</w:t>
      </w:r>
    </w:p>
    <w:p w14:paraId="167834C9" w14:textId="77777777" w:rsidR="00A63DF3" w:rsidRDefault="00F9112E">
      <w:pPr>
        <w:spacing w:before="126" w:line="328" w:lineRule="auto"/>
        <w:ind w:left="2643" w:hanging="2358"/>
        <w:rPr>
          <w:sz w:val="28"/>
        </w:rPr>
      </w:pPr>
      <w:r>
        <w:rPr>
          <w:sz w:val="28"/>
        </w:rPr>
        <w:t>(Approved</w:t>
      </w:r>
      <w:r>
        <w:rPr>
          <w:spacing w:val="-11"/>
          <w:sz w:val="28"/>
        </w:rPr>
        <w:t xml:space="preserve"> </w:t>
      </w:r>
      <w:r>
        <w:rPr>
          <w:sz w:val="28"/>
        </w:rPr>
        <w:t>by</w:t>
      </w:r>
      <w:r>
        <w:rPr>
          <w:spacing w:val="-12"/>
          <w:sz w:val="28"/>
        </w:rPr>
        <w:t xml:space="preserve"> </w:t>
      </w:r>
      <w:r>
        <w:rPr>
          <w:sz w:val="28"/>
        </w:rPr>
        <w:t>AICTE,</w:t>
      </w:r>
      <w:r>
        <w:rPr>
          <w:spacing w:val="-9"/>
          <w:sz w:val="28"/>
        </w:rPr>
        <w:t xml:space="preserve"> </w:t>
      </w:r>
      <w:r>
        <w:rPr>
          <w:sz w:val="28"/>
        </w:rPr>
        <w:t>NEW</w:t>
      </w:r>
      <w:r>
        <w:rPr>
          <w:spacing w:val="-15"/>
          <w:sz w:val="28"/>
        </w:rPr>
        <w:t xml:space="preserve"> </w:t>
      </w:r>
      <w:r>
        <w:rPr>
          <w:sz w:val="28"/>
        </w:rPr>
        <w:t>DELHI,</w:t>
      </w:r>
      <w:r>
        <w:rPr>
          <w:spacing w:val="-9"/>
          <w:sz w:val="28"/>
        </w:rPr>
        <w:t xml:space="preserve"> </w:t>
      </w:r>
      <w:r>
        <w:rPr>
          <w:sz w:val="28"/>
        </w:rPr>
        <w:t>Affiliated</w:t>
      </w:r>
      <w:r>
        <w:rPr>
          <w:spacing w:val="-10"/>
          <w:sz w:val="28"/>
        </w:rPr>
        <w:t xml:space="preserve"> </w:t>
      </w:r>
      <w:r>
        <w:rPr>
          <w:sz w:val="28"/>
        </w:rPr>
        <w:t>to</w:t>
      </w:r>
      <w:r>
        <w:rPr>
          <w:spacing w:val="-16"/>
          <w:sz w:val="28"/>
        </w:rPr>
        <w:t xml:space="preserve"> </w:t>
      </w:r>
      <w:r>
        <w:rPr>
          <w:sz w:val="28"/>
        </w:rPr>
        <w:t>JNTU,</w:t>
      </w:r>
      <w:r>
        <w:rPr>
          <w:spacing w:val="-9"/>
          <w:sz w:val="28"/>
        </w:rPr>
        <w:t xml:space="preserve"> </w:t>
      </w:r>
      <w:r>
        <w:rPr>
          <w:sz w:val="28"/>
        </w:rPr>
        <w:t>Hyderabad,</w:t>
      </w:r>
      <w:r>
        <w:rPr>
          <w:spacing w:val="-4"/>
          <w:sz w:val="28"/>
        </w:rPr>
        <w:t xml:space="preserve"> </w:t>
      </w:r>
      <w:proofErr w:type="spellStart"/>
      <w:r>
        <w:rPr>
          <w:sz w:val="28"/>
        </w:rPr>
        <w:t>Kandlakoya</w:t>
      </w:r>
      <w:proofErr w:type="spellEnd"/>
      <w:r>
        <w:rPr>
          <w:sz w:val="28"/>
        </w:rPr>
        <w:t xml:space="preserve">, </w:t>
      </w:r>
      <w:proofErr w:type="spellStart"/>
      <w:r>
        <w:rPr>
          <w:sz w:val="28"/>
        </w:rPr>
        <w:t>Medchal</w:t>
      </w:r>
      <w:proofErr w:type="spellEnd"/>
      <w:r>
        <w:rPr>
          <w:sz w:val="28"/>
        </w:rPr>
        <w:t xml:space="preserve"> Road, R.R. Dist. Hyderabad-501 401)</w:t>
      </w:r>
    </w:p>
    <w:p w14:paraId="1C8DAD82" w14:textId="77777777" w:rsidR="00A63DF3" w:rsidRDefault="00F9112E">
      <w:pPr>
        <w:spacing w:before="16"/>
        <w:ind w:left="4491"/>
        <w:rPr>
          <w:b/>
          <w:sz w:val="28"/>
        </w:rPr>
      </w:pPr>
      <w:r>
        <w:rPr>
          <w:b/>
          <w:color w:val="1F3860"/>
          <w:spacing w:val="-2"/>
          <w:sz w:val="28"/>
        </w:rPr>
        <w:t>2023-</w:t>
      </w:r>
      <w:r>
        <w:rPr>
          <w:b/>
          <w:color w:val="1F3860"/>
          <w:spacing w:val="-4"/>
          <w:sz w:val="28"/>
        </w:rPr>
        <w:t>2024</w:t>
      </w:r>
    </w:p>
    <w:p w14:paraId="02460755" w14:textId="77777777" w:rsidR="00A63DF3" w:rsidRDefault="00A63DF3">
      <w:pPr>
        <w:rPr>
          <w:sz w:val="28"/>
        </w:rPr>
        <w:sectPr w:rsidR="00A63DF3" w:rsidSect="008B0381">
          <w:footerReference w:type="default" r:id="rId9"/>
          <w:type w:val="continuous"/>
          <w:pgSz w:w="12240" w:h="15840"/>
          <w:pgMar w:top="980" w:right="1100" w:bottom="280" w:left="1040" w:header="720" w:footer="737" w:gutter="0"/>
          <w:cols w:space="720"/>
        </w:sectPr>
      </w:pPr>
    </w:p>
    <w:p w14:paraId="5393F6B5" w14:textId="77777777" w:rsidR="00A63DF3" w:rsidRDefault="00F9112E">
      <w:pPr>
        <w:spacing w:before="74"/>
        <w:ind w:left="223" w:right="215"/>
        <w:jc w:val="center"/>
        <w:rPr>
          <w:b/>
          <w:sz w:val="36"/>
        </w:rPr>
      </w:pPr>
      <w:bookmarkStart w:id="4" w:name="CMR_ENGINEERING_COLLEGE"/>
      <w:bookmarkEnd w:id="4"/>
      <w:r>
        <w:rPr>
          <w:b/>
          <w:sz w:val="36"/>
        </w:rPr>
        <w:lastRenderedPageBreak/>
        <w:t>CMR</w:t>
      </w:r>
      <w:r>
        <w:rPr>
          <w:b/>
          <w:spacing w:val="-2"/>
          <w:sz w:val="36"/>
        </w:rPr>
        <w:t xml:space="preserve"> </w:t>
      </w:r>
      <w:r>
        <w:rPr>
          <w:b/>
          <w:sz w:val="36"/>
        </w:rPr>
        <w:t>ENGINEERING</w:t>
      </w:r>
      <w:r>
        <w:rPr>
          <w:b/>
          <w:spacing w:val="-3"/>
          <w:sz w:val="36"/>
        </w:rPr>
        <w:t xml:space="preserve"> </w:t>
      </w:r>
      <w:r>
        <w:rPr>
          <w:b/>
          <w:spacing w:val="-2"/>
          <w:sz w:val="36"/>
        </w:rPr>
        <w:t>COLLEGE</w:t>
      </w:r>
    </w:p>
    <w:p w14:paraId="6E6C6BC0" w14:textId="77777777" w:rsidR="00A63DF3" w:rsidRDefault="00F9112E">
      <w:pPr>
        <w:pStyle w:val="Heading1"/>
        <w:spacing w:before="69"/>
        <w:ind w:left="231" w:right="215" w:firstLine="0"/>
        <w:jc w:val="center"/>
      </w:pPr>
      <w:bookmarkStart w:id="5" w:name="UGC_AUTONOMOUS"/>
      <w:bookmarkEnd w:id="5"/>
      <w:r>
        <w:t>UGC</w:t>
      </w:r>
      <w:r>
        <w:rPr>
          <w:spacing w:val="-3"/>
        </w:rPr>
        <w:t xml:space="preserve"> </w:t>
      </w:r>
      <w:r>
        <w:rPr>
          <w:spacing w:val="-2"/>
        </w:rPr>
        <w:t>AUTONOMOUS</w:t>
      </w:r>
    </w:p>
    <w:p w14:paraId="506E881B" w14:textId="77777777" w:rsidR="00A63DF3" w:rsidRDefault="00F9112E">
      <w:pPr>
        <w:spacing w:before="73" w:line="362" w:lineRule="auto"/>
        <w:ind w:right="1"/>
        <w:jc w:val="center"/>
        <w:rPr>
          <w:i/>
          <w:sz w:val="28"/>
        </w:rPr>
      </w:pPr>
      <w:bookmarkStart w:id="6" w:name="(Accredited_by_NBA,_Approved_by_AICTE_NE"/>
      <w:bookmarkEnd w:id="6"/>
      <w:r>
        <w:rPr>
          <w:i/>
          <w:sz w:val="28"/>
        </w:rPr>
        <w:t>(Accredited</w:t>
      </w:r>
      <w:r>
        <w:rPr>
          <w:i/>
          <w:spacing w:val="-6"/>
          <w:sz w:val="28"/>
        </w:rPr>
        <w:t xml:space="preserve"> </w:t>
      </w:r>
      <w:r>
        <w:rPr>
          <w:i/>
          <w:sz w:val="28"/>
        </w:rPr>
        <w:t>by</w:t>
      </w:r>
      <w:r>
        <w:rPr>
          <w:i/>
          <w:spacing w:val="-5"/>
          <w:sz w:val="28"/>
        </w:rPr>
        <w:t xml:space="preserve"> </w:t>
      </w:r>
      <w:r>
        <w:rPr>
          <w:i/>
          <w:sz w:val="28"/>
        </w:rPr>
        <w:t>NBA,</w:t>
      </w:r>
      <w:r>
        <w:rPr>
          <w:i/>
          <w:spacing w:val="-3"/>
          <w:sz w:val="28"/>
        </w:rPr>
        <w:t xml:space="preserve"> </w:t>
      </w:r>
      <w:r>
        <w:rPr>
          <w:i/>
          <w:sz w:val="28"/>
        </w:rPr>
        <w:t>Approved</w:t>
      </w:r>
      <w:r>
        <w:rPr>
          <w:i/>
          <w:spacing w:val="-6"/>
          <w:sz w:val="28"/>
        </w:rPr>
        <w:t xml:space="preserve"> </w:t>
      </w:r>
      <w:r>
        <w:rPr>
          <w:i/>
          <w:sz w:val="28"/>
        </w:rPr>
        <w:t>by</w:t>
      </w:r>
      <w:r>
        <w:rPr>
          <w:i/>
          <w:spacing w:val="-5"/>
          <w:sz w:val="28"/>
        </w:rPr>
        <w:t xml:space="preserve"> </w:t>
      </w:r>
      <w:r>
        <w:rPr>
          <w:i/>
          <w:sz w:val="28"/>
        </w:rPr>
        <w:t>AICTE</w:t>
      </w:r>
      <w:r>
        <w:rPr>
          <w:i/>
          <w:spacing w:val="-7"/>
          <w:sz w:val="28"/>
        </w:rPr>
        <w:t xml:space="preserve"> </w:t>
      </w:r>
      <w:r>
        <w:rPr>
          <w:i/>
          <w:sz w:val="28"/>
        </w:rPr>
        <w:t>NEW</w:t>
      </w:r>
      <w:r>
        <w:rPr>
          <w:i/>
          <w:spacing w:val="-11"/>
          <w:sz w:val="28"/>
        </w:rPr>
        <w:t xml:space="preserve"> </w:t>
      </w:r>
      <w:r>
        <w:rPr>
          <w:i/>
          <w:sz w:val="28"/>
        </w:rPr>
        <w:t>DELHI,</w:t>
      </w:r>
      <w:r>
        <w:rPr>
          <w:i/>
          <w:spacing w:val="-3"/>
          <w:sz w:val="28"/>
        </w:rPr>
        <w:t xml:space="preserve"> </w:t>
      </w:r>
      <w:r>
        <w:rPr>
          <w:i/>
          <w:sz w:val="28"/>
        </w:rPr>
        <w:t>Affiliated</w:t>
      </w:r>
      <w:r>
        <w:rPr>
          <w:i/>
          <w:spacing w:val="-5"/>
          <w:sz w:val="28"/>
        </w:rPr>
        <w:t xml:space="preserve"> </w:t>
      </w:r>
      <w:r>
        <w:rPr>
          <w:i/>
          <w:sz w:val="28"/>
        </w:rPr>
        <w:t>to</w:t>
      </w:r>
      <w:r>
        <w:rPr>
          <w:i/>
          <w:spacing w:val="-6"/>
          <w:sz w:val="28"/>
        </w:rPr>
        <w:t xml:space="preserve"> </w:t>
      </w:r>
      <w:r>
        <w:rPr>
          <w:i/>
          <w:sz w:val="28"/>
        </w:rPr>
        <w:t>JNTU,</w:t>
      </w:r>
      <w:r>
        <w:rPr>
          <w:i/>
          <w:spacing w:val="-3"/>
          <w:sz w:val="28"/>
        </w:rPr>
        <w:t xml:space="preserve"> </w:t>
      </w:r>
      <w:r>
        <w:rPr>
          <w:i/>
          <w:sz w:val="28"/>
        </w:rPr>
        <w:t xml:space="preserve">Hyderabad) </w:t>
      </w:r>
      <w:proofErr w:type="spellStart"/>
      <w:r>
        <w:rPr>
          <w:i/>
          <w:sz w:val="28"/>
        </w:rPr>
        <w:t>Kandlakoya</w:t>
      </w:r>
      <w:proofErr w:type="spellEnd"/>
      <w:r>
        <w:rPr>
          <w:i/>
          <w:sz w:val="28"/>
        </w:rPr>
        <w:t xml:space="preserve">, </w:t>
      </w:r>
      <w:proofErr w:type="spellStart"/>
      <w:r>
        <w:rPr>
          <w:i/>
          <w:sz w:val="28"/>
        </w:rPr>
        <w:t>Medchal</w:t>
      </w:r>
      <w:proofErr w:type="spellEnd"/>
      <w:r>
        <w:rPr>
          <w:i/>
          <w:sz w:val="28"/>
        </w:rPr>
        <w:t xml:space="preserve"> Road, Hyderabad-501 401</w:t>
      </w:r>
    </w:p>
    <w:p w14:paraId="3B684841" w14:textId="77777777" w:rsidR="00A63DF3" w:rsidRDefault="00F9112E">
      <w:pPr>
        <w:spacing w:before="5"/>
        <w:ind w:left="534"/>
        <w:rPr>
          <w:b/>
          <w:sz w:val="36"/>
        </w:rPr>
      </w:pPr>
      <w:r>
        <w:rPr>
          <w:b/>
          <w:sz w:val="36"/>
        </w:rPr>
        <w:t>Department</w:t>
      </w:r>
      <w:r>
        <w:rPr>
          <w:b/>
          <w:spacing w:val="1"/>
          <w:sz w:val="36"/>
        </w:rPr>
        <w:t xml:space="preserve"> </w:t>
      </w:r>
      <w:r>
        <w:rPr>
          <w:b/>
          <w:sz w:val="36"/>
        </w:rPr>
        <w:t>of</w:t>
      </w:r>
      <w:r>
        <w:rPr>
          <w:b/>
          <w:spacing w:val="-3"/>
          <w:sz w:val="36"/>
        </w:rPr>
        <w:t xml:space="preserve"> </w:t>
      </w:r>
      <w:r>
        <w:rPr>
          <w:b/>
          <w:sz w:val="36"/>
        </w:rPr>
        <w:t>Computer</w:t>
      </w:r>
      <w:r>
        <w:rPr>
          <w:b/>
          <w:spacing w:val="-4"/>
          <w:sz w:val="36"/>
        </w:rPr>
        <w:t xml:space="preserve"> </w:t>
      </w:r>
      <w:r>
        <w:rPr>
          <w:b/>
          <w:sz w:val="36"/>
        </w:rPr>
        <w:t>Science</w:t>
      </w:r>
      <w:r>
        <w:rPr>
          <w:b/>
          <w:spacing w:val="-5"/>
          <w:sz w:val="36"/>
        </w:rPr>
        <w:t xml:space="preserve"> </w:t>
      </w:r>
      <w:r>
        <w:rPr>
          <w:b/>
          <w:sz w:val="36"/>
        </w:rPr>
        <w:t>&amp;</w:t>
      </w:r>
      <w:r>
        <w:rPr>
          <w:b/>
          <w:spacing w:val="-5"/>
          <w:sz w:val="36"/>
        </w:rPr>
        <w:t xml:space="preserve"> </w:t>
      </w:r>
      <w:r>
        <w:rPr>
          <w:b/>
          <w:sz w:val="36"/>
        </w:rPr>
        <w:t>Engineering</w:t>
      </w:r>
      <w:r>
        <w:rPr>
          <w:b/>
          <w:spacing w:val="-2"/>
          <w:sz w:val="36"/>
        </w:rPr>
        <w:t xml:space="preserve"> </w:t>
      </w:r>
      <w:r>
        <w:rPr>
          <w:b/>
          <w:sz w:val="36"/>
        </w:rPr>
        <w:t>(AI</w:t>
      </w:r>
      <w:r>
        <w:rPr>
          <w:b/>
          <w:spacing w:val="-4"/>
          <w:sz w:val="36"/>
        </w:rPr>
        <w:t xml:space="preserve"> </w:t>
      </w:r>
      <w:r>
        <w:rPr>
          <w:b/>
          <w:sz w:val="36"/>
        </w:rPr>
        <w:t>&amp;</w:t>
      </w:r>
      <w:r>
        <w:rPr>
          <w:b/>
          <w:spacing w:val="-5"/>
          <w:sz w:val="36"/>
        </w:rPr>
        <w:t xml:space="preserve"> ML)</w:t>
      </w:r>
    </w:p>
    <w:p w14:paraId="2AA8B44A" w14:textId="77777777" w:rsidR="00A63DF3" w:rsidRDefault="00F9112E">
      <w:pPr>
        <w:pStyle w:val="BodyText"/>
        <w:spacing w:before="51"/>
        <w:rPr>
          <w:b/>
          <w:sz w:val="20"/>
        </w:rPr>
      </w:pPr>
      <w:r>
        <w:rPr>
          <w:noProof/>
        </w:rPr>
        <w:drawing>
          <wp:anchor distT="0" distB="0" distL="0" distR="0" simplePos="0" relativeHeight="251657728" behindDoc="1" locked="0" layoutInCell="1" allowOverlap="1" wp14:anchorId="022C7F21" wp14:editId="0015D847">
            <wp:simplePos x="0" y="0"/>
            <wp:positionH relativeFrom="page">
              <wp:posOffset>3181350</wp:posOffset>
            </wp:positionH>
            <wp:positionV relativeFrom="paragraph">
              <wp:posOffset>193675</wp:posOffset>
            </wp:positionV>
            <wp:extent cx="1397000" cy="753745"/>
            <wp:effectExtent l="0" t="0" r="0" b="0"/>
            <wp:wrapTopAndBottom/>
            <wp:docPr id="2" name="Image 2"/>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0" cstate="print"/>
                    <a:stretch>
                      <a:fillRect/>
                    </a:stretch>
                  </pic:blipFill>
                  <pic:spPr>
                    <a:xfrm>
                      <a:off x="0" y="0"/>
                      <a:ext cx="1396916" cy="753618"/>
                    </a:xfrm>
                    <a:prstGeom prst="rect">
                      <a:avLst/>
                    </a:prstGeom>
                  </pic:spPr>
                </pic:pic>
              </a:graphicData>
            </a:graphic>
          </wp:anchor>
        </w:drawing>
      </w:r>
    </w:p>
    <w:p w14:paraId="25194A16" w14:textId="77777777" w:rsidR="00A63DF3" w:rsidRDefault="00F9112E">
      <w:pPr>
        <w:spacing w:before="200"/>
        <w:ind w:left="3670" w:right="3632"/>
        <w:jc w:val="center"/>
        <w:rPr>
          <w:b/>
          <w:sz w:val="32"/>
        </w:rPr>
      </w:pPr>
      <w:bookmarkStart w:id="7" w:name="CERTIFICATE"/>
      <w:bookmarkEnd w:id="7"/>
      <w:r>
        <w:rPr>
          <w:b/>
          <w:spacing w:val="-2"/>
          <w:sz w:val="32"/>
          <w:u w:val="single"/>
        </w:rPr>
        <w:t>CERTIFICATE</w:t>
      </w:r>
    </w:p>
    <w:p w14:paraId="563BE13E" w14:textId="77777777" w:rsidR="00A63DF3" w:rsidRDefault="00A63DF3">
      <w:pPr>
        <w:pStyle w:val="BodyText"/>
        <w:spacing w:before="118"/>
        <w:rPr>
          <w:b/>
        </w:rPr>
      </w:pPr>
    </w:p>
    <w:p w14:paraId="523CEAA7" w14:textId="72BF2AE0" w:rsidR="00A63DF3" w:rsidRDefault="00F9112E">
      <w:pPr>
        <w:spacing w:line="362" w:lineRule="auto"/>
        <w:ind w:left="419" w:right="319" w:hanging="10"/>
        <w:jc w:val="both"/>
        <w:rPr>
          <w:sz w:val="24"/>
        </w:rPr>
      </w:pPr>
      <w:r>
        <w:rPr>
          <w:sz w:val="24"/>
        </w:rPr>
        <w:t>This is</w:t>
      </w:r>
      <w:r>
        <w:rPr>
          <w:spacing w:val="-2"/>
          <w:sz w:val="24"/>
        </w:rPr>
        <w:t xml:space="preserve"> </w:t>
      </w:r>
      <w:r>
        <w:rPr>
          <w:sz w:val="24"/>
        </w:rPr>
        <w:t>to certify</w:t>
      </w:r>
      <w:r>
        <w:rPr>
          <w:spacing w:val="-8"/>
          <w:sz w:val="24"/>
        </w:rPr>
        <w:t xml:space="preserve"> </w:t>
      </w:r>
      <w:r>
        <w:rPr>
          <w:sz w:val="24"/>
        </w:rPr>
        <w:t xml:space="preserve">that the project entitled </w:t>
      </w:r>
      <w:r>
        <w:rPr>
          <w:b/>
          <w:sz w:val="24"/>
        </w:rPr>
        <w:t>“</w:t>
      </w:r>
      <w:r w:rsidR="00C60E04">
        <w:rPr>
          <w:b/>
          <w:bCs/>
          <w:sz w:val="24"/>
          <w:szCs w:val="24"/>
        </w:rPr>
        <w:t>ATTENDANCE USING FACE RECOGNITION SYSTEM</w:t>
      </w:r>
      <w:r>
        <w:rPr>
          <w:b/>
          <w:sz w:val="24"/>
        </w:rPr>
        <w:t xml:space="preserve">” </w:t>
      </w:r>
      <w:r>
        <w:rPr>
          <w:sz w:val="24"/>
        </w:rPr>
        <w:t>is</w:t>
      </w:r>
      <w:r>
        <w:rPr>
          <w:spacing w:val="-2"/>
          <w:sz w:val="24"/>
        </w:rPr>
        <w:t xml:space="preserve"> </w:t>
      </w:r>
      <w:r>
        <w:rPr>
          <w:sz w:val="24"/>
        </w:rPr>
        <w:t xml:space="preserve">a </w:t>
      </w:r>
      <w:proofErr w:type="spellStart"/>
      <w:r>
        <w:rPr>
          <w:sz w:val="24"/>
        </w:rPr>
        <w:t>bonafide</w:t>
      </w:r>
      <w:proofErr w:type="spellEnd"/>
      <w:r>
        <w:rPr>
          <w:sz w:val="24"/>
        </w:rPr>
        <w:t xml:space="preserve"> work carried out by</w:t>
      </w:r>
    </w:p>
    <w:tbl>
      <w:tblPr>
        <w:tblW w:w="0" w:type="auto"/>
        <w:jc w:val="center"/>
        <w:tblLook w:val="04A0" w:firstRow="1" w:lastRow="0" w:firstColumn="1" w:lastColumn="0" w:noHBand="0" w:noVBand="1"/>
      </w:tblPr>
      <w:tblGrid>
        <w:gridCol w:w="2935"/>
        <w:gridCol w:w="1848"/>
      </w:tblGrid>
      <w:tr w:rsidR="003252D9" w14:paraId="32C50DC3" w14:textId="77777777" w:rsidTr="003252D9">
        <w:trPr>
          <w:trHeight w:val="250"/>
          <w:jc w:val="center"/>
        </w:trPr>
        <w:tc>
          <w:tcPr>
            <w:tcW w:w="2935" w:type="dxa"/>
          </w:tcPr>
          <w:p w14:paraId="10C58F8D" w14:textId="06741B59" w:rsidR="003252D9" w:rsidRPr="00AE6B00" w:rsidRDefault="003252D9" w:rsidP="003252D9">
            <w:pPr>
              <w:pStyle w:val="BodyText"/>
              <w:ind w:right="-33"/>
              <w:rPr>
                <w:b/>
              </w:rPr>
            </w:pPr>
            <w:r>
              <w:rPr>
                <w:b/>
              </w:rPr>
              <w:t>TUNK ASHWIN RAJ</w:t>
            </w:r>
          </w:p>
        </w:tc>
        <w:tc>
          <w:tcPr>
            <w:tcW w:w="1848" w:type="dxa"/>
          </w:tcPr>
          <w:p w14:paraId="0620C8D4" w14:textId="4170B374" w:rsidR="003252D9" w:rsidRPr="00AE6B00" w:rsidRDefault="003252D9" w:rsidP="003252D9">
            <w:pPr>
              <w:pStyle w:val="BodyText"/>
              <w:ind w:right="-33"/>
              <w:rPr>
                <w:b/>
                <w:bCs/>
                <w:szCs w:val="28"/>
              </w:rPr>
            </w:pPr>
            <w:r>
              <w:rPr>
                <w:b/>
                <w:bCs/>
                <w:szCs w:val="28"/>
              </w:rPr>
              <w:t>208R1A66B3</w:t>
            </w:r>
          </w:p>
        </w:tc>
      </w:tr>
      <w:tr w:rsidR="003252D9" w14:paraId="4CBCFB5E" w14:textId="77777777" w:rsidTr="003252D9">
        <w:trPr>
          <w:trHeight w:val="250"/>
          <w:jc w:val="center"/>
        </w:trPr>
        <w:tc>
          <w:tcPr>
            <w:tcW w:w="2935" w:type="dxa"/>
          </w:tcPr>
          <w:p w14:paraId="4CADB3C7" w14:textId="15CF9AA2" w:rsidR="003252D9" w:rsidRPr="00AE6B00" w:rsidRDefault="003252D9" w:rsidP="003252D9">
            <w:pPr>
              <w:pStyle w:val="BodyText"/>
              <w:ind w:right="-33"/>
              <w:rPr>
                <w:b/>
              </w:rPr>
            </w:pPr>
            <w:r>
              <w:rPr>
                <w:b/>
              </w:rPr>
              <w:t>T. AKHIL SINGH</w:t>
            </w:r>
          </w:p>
        </w:tc>
        <w:tc>
          <w:tcPr>
            <w:tcW w:w="1848" w:type="dxa"/>
          </w:tcPr>
          <w:p w14:paraId="3ED6AD23" w14:textId="405318CF" w:rsidR="003252D9" w:rsidRPr="00AE6B00" w:rsidRDefault="003252D9" w:rsidP="003252D9">
            <w:pPr>
              <w:pStyle w:val="BodyText"/>
              <w:ind w:right="-33"/>
              <w:rPr>
                <w:b/>
                <w:bCs/>
                <w:szCs w:val="28"/>
              </w:rPr>
            </w:pPr>
            <w:r>
              <w:rPr>
                <w:b/>
                <w:bCs/>
                <w:lang w:val="pt-PT"/>
              </w:rPr>
              <w:t>208R1A66</w:t>
            </w:r>
            <w:r>
              <w:rPr>
                <w:b/>
                <w:bCs/>
              </w:rPr>
              <w:t>B0</w:t>
            </w:r>
          </w:p>
        </w:tc>
      </w:tr>
      <w:tr w:rsidR="003252D9" w14:paraId="62ABEDEF" w14:textId="77777777" w:rsidTr="003252D9">
        <w:trPr>
          <w:trHeight w:val="250"/>
          <w:jc w:val="center"/>
        </w:trPr>
        <w:tc>
          <w:tcPr>
            <w:tcW w:w="2935" w:type="dxa"/>
          </w:tcPr>
          <w:p w14:paraId="09043552" w14:textId="3C620B16" w:rsidR="003252D9" w:rsidRPr="00AE6B00" w:rsidRDefault="003252D9" w:rsidP="003252D9">
            <w:pPr>
              <w:pStyle w:val="BodyText"/>
              <w:ind w:right="-33"/>
              <w:rPr>
                <w:b/>
              </w:rPr>
            </w:pPr>
            <w:r>
              <w:rPr>
                <w:b/>
                <w:bCs/>
              </w:rPr>
              <w:t xml:space="preserve">SINGIREDDY ROHITH </w:t>
            </w:r>
          </w:p>
        </w:tc>
        <w:tc>
          <w:tcPr>
            <w:tcW w:w="1848" w:type="dxa"/>
          </w:tcPr>
          <w:p w14:paraId="017E3B0C" w14:textId="53126E89" w:rsidR="003252D9" w:rsidRPr="00AE6B00" w:rsidRDefault="003252D9" w:rsidP="003252D9">
            <w:pPr>
              <w:pStyle w:val="BodyText"/>
              <w:ind w:right="-33"/>
              <w:rPr>
                <w:b/>
                <w:bCs/>
                <w:szCs w:val="28"/>
              </w:rPr>
            </w:pPr>
            <w:r>
              <w:rPr>
                <w:b/>
                <w:bCs/>
                <w:lang w:val="pt-PT"/>
              </w:rPr>
              <w:t>208R1A66</w:t>
            </w:r>
            <w:r>
              <w:rPr>
                <w:b/>
                <w:bCs/>
              </w:rPr>
              <w:t>A6</w:t>
            </w:r>
          </w:p>
        </w:tc>
      </w:tr>
      <w:tr w:rsidR="003252D9" w14:paraId="52A61FB5" w14:textId="77777777" w:rsidTr="003252D9">
        <w:trPr>
          <w:trHeight w:val="250"/>
          <w:jc w:val="center"/>
        </w:trPr>
        <w:tc>
          <w:tcPr>
            <w:tcW w:w="2935" w:type="dxa"/>
          </w:tcPr>
          <w:p w14:paraId="78D3DAF7" w14:textId="541BED87" w:rsidR="003252D9" w:rsidRPr="00AE6B00" w:rsidRDefault="003252D9" w:rsidP="003252D9">
            <w:pPr>
              <w:pStyle w:val="BodyText"/>
              <w:ind w:right="-33"/>
              <w:rPr>
                <w:b/>
              </w:rPr>
            </w:pPr>
            <w:r>
              <w:rPr>
                <w:b/>
                <w:bCs/>
              </w:rPr>
              <w:t>K. NIKHIL CHARY</w:t>
            </w:r>
          </w:p>
        </w:tc>
        <w:tc>
          <w:tcPr>
            <w:tcW w:w="1848" w:type="dxa"/>
          </w:tcPr>
          <w:p w14:paraId="728425AC" w14:textId="5D4CE387" w:rsidR="003252D9" w:rsidRPr="00AE6B00" w:rsidRDefault="003252D9" w:rsidP="003252D9">
            <w:pPr>
              <w:pStyle w:val="BodyText"/>
              <w:ind w:right="-33"/>
              <w:rPr>
                <w:b/>
                <w:bCs/>
                <w:szCs w:val="28"/>
              </w:rPr>
            </w:pPr>
            <w:r>
              <w:rPr>
                <w:b/>
                <w:bCs/>
                <w:lang w:val="pt-PT"/>
              </w:rPr>
              <w:t>218R5A66</w:t>
            </w:r>
            <w:r>
              <w:rPr>
                <w:b/>
                <w:bCs/>
              </w:rPr>
              <w:t>10</w:t>
            </w:r>
          </w:p>
        </w:tc>
      </w:tr>
    </w:tbl>
    <w:p w14:paraId="1C5B8A92" w14:textId="77777777" w:rsidR="00A63DF3" w:rsidRDefault="00F9112E">
      <w:pPr>
        <w:spacing w:before="152" w:line="362" w:lineRule="auto"/>
        <w:ind w:left="419" w:right="311" w:hanging="10"/>
        <w:jc w:val="both"/>
        <w:rPr>
          <w:sz w:val="24"/>
        </w:rPr>
      </w:pPr>
      <w:r>
        <w:rPr>
          <w:sz w:val="24"/>
        </w:rPr>
        <w:t xml:space="preserve">in partial fulfillment of the requirement for the award of the degree of </w:t>
      </w:r>
      <w:r>
        <w:rPr>
          <w:b/>
          <w:sz w:val="24"/>
        </w:rPr>
        <w:t xml:space="preserve">BACHELOR OF </w:t>
      </w:r>
      <w:proofErr w:type="gramStart"/>
      <w:r>
        <w:rPr>
          <w:b/>
          <w:sz w:val="24"/>
        </w:rPr>
        <w:t>TECHNOLOGY</w:t>
      </w:r>
      <w:r>
        <w:rPr>
          <w:b/>
          <w:spacing w:val="49"/>
          <w:sz w:val="24"/>
        </w:rPr>
        <w:t xml:space="preserve">  </w:t>
      </w:r>
      <w:r>
        <w:rPr>
          <w:sz w:val="24"/>
        </w:rPr>
        <w:t>in</w:t>
      </w:r>
      <w:proofErr w:type="gramEnd"/>
      <w:r>
        <w:rPr>
          <w:spacing w:val="44"/>
          <w:sz w:val="24"/>
        </w:rPr>
        <w:t xml:space="preserve">  </w:t>
      </w:r>
      <w:r>
        <w:rPr>
          <w:b/>
          <w:sz w:val="24"/>
        </w:rPr>
        <w:t>COMPUTER</w:t>
      </w:r>
      <w:r>
        <w:rPr>
          <w:b/>
          <w:spacing w:val="48"/>
          <w:sz w:val="24"/>
        </w:rPr>
        <w:t xml:space="preserve">  </w:t>
      </w:r>
      <w:r>
        <w:rPr>
          <w:b/>
          <w:sz w:val="24"/>
        </w:rPr>
        <w:t>SCIENCE</w:t>
      </w:r>
      <w:r>
        <w:rPr>
          <w:b/>
          <w:spacing w:val="48"/>
          <w:sz w:val="24"/>
        </w:rPr>
        <w:t xml:space="preserve">  </w:t>
      </w:r>
      <w:r>
        <w:rPr>
          <w:b/>
          <w:sz w:val="24"/>
        </w:rPr>
        <w:t>AND</w:t>
      </w:r>
      <w:r>
        <w:rPr>
          <w:b/>
          <w:spacing w:val="43"/>
          <w:sz w:val="24"/>
        </w:rPr>
        <w:t xml:space="preserve">  </w:t>
      </w:r>
      <w:r>
        <w:rPr>
          <w:b/>
          <w:sz w:val="24"/>
        </w:rPr>
        <w:t>ENGINEERING</w:t>
      </w:r>
      <w:r>
        <w:rPr>
          <w:b/>
          <w:spacing w:val="15"/>
          <w:sz w:val="24"/>
        </w:rPr>
        <w:t xml:space="preserve"> </w:t>
      </w:r>
      <w:r>
        <w:rPr>
          <w:b/>
          <w:sz w:val="24"/>
        </w:rPr>
        <w:t>(AI&amp;ML)</w:t>
      </w:r>
      <w:r>
        <w:rPr>
          <w:b/>
          <w:spacing w:val="12"/>
          <w:sz w:val="24"/>
        </w:rPr>
        <w:t xml:space="preserve"> </w:t>
      </w:r>
      <w:r>
        <w:rPr>
          <w:spacing w:val="-4"/>
          <w:sz w:val="24"/>
        </w:rPr>
        <w:t>from</w:t>
      </w:r>
    </w:p>
    <w:p w14:paraId="7EDFB935" w14:textId="77777777" w:rsidR="00A63DF3" w:rsidRDefault="00F9112E">
      <w:pPr>
        <w:pStyle w:val="BodyText"/>
        <w:spacing w:line="273" w:lineRule="exact"/>
        <w:ind w:left="419"/>
        <w:jc w:val="both"/>
      </w:pPr>
      <w:r>
        <w:t>CMR</w:t>
      </w:r>
      <w:r>
        <w:rPr>
          <w:spacing w:val="-11"/>
        </w:rPr>
        <w:t xml:space="preserve"> </w:t>
      </w:r>
      <w:r>
        <w:t>Engineering</w:t>
      </w:r>
      <w:r>
        <w:rPr>
          <w:spacing w:val="-7"/>
        </w:rPr>
        <w:t xml:space="preserve"> </w:t>
      </w:r>
      <w:r>
        <w:t>College,</w:t>
      </w:r>
      <w:r>
        <w:rPr>
          <w:spacing w:val="-5"/>
        </w:rPr>
        <w:t xml:space="preserve"> </w:t>
      </w:r>
      <w:r>
        <w:t>under</w:t>
      </w:r>
      <w:r>
        <w:rPr>
          <w:spacing w:val="-9"/>
        </w:rPr>
        <w:t xml:space="preserve"> </w:t>
      </w:r>
      <w:r>
        <w:t>our</w:t>
      </w:r>
      <w:r>
        <w:rPr>
          <w:spacing w:val="-6"/>
        </w:rPr>
        <w:t xml:space="preserve"> </w:t>
      </w:r>
      <w:r>
        <w:t>guidance</w:t>
      </w:r>
      <w:r>
        <w:rPr>
          <w:spacing w:val="-8"/>
        </w:rPr>
        <w:t xml:space="preserve"> </w:t>
      </w:r>
      <w:r>
        <w:t>and</w:t>
      </w:r>
      <w:r>
        <w:rPr>
          <w:spacing w:val="-7"/>
        </w:rPr>
        <w:t xml:space="preserve"> </w:t>
      </w:r>
      <w:r>
        <w:rPr>
          <w:spacing w:val="-2"/>
        </w:rPr>
        <w:t>supervision.</w:t>
      </w:r>
    </w:p>
    <w:p w14:paraId="67D132F8" w14:textId="77777777" w:rsidR="00A63DF3" w:rsidRDefault="00A63DF3">
      <w:pPr>
        <w:pStyle w:val="BodyText"/>
        <w:spacing w:before="14"/>
      </w:pPr>
    </w:p>
    <w:p w14:paraId="5F9D32BA" w14:textId="77777777" w:rsidR="00A63DF3" w:rsidRDefault="00F9112E">
      <w:pPr>
        <w:pStyle w:val="BodyText"/>
        <w:spacing w:line="360" w:lineRule="auto"/>
        <w:ind w:left="419" w:right="323" w:hanging="10"/>
        <w:jc w:val="both"/>
      </w:pPr>
      <w:r>
        <w:t>The results presented in this project have been verified and are found to be satisfactory. The results embodied in this project have not been submitted to any</w:t>
      </w:r>
      <w:r>
        <w:rPr>
          <w:spacing w:val="-5"/>
        </w:rPr>
        <w:t xml:space="preserve"> </w:t>
      </w:r>
      <w:r>
        <w:t>other university for the award of any other degree or diploma.</w:t>
      </w:r>
    </w:p>
    <w:p w14:paraId="2CAFF339" w14:textId="77777777" w:rsidR="00A63DF3" w:rsidRDefault="00A63DF3">
      <w:pPr>
        <w:pStyle w:val="BodyText"/>
        <w:rPr>
          <w:sz w:val="20"/>
        </w:rPr>
      </w:pPr>
    </w:p>
    <w:p w14:paraId="75128987" w14:textId="77777777" w:rsidR="00A63DF3" w:rsidRDefault="00A63DF3">
      <w:pPr>
        <w:pStyle w:val="BodyText"/>
        <w:rPr>
          <w:sz w:val="20"/>
        </w:rPr>
      </w:pPr>
    </w:p>
    <w:p w14:paraId="6332E63E" w14:textId="77777777" w:rsidR="00A63DF3" w:rsidRDefault="00A63DF3">
      <w:pPr>
        <w:pStyle w:val="BodyText"/>
        <w:rPr>
          <w:sz w:val="20"/>
        </w:rPr>
      </w:pPr>
    </w:p>
    <w:p w14:paraId="32B7CF70" w14:textId="77777777" w:rsidR="00A63DF3" w:rsidRDefault="00A63DF3">
      <w:pPr>
        <w:pStyle w:val="BodyText"/>
        <w:spacing w:before="62"/>
        <w:rPr>
          <w:sz w:val="20"/>
        </w:rPr>
      </w:pPr>
    </w:p>
    <w:tbl>
      <w:tblPr>
        <w:tblW w:w="9926" w:type="dxa"/>
        <w:tblInd w:w="468" w:type="dxa"/>
        <w:tblLayout w:type="fixed"/>
        <w:tblCellMar>
          <w:left w:w="0" w:type="dxa"/>
          <w:right w:w="0" w:type="dxa"/>
        </w:tblCellMar>
        <w:tblLook w:val="04A0" w:firstRow="1" w:lastRow="0" w:firstColumn="1" w:lastColumn="0" w:noHBand="0" w:noVBand="1"/>
      </w:tblPr>
      <w:tblGrid>
        <w:gridCol w:w="3076"/>
        <w:gridCol w:w="3402"/>
        <w:gridCol w:w="222"/>
        <w:gridCol w:w="2381"/>
        <w:gridCol w:w="845"/>
      </w:tblGrid>
      <w:tr w:rsidR="00C51996" w14:paraId="2EF6C2CC" w14:textId="4C0F813F" w:rsidTr="00C51996">
        <w:trPr>
          <w:gridAfter w:val="1"/>
          <w:wAfter w:w="845" w:type="dxa"/>
          <w:trHeight w:val="338"/>
        </w:trPr>
        <w:tc>
          <w:tcPr>
            <w:tcW w:w="3076" w:type="dxa"/>
          </w:tcPr>
          <w:p w14:paraId="38B068A8" w14:textId="77777777" w:rsidR="00C51996" w:rsidRDefault="00C51996" w:rsidP="00C51996">
            <w:pPr>
              <w:pStyle w:val="TableParagraph"/>
              <w:spacing w:before="0" w:line="266" w:lineRule="exact"/>
              <w:ind w:left="7" w:right="463"/>
              <w:rPr>
                <w:b/>
                <w:sz w:val="24"/>
              </w:rPr>
            </w:pPr>
          </w:p>
          <w:p w14:paraId="509DB947" w14:textId="58831B05" w:rsidR="00C51996" w:rsidRDefault="00C51996" w:rsidP="00C51996">
            <w:pPr>
              <w:pStyle w:val="TableParagraph"/>
              <w:spacing w:before="0" w:line="266" w:lineRule="exact"/>
              <w:ind w:left="7" w:right="463"/>
              <w:rPr>
                <w:b/>
                <w:sz w:val="24"/>
              </w:rPr>
            </w:pPr>
            <w:r>
              <w:rPr>
                <w:b/>
                <w:sz w:val="24"/>
              </w:rPr>
              <w:t>Internal</w:t>
            </w:r>
            <w:r>
              <w:rPr>
                <w:b/>
                <w:spacing w:val="-8"/>
                <w:sz w:val="24"/>
              </w:rPr>
              <w:t xml:space="preserve"> </w:t>
            </w:r>
            <w:r>
              <w:rPr>
                <w:b/>
                <w:spacing w:val="-2"/>
                <w:sz w:val="24"/>
              </w:rPr>
              <w:t>Guide</w:t>
            </w:r>
          </w:p>
        </w:tc>
        <w:tc>
          <w:tcPr>
            <w:tcW w:w="3402" w:type="dxa"/>
          </w:tcPr>
          <w:p w14:paraId="356CEE17" w14:textId="6D9A33E3" w:rsidR="00C51996" w:rsidRDefault="00C51996" w:rsidP="00C51996">
            <w:pPr>
              <w:pStyle w:val="TableParagraph"/>
              <w:spacing w:before="0" w:line="266" w:lineRule="exact"/>
              <w:ind w:left="371" w:right="11"/>
              <w:jc w:val="center"/>
              <w:rPr>
                <w:b/>
                <w:sz w:val="24"/>
              </w:rPr>
            </w:pPr>
            <w:r>
              <w:rPr>
                <w:b/>
                <w:sz w:val="24"/>
              </w:rPr>
              <w:t xml:space="preserve">   </w:t>
            </w:r>
          </w:p>
        </w:tc>
        <w:tc>
          <w:tcPr>
            <w:tcW w:w="2603" w:type="dxa"/>
            <w:gridSpan w:val="2"/>
          </w:tcPr>
          <w:p w14:paraId="72F2C0C7" w14:textId="77777777" w:rsidR="00C51996" w:rsidRDefault="00C51996" w:rsidP="00C51996">
            <w:pPr>
              <w:widowControl/>
              <w:autoSpaceDE/>
              <w:autoSpaceDN/>
              <w:rPr>
                <w:b/>
                <w:sz w:val="24"/>
              </w:rPr>
            </w:pPr>
          </w:p>
          <w:p w14:paraId="28603753" w14:textId="62ABC6B4" w:rsidR="00C51996" w:rsidRDefault="00C51996" w:rsidP="00C51996">
            <w:pPr>
              <w:widowControl/>
              <w:autoSpaceDE/>
              <w:autoSpaceDN/>
              <w:rPr>
                <w:b/>
                <w:spacing w:val="-2"/>
                <w:sz w:val="24"/>
              </w:rPr>
            </w:pPr>
            <w:r>
              <w:rPr>
                <w:b/>
                <w:sz w:val="24"/>
              </w:rPr>
              <w:t>Head</w:t>
            </w:r>
            <w:r>
              <w:rPr>
                <w:b/>
                <w:spacing w:val="2"/>
                <w:sz w:val="24"/>
              </w:rPr>
              <w:t xml:space="preserve"> </w:t>
            </w:r>
            <w:r>
              <w:rPr>
                <w:b/>
                <w:sz w:val="24"/>
              </w:rPr>
              <w:t>of</w:t>
            </w:r>
            <w:r>
              <w:rPr>
                <w:b/>
                <w:spacing w:val="-1"/>
                <w:sz w:val="24"/>
              </w:rPr>
              <w:t xml:space="preserve"> </w:t>
            </w:r>
            <w:r>
              <w:rPr>
                <w:b/>
                <w:sz w:val="24"/>
              </w:rPr>
              <w:t>the</w:t>
            </w:r>
            <w:r>
              <w:rPr>
                <w:b/>
                <w:spacing w:val="2"/>
                <w:sz w:val="24"/>
              </w:rPr>
              <w:t xml:space="preserve"> </w:t>
            </w:r>
            <w:r>
              <w:rPr>
                <w:b/>
                <w:spacing w:val="-2"/>
                <w:sz w:val="24"/>
              </w:rPr>
              <w:t>Department</w:t>
            </w:r>
          </w:p>
          <w:p w14:paraId="09DE35F7" w14:textId="2CC903AC" w:rsidR="00C51996" w:rsidRDefault="00C51996" w:rsidP="00C51996">
            <w:pPr>
              <w:widowControl/>
              <w:autoSpaceDE/>
              <w:autoSpaceDN/>
            </w:pPr>
          </w:p>
        </w:tc>
      </w:tr>
      <w:tr w:rsidR="00C51996" w14:paraId="0431B279" w14:textId="369EA724" w:rsidTr="00C51996">
        <w:trPr>
          <w:gridAfter w:val="1"/>
          <w:wAfter w:w="845" w:type="dxa"/>
          <w:trHeight w:val="409"/>
        </w:trPr>
        <w:tc>
          <w:tcPr>
            <w:tcW w:w="3076" w:type="dxa"/>
          </w:tcPr>
          <w:p w14:paraId="4B9BC8CD" w14:textId="7190BBD7" w:rsidR="00C51996" w:rsidRDefault="00C51996" w:rsidP="00C51996">
            <w:pPr>
              <w:pStyle w:val="TableParagraph"/>
              <w:spacing w:before="63"/>
              <w:ind w:left="17" w:right="463"/>
              <w:rPr>
                <w:b/>
                <w:sz w:val="24"/>
              </w:rPr>
            </w:pPr>
            <w:r>
              <w:rPr>
                <w:b/>
                <w:sz w:val="24"/>
              </w:rPr>
              <w:t>Mr.</w:t>
            </w:r>
            <w:r>
              <w:rPr>
                <w:b/>
                <w:spacing w:val="3"/>
                <w:sz w:val="24"/>
              </w:rPr>
              <w:t xml:space="preserve"> Radhe Shyam Panda</w:t>
            </w:r>
          </w:p>
        </w:tc>
        <w:tc>
          <w:tcPr>
            <w:tcW w:w="3402" w:type="dxa"/>
          </w:tcPr>
          <w:p w14:paraId="0A4E9834" w14:textId="762B0093" w:rsidR="00C51996" w:rsidRDefault="00C51996" w:rsidP="00C51996">
            <w:pPr>
              <w:pStyle w:val="TableParagraph"/>
              <w:spacing w:before="63"/>
              <w:ind w:left="371" w:right="12"/>
              <w:jc w:val="center"/>
              <w:rPr>
                <w:b/>
                <w:sz w:val="24"/>
              </w:rPr>
            </w:pPr>
          </w:p>
        </w:tc>
        <w:tc>
          <w:tcPr>
            <w:tcW w:w="2603" w:type="dxa"/>
            <w:gridSpan w:val="2"/>
          </w:tcPr>
          <w:p w14:paraId="7F7ED8C1" w14:textId="404E6BA9" w:rsidR="00C51996" w:rsidRDefault="00C51996" w:rsidP="00C51996">
            <w:pPr>
              <w:widowControl/>
              <w:autoSpaceDE/>
              <w:autoSpaceDN/>
            </w:pPr>
            <w:r>
              <w:rPr>
                <w:b/>
                <w:sz w:val="24"/>
              </w:rPr>
              <w:t>Dr.</w:t>
            </w:r>
            <w:r>
              <w:rPr>
                <w:b/>
                <w:spacing w:val="1"/>
                <w:sz w:val="24"/>
              </w:rPr>
              <w:t xml:space="preserve"> </w:t>
            </w:r>
            <w:r>
              <w:rPr>
                <w:b/>
                <w:sz w:val="24"/>
              </w:rPr>
              <w:t>M.</w:t>
            </w:r>
            <w:r>
              <w:rPr>
                <w:b/>
                <w:spacing w:val="-8"/>
                <w:sz w:val="24"/>
              </w:rPr>
              <w:t xml:space="preserve"> </w:t>
            </w:r>
            <w:r>
              <w:rPr>
                <w:b/>
                <w:sz w:val="24"/>
              </w:rPr>
              <w:t xml:space="preserve">Kumara </w:t>
            </w:r>
            <w:r>
              <w:rPr>
                <w:b/>
                <w:spacing w:val="-2"/>
                <w:sz w:val="24"/>
              </w:rPr>
              <w:t>Swamy</w:t>
            </w:r>
          </w:p>
        </w:tc>
      </w:tr>
      <w:tr w:rsidR="00C51996" w14:paraId="7F5E4FB6" w14:textId="1B84FC80" w:rsidTr="00C51996">
        <w:trPr>
          <w:gridAfter w:val="1"/>
          <w:wAfter w:w="845" w:type="dxa"/>
          <w:trHeight w:val="411"/>
        </w:trPr>
        <w:tc>
          <w:tcPr>
            <w:tcW w:w="3076" w:type="dxa"/>
          </w:tcPr>
          <w:p w14:paraId="01988C8D" w14:textId="77777777" w:rsidR="00C51996" w:rsidRDefault="00C51996" w:rsidP="00C51996">
            <w:pPr>
              <w:pStyle w:val="TableParagraph"/>
              <w:spacing w:before="61"/>
              <w:ind w:left="9" w:right="463"/>
              <w:rPr>
                <w:sz w:val="24"/>
              </w:rPr>
            </w:pPr>
            <w:r>
              <w:rPr>
                <w:sz w:val="24"/>
              </w:rPr>
              <w:t>Assistant</w:t>
            </w:r>
            <w:r>
              <w:rPr>
                <w:spacing w:val="-3"/>
                <w:sz w:val="24"/>
              </w:rPr>
              <w:t xml:space="preserve"> </w:t>
            </w:r>
            <w:r>
              <w:rPr>
                <w:spacing w:val="-2"/>
                <w:sz w:val="24"/>
              </w:rPr>
              <w:t>Professor</w:t>
            </w:r>
          </w:p>
        </w:tc>
        <w:tc>
          <w:tcPr>
            <w:tcW w:w="3402" w:type="dxa"/>
          </w:tcPr>
          <w:p w14:paraId="4D98F0E5" w14:textId="6AC208CD" w:rsidR="00C51996" w:rsidRDefault="00C51996" w:rsidP="00C51996">
            <w:pPr>
              <w:pStyle w:val="TableParagraph"/>
              <w:spacing w:before="61"/>
              <w:ind w:left="371"/>
              <w:jc w:val="center"/>
              <w:rPr>
                <w:sz w:val="24"/>
              </w:rPr>
            </w:pPr>
          </w:p>
        </w:tc>
        <w:tc>
          <w:tcPr>
            <w:tcW w:w="2603" w:type="dxa"/>
            <w:gridSpan w:val="2"/>
          </w:tcPr>
          <w:p w14:paraId="57D786A0" w14:textId="025496F3" w:rsidR="00C51996" w:rsidRDefault="00C51996" w:rsidP="00C51996">
            <w:pPr>
              <w:widowControl/>
              <w:autoSpaceDE/>
              <w:autoSpaceDN/>
            </w:pPr>
            <w:r>
              <w:rPr>
                <w:sz w:val="24"/>
              </w:rPr>
              <w:t>Professor</w:t>
            </w:r>
            <w:r>
              <w:rPr>
                <w:spacing w:val="-1"/>
                <w:sz w:val="24"/>
              </w:rPr>
              <w:t xml:space="preserve"> </w:t>
            </w:r>
            <w:r>
              <w:rPr>
                <w:sz w:val="24"/>
              </w:rPr>
              <w:t>&amp;</w:t>
            </w:r>
            <w:r>
              <w:rPr>
                <w:spacing w:val="-6"/>
                <w:sz w:val="24"/>
              </w:rPr>
              <w:t xml:space="preserve"> </w:t>
            </w:r>
            <w:r>
              <w:rPr>
                <w:spacing w:val="-5"/>
                <w:sz w:val="24"/>
              </w:rPr>
              <w:t>HOD</w:t>
            </w:r>
          </w:p>
        </w:tc>
      </w:tr>
      <w:tr w:rsidR="00C51996" w14:paraId="3D643967" w14:textId="022F8E32" w:rsidTr="00C51996">
        <w:trPr>
          <w:gridAfter w:val="1"/>
          <w:wAfter w:w="845" w:type="dxa"/>
          <w:trHeight w:val="828"/>
        </w:trPr>
        <w:tc>
          <w:tcPr>
            <w:tcW w:w="3076" w:type="dxa"/>
          </w:tcPr>
          <w:p w14:paraId="28F921C0" w14:textId="77777777" w:rsidR="00C51996" w:rsidRDefault="00C51996" w:rsidP="00C51996">
            <w:pPr>
              <w:pStyle w:val="TableParagraph"/>
              <w:spacing w:before="65"/>
              <w:ind w:left="0" w:right="463"/>
              <w:rPr>
                <w:spacing w:val="-2"/>
                <w:sz w:val="24"/>
              </w:rPr>
            </w:pPr>
            <w:r>
              <w:rPr>
                <w:sz w:val="24"/>
              </w:rPr>
              <w:t xml:space="preserve">CSE </w:t>
            </w:r>
            <w:r>
              <w:rPr>
                <w:spacing w:val="-2"/>
                <w:sz w:val="24"/>
              </w:rPr>
              <w:t>(AI&amp;ML)</w:t>
            </w:r>
          </w:p>
          <w:p w14:paraId="6025071B" w14:textId="78907B3E" w:rsidR="00C51996" w:rsidRDefault="00C51996" w:rsidP="00C51996">
            <w:pPr>
              <w:pStyle w:val="TableParagraph"/>
              <w:spacing w:before="65"/>
              <w:ind w:left="0" w:right="463"/>
              <w:rPr>
                <w:sz w:val="24"/>
              </w:rPr>
            </w:pPr>
            <w:r>
              <w:rPr>
                <w:spacing w:val="-2"/>
                <w:sz w:val="24"/>
              </w:rPr>
              <w:t>CMREC, Hyderabad</w:t>
            </w:r>
          </w:p>
        </w:tc>
        <w:tc>
          <w:tcPr>
            <w:tcW w:w="3402" w:type="dxa"/>
          </w:tcPr>
          <w:p w14:paraId="7FBAD401" w14:textId="30D894FD" w:rsidR="00C51996" w:rsidRDefault="00C51996" w:rsidP="00C51996">
            <w:pPr>
              <w:pStyle w:val="TableParagraph"/>
              <w:spacing w:before="65"/>
              <w:ind w:left="371" w:right="14"/>
              <w:jc w:val="center"/>
              <w:rPr>
                <w:sz w:val="24"/>
              </w:rPr>
            </w:pPr>
          </w:p>
        </w:tc>
        <w:tc>
          <w:tcPr>
            <w:tcW w:w="2603" w:type="dxa"/>
            <w:gridSpan w:val="2"/>
          </w:tcPr>
          <w:p w14:paraId="0B7557DC" w14:textId="77777777" w:rsidR="00C51996" w:rsidRDefault="00C51996" w:rsidP="00C51996">
            <w:pPr>
              <w:widowControl/>
              <w:autoSpaceDE/>
              <w:autoSpaceDN/>
              <w:rPr>
                <w:spacing w:val="-2"/>
                <w:sz w:val="24"/>
              </w:rPr>
            </w:pPr>
            <w:r>
              <w:rPr>
                <w:sz w:val="24"/>
              </w:rPr>
              <w:t xml:space="preserve">CSE </w:t>
            </w:r>
            <w:r>
              <w:rPr>
                <w:spacing w:val="-2"/>
                <w:sz w:val="24"/>
              </w:rPr>
              <w:t>(AI&amp;ML)</w:t>
            </w:r>
          </w:p>
          <w:p w14:paraId="756EC431" w14:textId="7ECCE252" w:rsidR="00C51996" w:rsidRDefault="00C51996" w:rsidP="00C51996">
            <w:pPr>
              <w:widowControl/>
              <w:autoSpaceDE/>
              <w:autoSpaceDN/>
            </w:pPr>
            <w:r>
              <w:rPr>
                <w:spacing w:val="-2"/>
                <w:sz w:val="24"/>
              </w:rPr>
              <w:t>CMREC, Hyderabad</w:t>
            </w:r>
          </w:p>
        </w:tc>
      </w:tr>
      <w:tr w:rsidR="00C51996" w14:paraId="07A07017" w14:textId="77777777" w:rsidTr="00C51996">
        <w:trPr>
          <w:trHeight w:val="753"/>
        </w:trPr>
        <w:tc>
          <w:tcPr>
            <w:tcW w:w="3076" w:type="dxa"/>
          </w:tcPr>
          <w:p w14:paraId="48FAF4D1" w14:textId="77777777" w:rsidR="00C51996" w:rsidRDefault="00C51996" w:rsidP="00C51996">
            <w:pPr>
              <w:pStyle w:val="TableParagraph"/>
              <w:spacing w:before="0"/>
              <w:ind w:left="0"/>
              <w:rPr>
                <w:sz w:val="24"/>
              </w:rPr>
            </w:pPr>
          </w:p>
        </w:tc>
        <w:tc>
          <w:tcPr>
            <w:tcW w:w="3624" w:type="dxa"/>
            <w:gridSpan w:val="2"/>
          </w:tcPr>
          <w:p w14:paraId="5E8ECBF1" w14:textId="77777777" w:rsidR="00C51996" w:rsidRDefault="00C51996" w:rsidP="00C51996">
            <w:pPr>
              <w:pStyle w:val="TableParagraph"/>
              <w:spacing w:before="202"/>
              <w:ind w:left="0"/>
              <w:rPr>
                <w:sz w:val="24"/>
              </w:rPr>
            </w:pPr>
          </w:p>
          <w:p w14:paraId="2732CA79" w14:textId="7B990B7F" w:rsidR="00C51996" w:rsidRDefault="00C51996" w:rsidP="00C51996">
            <w:pPr>
              <w:pStyle w:val="TableParagraph"/>
              <w:spacing w:before="0" w:line="256" w:lineRule="exact"/>
              <w:ind w:left="99"/>
              <w:rPr>
                <w:b/>
                <w:sz w:val="24"/>
              </w:rPr>
            </w:pPr>
          </w:p>
        </w:tc>
        <w:tc>
          <w:tcPr>
            <w:tcW w:w="3226" w:type="dxa"/>
            <w:gridSpan w:val="2"/>
          </w:tcPr>
          <w:p w14:paraId="628E4957" w14:textId="77777777" w:rsidR="00C51996" w:rsidRDefault="00C51996" w:rsidP="00C51996">
            <w:pPr>
              <w:pStyle w:val="TableParagraph"/>
              <w:spacing w:before="0"/>
              <w:ind w:left="0"/>
              <w:rPr>
                <w:sz w:val="24"/>
              </w:rPr>
            </w:pPr>
          </w:p>
        </w:tc>
      </w:tr>
    </w:tbl>
    <w:p w14:paraId="30F8E1E5" w14:textId="77777777" w:rsidR="00A63DF3" w:rsidRDefault="00A63DF3">
      <w:pPr>
        <w:rPr>
          <w:sz w:val="24"/>
        </w:rPr>
        <w:sectPr w:rsidR="00A63DF3" w:rsidSect="008B0381">
          <w:pgSz w:w="12240" w:h="15840"/>
          <w:pgMar w:top="920" w:right="1100" w:bottom="280" w:left="1040" w:header="720" w:footer="720" w:gutter="0"/>
          <w:cols w:space="720"/>
        </w:sectPr>
      </w:pPr>
    </w:p>
    <w:p w14:paraId="56FEE93A" w14:textId="77777777" w:rsidR="00A63DF3" w:rsidRDefault="00F9112E">
      <w:pPr>
        <w:spacing w:before="77"/>
        <w:ind w:right="249"/>
        <w:jc w:val="center"/>
        <w:rPr>
          <w:b/>
          <w:sz w:val="32"/>
        </w:rPr>
      </w:pPr>
      <w:bookmarkStart w:id="8" w:name="DECLARATION"/>
      <w:bookmarkEnd w:id="8"/>
      <w:r>
        <w:rPr>
          <w:b/>
          <w:spacing w:val="-2"/>
          <w:sz w:val="32"/>
          <w:u w:val="single"/>
        </w:rPr>
        <w:lastRenderedPageBreak/>
        <w:t>DECLARATION</w:t>
      </w:r>
    </w:p>
    <w:p w14:paraId="0C464A83" w14:textId="77777777" w:rsidR="00A63DF3" w:rsidRDefault="00A63DF3">
      <w:pPr>
        <w:pStyle w:val="BodyText"/>
        <w:spacing w:before="40"/>
        <w:rPr>
          <w:b/>
        </w:rPr>
      </w:pPr>
    </w:p>
    <w:p w14:paraId="7FA54167" w14:textId="2D289B5E" w:rsidR="00A63DF3" w:rsidRDefault="00F9112E">
      <w:pPr>
        <w:pStyle w:val="BodyText"/>
        <w:spacing w:line="360" w:lineRule="auto"/>
        <w:ind w:left="419" w:right="306" w:hanging="10"/>
        <w:jc w:val="both"/>
      </w:pPr>
      <w:r>
        <w:t xml:space="preserve">This is to certify that the work reported in the present Major project entitled </w:t>
      </w:r>
      <w:r>
        <w:rPr>
          <w:b/>
        </w:rPr>
        <w:t>“</w:t>
      </w:r>
      <w:r w:rsidR="00C60E04">
        <w:rPr>
          <w:b/>
          <w:bCs/>
        </w:rPr>
        <w:t>ATTENDANCE USING FACE RECOGNITION SYSTEM</w:t>
      </w:r>
      <w:r>
        <w:rPr>
          <w:b/>
        </w:rPr>
        <w:t xml:space="preserve">” </w:t>
      </w:r>
      <w:r>
        <w:t xml:space="preserve">is a record of </w:t>
      </w:r>
      <w:proofErr w:type="spellStart"/>
      <w:r>
        <w:t>bonafide</w:t>
      </w:r>
      <w:proofErr w:type="spellEnd"/>
      <w:r>
        <w:t xml:space="preserve"> work done by us in the Department of Computer Science and Engineering (AI&amp;ML</w:t>
      </w:r>
      <w:proofErr w:type="gramStart"/>
      <w:r>
        <w:t>) ,</w:t>
      </w:r>
      <w:proofErr w:type="gramEnd"/>
      <w:r>
        <w:t xml:space="preserve"> CMR Engineering College. The reports are based on the project work done entirely by us and not copied from any other source. We submit our project for further development by any interested students who share similar interests to improve the project in the future.</w:t>
      </w:r>
    </w:p>
    <w:p w14:paraId="01CB0701" w14:textId="77777777" w:rsidR="00A63DF3" w:rsidRDefault="00F9112E">
      <w:pPr>
        <w:pStyle w:val="BodyText"/>
        <w:spacing w:before="196" w:line="343" w:lineRule="auto"/>
        <w:ind w:left="419" w:right="331" w:hanging="10"/>
        <w:jc w:val="both"/>
      </w:pPr>
      <w:r>
        <w:t xml:space="preserve">The results embodied in this Major project report have not been submitted to any other University or Institute for the award of any degree or diploma to the best of our knowledge and </w:t>
      </w:r>
      <w:r>
        <w:rPr>
          <w:spacing w:val="-2"/>
        </w:rPr>
        <w:t>belief.</w:t>
      </w:r>
    </w:p>
    <w:p w14:paraId="64D86B22" w14:textId="77777777" w:rsidR="00A63DF3" w:rsidRDefault="00A63DF3">
      <w:pPr>
        <w:pStyle w:val="BodyText"/>
        <w:spacing w:before="254"/>
      </w:pPr>
    </w:p>
    <w:tbl>
      <w:tblPr>
        <w:tblW w:w="4574" w:type="dxa"/>
        <w:jc w:val="right"/>
        <w:tblLook w:val="04A0" w:firstRow="1" w:lastRow="0" w:firstColumn="1" w:lastColumn="0" w:noHBand="0" w:noVBand="1"/>
      </w:tblPr>
      <w:tblGrid>
        <w:gridCol w:w="2839"/>
        <w:gridCol w:w="1735"/>
      </w:tblGrid>
      <w:tr w:rsidR="003252D9" w14:paraId="26E0F521" w14:textId="77777777" w:rsidTr="00AE6B00">
        <w:trPr>
          <w:trHeight w:val="256"/>
          <w:jc w:val="right"/>
        </w:trPr>
        <w:tc>
          <w:tcPr>
            <w:tcW w:w="2839" w:type="dxa"/>
          </w:tcPr>
          <w:p w14:paraId="5D92D2EA" w14:textId="05E6D556" w:rsidR="003252D9" w:rsidRDefault="003252D9" w:rsidP="003252D9">
            <w:pPr>
              <w:pStyle w:val="BodyText"/>
              <w:ind w:right="-33"/>
              <w:rPr>
                <w:bCs/>
                <w:lang w:val="pt-PT"/>
              </w:rPr>
            </w:pPr>
            <w:r>
              <w:rPr>
                <w:b/>
              </w:rPr>
              <w:t>TUNK ASHWIN RAJ</w:t>
            </w:r>
          </w:p>
        </w:tc>
        <w:tc>
          <w:tcPr>
            <w:tcW w:w="1735" w:type="dxa"/>
          </w:tcPr>
          <w:p w14:paraId="64B24A80" w14:textId="37CBC44D" w:rsidR="003252D9" w:rsidRDefault="003252D9" w:rsidP="003252D9">
            <w:pPr>
              <w:pStyle w:val="BodyText"/>
              <w:ind w:right="-33"/>
              <w:rPr>
                <w:bCs/>
              </w:rPr>
            </w:pPr>
            <w:r>
              <w:rPr>
                <w:b/>
                <w:bCs/>
                <w:szCs w:val="28"/>
              </w:rPr>
              <w:t>208R1A66B3</w:t>
            </w:r>
          </w:p>
        </w:tc>
      </w:tr>
      <w:tr w:rsidR="003252D9" w14:paraId="6447E47F" w14:textId="77777777" w:rsidTr="00AE6B00">
        <w:trPr>
          <w:trHeight w:val="264"/>
          <w:jc w:val="right"/>
        </w:trPr>
        <w:tc>
          <w:tcPr>
            <w:tcW w:w="2839" w:type="dxa"/>
          </w:tcPr>
          <w:p w14:paraId="1F28CAA8" w14:textId="0C343AB2" w:rsidR="003252D9" w:rsidRDefault="003252D9" w:rsidP="003252D9">
            <w:pPr>
              <w:pStyle w:val="BodyText"/>
              <w:ind w:right="-33"/>
              <w:rPr>
                <w:bCs/>
                <w:lang w:val="pt-PT"/>
              </w:rPr>
            </w:pPr>
            <w:r>
              <w:rPr>
                <w:b/>
              </w:rPr>
              <w:t>T. AKHIL SINGH</w:t>
            </w:r>
          </w:p>
        </w:tc>
        <w:tc>
          <w:tcPr>
            <w:tcW w:w="1735" w:type="dxa"/>
          </w:tcPr>
          <w:p w14:paraId="7AF3566F" w14:textId="3A9EBED0" w:rsidR="003252D9" w:rsidRDefault="003252D9" w:rsidP="003252D9">
            <w:pPr>
              <w:pStyle w:val="BodyText"/>
              <w:ind w:right="-33"/>
              <w:rPr>
                <w:bCs/>
              </w:rPr>
            </w:pPr>
            <w:r>
              <w:rPr>
                <w:b/>
                <w:bCs/>
                <w:lang w:val="pt-PT"/>
              </w:rPr>
              <w:t>208R1A66</w:t>
            </w:r>
            <w:r>
              <w:rPr>
                <w:b/>
                <w:bCs/>
              </w:rPr>
              <w:t>B0</w:t>
            </w:r>
          </w:p>
        </w:tc>
      </w:tr>
      <w:tr w:rsidR="003252D9" w14:paraId="050FB0FD" w14:textId="77777777" w:rsidTr="00AE6B00">
        <w:trPr>
          <w:trHeight w:val="256"/>
          <w:jc w:val="right"/>
        </w:trPr>
        <w:tc>
          <w:tcPr>
            <w:tcW w:w="2839" w:type="dxa"/>
          </w:tcPr>
          <w:p w14:paraId="3515C5DD" w14:textId="7A2C4957" w:rsidR="003252D9" w:rsidRDefault="003252D9" w:rsidP="003252D9">
            <w:pPr>
              <w:pStyle w:val="BodyText"/>
              <w:ind w:right="-33"/>
              <w:rPr>
                <w:bCs/>
                <w:lang w:val="pt-PT"/>
              </w:rPr>
            </w:pPr>
            <w:r>
              <w:rPr>
                <w:b/>
                <w:bCs/>
              </w:rPr>
              <w:t xml:space="preserve">SINGIREDDY ROHITH </w:t>
            </w:r>
          </w:p>
        </w:tc>
        <w:tc>
          <w:tcPr>
            <w:tcW w:w="1735" w:type="dxa"/>
          </w:tcPr>
          <w:p w14:paraId="1F546E14" w14:textId="681CDBDF" w:rsidR="003252D9" w:rsidRDefault="003252D9" w:rsidP="003252D9">
            <w:pPr>
              <w:pStyle w:val="BodyText"/>
              <w:ind w:right="-33"/>
              <w:rPr>
                <w:bCs/>
              </w:rPr>
            </w:pPr>
            <w:r>
              <w:rPr>
                <w:b/>
                <w:bCs/>
                <w:lang w:val="pt-PT"/>
              </w:rPr>
              <w:t>208R1A66</w:t>
            </w:r>
            <w:r>
              <w:rPr>
                <w:b/>
                <w:bCs/>
              </w:rPr>
              <w:t>A6</w:t>
            </w:r>
          </w:p>
        </w:tc>
      </w:tr>
      <w:tr w:rsidR="003252D9" w14:paraId="12B46D9E" w14:textId="77777777" w:rsidTr="00AE6B00">
        <w:trPr>
          <w:trHeight w:val="256"/>
          <w:jc w:val="right"/>
        </w:trPr>
        <w:tc>
          <w:tcPr>
            <w:tcW w:w="0" w:type="auto"/>
          </w:tcPr>
          <w:p w14:paraId="46058478" w14:textId="501C824C" w:rsidR="003252D9" w:rsidRDefault="003252D9" w:rsidP="003252D9">
            <w:pPr>
              <w:pStyle w:val="BodyText"/>
              <w:ind w:right="-33"/>
              <w:rPr>
                <w:bCs/>
                <w:lang w:val="pt-PT"/>
              </w:rPr>
            </w:pPr>
            <w:r>
              <w:rPr>
                <w:b/>
                <w:bCs/>
              </w:rPr>
              <w:t>K. NIKHIL CHARY</w:t>
            </w:r>
          </w:p>
        </w:tc>
        <w:tc>
          <w:tcPr>
            <w:tcW w:w="0" w:type="auto"/>
          </w:tcPr>
          <w:p w14:paraId="5CB7D006" w14:textId="7F5B85A8" w:rsidR="003252D9" w:rsidRDefault="003252D9" w:rsidP="003252D9">
            <w:pPr>
              <w:pStyle w:val="BodyText"/>
              <w:ind w:right="-33"/>
              <w:rPr>
                <w:bCs/>
              </w:rPr>
            </w:pPr>
            <w:r>
              <w:rPr>
                <w:b/>
                <w:bCs/>
                <w:lang w:val="pt-PT"/>
              </w:rPr>
              <w:t>218R5A66</w:t>
            </w:r>
            <w:r>
              <w:rPr>
                <w:b/>
                <w:bCs/>
              </w:rPr>
              <w:t>10</w:t>
            </w:r>
          </w:p>
        </w:tc>
      </w:tr>
    </w:tbl>
    <w:p w14:paraId="2EDE0E68" w14:textId="77777777" w:rsidR="00A63DF3" w:rsidRDefault="00A63DF3">
      <w:pPr>
        <w:rPr>
          <w:sz w:val="24"/>
        </w:rPr>
        <w:sectPr w:rsidR="00A63DF3" w:rsidSect="008B0381">
          <w:pgSz w:w="12240" w:h="15840"/>
          <w:pgMar w:top="1300" w:right="1100" w:bottom="280" w:left="1040" w:header="720" w:footer="720" w:gutter="0"/>
          <w:cols w:space="720"/>
        </w:sectPr>
      </w:pPr>
    </w:p>
    <w:p w14:paraId="17DB749D" w14:textId="77777777" w:rsidR="00A63DF3" w:rsidRDefault="00F9112E">
      <w:pPr>
        <w:spacing w:before="77"/>
        <w:ind w:left="289" w:right="215"/>
        <w:jc w:val="center"/>
        <w:rPr>
          <w:b/>
          <w:sz w:val="32"/>
        </w:rPr>
      </w:pPr>
      <w:r>
        <w:rPr>
          <w:b/>
          <w:spacing w:val="-2"/>
          <w:sz w:val="32"/>
          <w:u w:val="single"/>
        </w:rPr>
        <w:lastRenderedPageBreak/>
        <w:t>ACKNOWLEDGMENT</w:t>
      </w:r>
    </w:p>
    <w:p w14:paraId="591573CA" w14:textId="77777777" w:rsidR="00A63DF3" w:rsidRDefault="00A63DF3">
      <w:pPr>
        <w:pStyle w:val="BodyText"/>
        <w:rPr>
          <w:b/>
        </w:rPr>
      </w:pPr>
    </w:p>
    <w:p w14:paraId="2707F489" w14:textId="77777777" w:rsidR="00A63DF3" w:rsidRDefault="00A63DF3">
      <w:pPr>
        <w:pStyle w:val="BodyText"/>
        <w:spacing w:before="43"/>
        <w:rPr>
          <w:b/>
        </w:rPr>
      </w:pPr>
    </w:p>
    <w:p w14:paraId="773CF1AD" w14:textId="77777777" w:rsidR="00A63DF3" w:rsidRDefault="00F9112E">
      <w:pPr>
        <w:spacing w:line="360" w:lineRule="auto"/>
        <w:ind w:left="419" w:right="312" w:hanging="10"/>
        <w:jc w:val="both"/>
        <w:rPr>
          <w:sz w:val="24"/>
        </w:rPr>
      </w:pPr>
      <w:r>
        <w:rPr>
          <w:sz w:val="24"/>
        </w:rPr>
        <w:t>We are extremely</w:t>
      </w:r>
      <w:r>
        <w:rPr>
          <w:spacing w:val="-5"/>
          <w:sz w:val="24"/>
        </w:rPr>
        <w:t xml:space="preserve"> </w:t>
      </w:r>
      <w:r>
        <w:rPr>
          <w:sz w:val="24"/>
        </w:rPr>
        <w:t>grateful</w:t>
      </w:r>
      <w:r>
        <w:rPr>
          <w:spacing w:val="-7"/>
          <w:sz w:val="24"/>
        </w:rPr>
        <w:t xml:space="preserve"> </w:t>
      </w:r>
      <w:r>
        <w:rPr>
          <w:sz w:val="24"/>
        </w:rPr>
        <w:t xml:space="preserve">to </w:t>
      </w:r>
      <w:r>
        <w:rPr>
          <w:b/>
          <w:sz w:val="24"/>
        </w:rPr>
        <w:t xml:space="preserve">Dr. A. </w:t>
      </w:r>
      <w:proofErr w:type="spellStart"/>
      <w:r>
        <w:rPr>
          <w:b/>
          <w:sz w:val="24"/>
        </w:rPr>
        <w:t>Srinivasula</w:t>
      </w:r>
      <w:proofErr w:type="spellEnd"/>
      <w:r>
        <w:rPr>
          <w:b/>
          <w:sz w:val="24"/>
        </w:rPr>
        <w:t xml:space="preserve"> Reddy</w:t>
      </w:r>
      <w:r>
        <w:rPr>
          <w:sz w:val="24"/>
        </w:rPr>
        <w:t>, Principal</w:t>
      </w:r>
      <w:r>
        <w:rPr>
          <w:spacing w:val="-7"/>
          <w:sz w:val="24"/>
        </w:rPr>
        <w:t xml:space="preserve"> </w:t>
      </w:r>
      <w:r>
        <w:rPr>
          <w:sz w:val="24"/>
        </w:rPr>
        <w:t xml:space="preserve">and </w:t>
      </w:r>
      <w:r>
        <w:rPr>
          <w:b/>
          <w:sz w:val="24"/>
        </w:rPr>
        <w:t>Dr. M.</w:t>
      </w:r>
      <w:r>
        <w:rPr>
          <w:b/>
          <w:spacing w:val="-5"/>
          <w:sz w:val="24"/>
        </w:rPr>
        <w:t xml:space="preserve"> </w:t>
      </w:r>
      <w:r>
        <w:rPr>
          <w:b/>
          <w:sz w:val="24"/>
        </w:rPr>
        <w:t>Kumara Swamy</w:t>
      </w:r>
      <w:r>
        <w:rPr>
          <w:sz w:val="24"/>
        </w:rPr>
        <w:t xml:space="preserve">, HOD, </w:t>
      </w:r>
      <w:r>
        <w:rPr>
          <w:b/>
          <w:sz w:val="24"/>
        </w:rPr>
        <w:t xml:space="preserve">Department of CSE (AI &amp; ML), CMR Engineering College </w:t>
      </w:r>
      <w:r>
        <w:rPr>
          <w:sz w:val="24"/>
        </w:rPr>
        <w:t>for their constant support.</w:t>
      </w:r>
    </w:p>
    <w:p w14:paraId="781065BE" w14:textId="77777777" w:rsidR="00A63DF3" w:rsidRDefault="00A63DF3">
      <w:pPr>
        <w:pStyle w:val="BodyText"/>
        <w:spacing w:before="245"/>
      </w:pPr>
    </w:p>
    <w:p w14:paraId="281C1972" w14:textId="20523664" w:rsidR="00A63DF3" w:rsidRDefault="00F9112E">
      <w:pPr>
        <w:pStyle w:val="BodyText"/>
        <w:spacing w:line="362" w:lineRule="auto"/>
        <w:ind w:left="386" w:right="491"/>
        <w:jc w:val="both"/>
      </w:pPr>
      <w:r>
        <w:t>We are extremely</w:t>
      </w:r>
      <w:r>
        <w:rPr>
          <w:spacing w:val="-11"/>
        </w:rPr>
        <w:t xml:space="preserve"> </w:t>
      </w:r>
      <w:r>
        <w:t>thankful</w:t>
      </w:r>
      <w:r>
        <w:rPr>
          <w:spacing w:val="-11"/>
        </w:rPr>
        <w:t xml:space="preserve"> </w:t>
      </w:r>
      <w:r>
        <w:t>to</w:t>
      </w:r>
      <w:r>
        <w:rPr>
          <w:spacing w:val="-3"/>
        </w:rPr>
        <w:t xml:space="preserve"> </w:t>
      </w:r>
      <w:r>
        <w:rPr>
          <w:b/>
        </w:rPr>
        <w:t xml:space="preserve">Mr. </w:t>
      </w:r>
      <w:r w:rsidR="00AE6B00">
        <w:rPr>
          <w:b/>
        </w:rPr>
        <w:t>Radhe Shyam Panda</w:t>
      </w:r>
      <w:r>
        <w:rPr>
          <w:b/>
        </w:rPr>
        <w:t>,</w:t>
      </w:r>
      <w:r>
        <w:rPr>
          <w:b/>
          <w:spacing w:val="-1"/>
        </w:rPr>
        <w:t xml:space="preserve"> </w:t>
      </w:r>
      <w:r>
        <w:t>Assistant Professor,</w:t>
      </w:r>
      <w:r>
        <w:rPr>
          <w:spacing w:val="-2"/>
        </w:rPr>
        <w:t xml:space="preserve"> </w:t>
      </w:r>
      <w:r>
        <w:t>Internal</w:t>
      </w:r>
      <w:r>
        <w:rPr>
          <w:spacing w:val="-13"/>
        </w:rPr>
        <w:t xml:space="preserve"> </w:t>
      </w:r>
      <w:r>
        <w:t>Guide, Department of</w:t>
      </w:r>
      <w:r>
        <w:rPr>
          <w:spacing w:val="-15"/>
        </w:rPr>
        <w:t xml:space="preserve"> </w:t>
      </w:r>
      <w:r>
        <w:t>CSE</w:t>
      </w:r>
      <w:r>
        <w:rPr>
          <w:spacing w:val="-3"/>
        </w:rPr>
        <w:t xml:space="preserve"> </w:t>
      </w:r>
      <w:r>
        <w:t>(AI</w:t>
      </w:r>
      <w:r>
        <w:rPr>
          <w:spacing w:val="-2"/>
        </w:rPr>
        <w:t xml:space="preserve"> </w:t>
      </w:r>
      <w:r>
        <w:t>&amp;</w:t>
      </w:r>
      <w:r>
        <w:rPr>
          <w:spacing w:val="-12"/>
        </w:rPr>
        <w:t xml:space="preserve"> </w:t>
      </w:r>
      <w:r>
        <w:t>ML), for</w:t>
      </w:r>
      <w:r>
        <w:rPr>
          <w:spacing w:val="-6"/>
        </w:rPr>
        <w:t xml:space="preserve"> </w:t>
      </w:r>
      <w:r>
        <w:t>his</w:t>
      </w:r>
      <w:r>
        <w:rPr>
          <w:spacing w:val="-6"/>
        </w:rPr>
        <w:t xml:space="preserve"> </w:t>
      </w:r>
      <w:r>
        <w:t>constant guidance, encouragement and moral</w:t>
      </w:r>
      <w:r>
        <w:rPr>
          <w:spacing w:val="-15"/>
        </w:rPr>
        <w:t xml:space="preserve"> </w:t>
      </w:r>
      <w:r>
        <w:t>support</w:t>
      </w:r>
      <w:r>
        <w:rPr>
          <w:spacing w:val="-7"/>
        </w:rPr>
        <w:t xml:space="preserve"> </w:t>
      </w:r>
      <w:r>
        <w:t>throughout</w:t>
      </w:r>
      <w:r>
        <w:rPr>
          <w:spacing w:val="-6"/>
        </w:rPr>
        <w:t xml:space="preserve"> </w:t>
      </w:r>
      <w:r>
        <w:t xml:space="preserve">the </w:t>
      </w:r>
      <w:r>
        <w:rPr>
          <w:spacing w:val="-2"/>
        </w:rPr>
        <w:t>project.</w:t>
      </w:r>
    </w:p>
    <w:p w14:paraId="5908E1C9" w14:textId="77777777" w:rsidR="00A63DF3" w:rsidRDefault="00F9112E">
      <w:pPr>
        <w:pStyle w:val="BodyText"/>
        <w:spacing w:before="176" w:line="360" w:lineRule="auto"/>
        <w:ind w:left="410" w:right="326"/>
        <w:jc w:val="both"/>
      </w:pPr>
      <w:r>
        <w:t>We will be failing in duty if we do not acknowledge with grateful thanks to the authors of the references and other literatures referred in this Project.</w:t>
      </w:r>
    </w:p>
    <w:p w14:paraId="44CABEC6" w14:textId="77777777" w:rsidR="00A63DF3" w:rsidRDefault="00A63DF3">
      <w:pPr>
        <w:pStyle w:val="BodyText"/>
        <w:spacing w:before="216"/>
      </w:pPr>
    </w:p>
    <w:p w14:paraId="31059B35" w14:textId="77777777" w:rsidR="00A63DF3" w:rsidRDefault="00F9112E">
      <w:pPr>
        <w:pStyle w:val="BodyText"/>
        <w:spacing w:line="360" w:lineRule="auto"/>
        <w:ind w:left="405" w:right="437"/>
      </w:pPr>
      <w:r>
        <w:t>We</w:t>
      </w:r>
      <w:r>
        <w:rPr>
          <w:spacing w:val="-6"/>
        </w:rPr>
        <w:t xml:space="preserve"> </w:t>
      </w:r>
      <w:r>
        <w:t>thank</w:t>
      </w:r>
      <w:r>
        <w:rPr>
          <w:spacing w:val="-4"/>
        </w:rPr>
        <w:t xml:space="preserve"> </w:t>
      </w:r>
      <w:r>
        <w:rPr>
          <w:b/>
        </w:rPr>
        <w:t>Mr.</w:t>
      </w:r>
      <w:r>
        <w:rPr>
          <w:b/>
          <w:spacing w:val="-2"/>
        </w:rPr>
        <w:t xml:space="preserve"> </w:t>
      </w:r>
      <w:r>
        <w:rPr>
          <w:b/>
        </w:rPr>
        <w:t>G.</w:t>
      </w:r>
      <w:r>
        <w:rPr>
          <w:b/>
          <w:spacing w:val="-3"/>
        </w:rPr>
        <w:t xml:space="preserve"> </w:t>
      </w:r>
      <w:proofErr w:type="spellStart"/>
      <w:r>
        <w:rPr>
          <w:b/>
        </w:rPr>
        <w:t>Venkateswarlu</w:t>
      </w:r>
      <w:proofErr w:type="spellEnd"/>
      <w:r>
        <w:rPr>
          <w:b/>
        </w:rPr>
        <w:t>,</w:t>
      </w:r>
      <w:r>
        <w:rPr>
          <w:b/>
          <w:spacing w:val="-3"/>
        </w:rPr>
        <w:t xml:space="preserve"> </w:t>
      </w:r>
      <w:r>
        <w:t>Major</w:t>
      </w:r>
      <w:r>
        <w:rPr>
          <w:spacing w:val="-3"/>
        </w:rPr>
        <w:t xml:space="preserve"> </w:t>
      </w:r>
      <w:r>
        <w:t>Project</w:t>
      </w:r>
      <w:r>
        <w:rPr>
          <w:spacing w:val="-1"/>
        </w:rPr>
        <w:t xml:space="preserve"> </w:t>
      </w:r>
      <w:r>
        <w:t>Coordinator</w:t>
      </w:r>
      <w:r>
        <w:rPr>
          <w:spacing w:val="-8"/>
        </w:rPr>
        <w:t xml:space="preserve"> </w:t>
      </w:r>
      <w:r>
        <w:t>for</w:t>
      </w:r>
      <w:r>
        <w:rPr>
          <w:spacing w:val="-4"/>
        </w:rPr>
        <w:t xml:space="preserve"> </w:t>
      </w:r>
      <w:r>
        <w:t>his</w:t>
      </w:r>
      <w:r>
        <w:rPr>
          <w:spacing w:val="-7"/>
        </w:rPr>
        <w:t xml:space="preserve"> </w:t>
      </w:r>
      <w:r>
        <w:t>constant</w:t>
      </w:r>
      <w:r>
        <w:rPr>
          <w:spacing w:val="-1"/>
        </w:rPr>
        <w:t xml:space="preserve"> </w:t>
      </w:r>
      <w:r>
        <w:t>support</w:t>
      </w:r>
      <w:r>
        <w:rPr>
          <w:spacing w:val="-5"/>
        </w:rPr>
        <w:t xml:space="preserve"> </w:t>
      </w:r>
      <w:r>
        <w:t>in carrying out the project activities and reviews.</w:t>
      </w:r>
    </w:p>
    <w:p w14:paraId="3F1FFB99" w14:textId="77777777" w:rsidR="00A63DF3" w:rsidRDefault="00A63DF3">
      <w:pPr>
        <w:pStyle w:val="BodyText"/>
        <w:spacing w:before="159"/>
      </w:pPr>
    </w:p>
    <w:p w14:paraId="4903F107" w14:textId="77777777" w:rsidR="00A63DF3" w:rsidRDefault="00F9112E">
      <w:pPr>
        <w:pStyle w:val="BodyText"/>
        <w:spacing w:line="360" w:lineRule="auto"/>
        <w:ind w:left="405" w:right="250"/>
      </w:pPr>
      <w:r>
        <w:t>We</w:t>
      </w:r>
      <w:r>
        <w:rPr>
          <w:spacing w:val="-12"/>
        </w:rPr>
        <w:t xml:space="preserve"> </w:t>
      </w:r>
      <w:r>
        <w:t>express</w:t>
      </w:r>
      <w:r>
        <w:rPr>
          <w:spacing w:val="-13"/>
        </w:rPr>
        <w:t xml:space="preserve"> </w:t>
      </w:r>
      <w:r>
        <w:t>our</w:t>
      </w:r>
      <w:r>
        <w:rPr>
          <w:spacing w:val="-15"/>
        </w:rPr>
        <w:t xml:space="preserve"> </w:t>
      </w:r>
      <w:r>
        <w:t>thanks</w:t>
      </w:r>
      <w:r>
        <w:rPr>
          <w:spacing w:val="-13"/>
        </w:rPr>
        <w:t xml:space="preserve"> </w:t>
      </w:r>
      <w:r>
        <w:t>to</w:t>
      </w:r>
      <w:r>
        <w:rPr>
          <w:spacing w:val="-3"/>
        </w:rPr>
        <w:t xml:space="preserve"> </w:t>
      </w:r>
      <w:r>
        <w:t>all</w:t>
      </w:r>
      <w:r>
        <w:rPr>
          <w:spacing w:val="-15"/>
        </w:rPr>
        <w:t xml:space="preserve"> </w:t>
      </w:r>
      <w:r>
        <w:t>staff</w:t>
      </w:r>
      <w:r>
        <w:rPr>
          <w:spacing w:val="-14"/>
        </w:rPr>
        <w:t xml:space="preserve"> </w:t>
      </w:r>
      <w:r>
        <w:t>members</w:t>
      </w:r>
      <w:r>
        <w:rPr>
          <w:spacing w:val="-13"/>
        </w:rPr>
        <w:t xml:space="preserve"> </w:t>
      </w:r>
      <w:r>
        <w:t>and friends</w:t>
      </w:r>
      <w:r>
        <w:rPr>
          <w:spacing w:val="-5"/>
        </w:rPr>
        <w:t xml:space="preserve"> </w:t>
      </w:r>
      <w:r>
        <w:t>for</w:t>
      </w:r>
      <w:r>
        <w:rPr>
          <w:spacing w:val="-6"/>
        </w:rPr>
        <w:t xml:space="preserve"> </w:t>
      </w:r>
      <w:r>
        <w:t>all</w:t>
      </w:r>
      <w:r>
        <w:rPr>
          <w:spacing w:val="-16"/>
        </w:rPr>
        <w:t xml:space="preserve"> </w:t>
      </w:r>
      <w:r>
        <w:t>the</w:t>
      </w:r>
      <w:r>
        <w:rPr>
          <w:spacing w:val="-4"/>
        </w:rPr>
        <w:t xml:space="preserve"> </w:t>
      </w:r>
      <w:r>
        <w:t>help</w:t>
      </w:r>
      <w:r>
        <w:rPr>
          <w:spacing w:val="-8"/>
        </w:rPr>
        <w:t xml:space="preserve"> </w:t>
      </w:r>
      <w:r>
        <w:t>and</w:t>
      </w:r>
      <w:r>
        <w:rPr>
          <w:spacing w:val="-7"/>
        </w:rPr>
        <w:t xml:space="preserve"> </w:t>
      </w:r>
      <w:r>
        <w:t>co-ordination</w:t>
      </w:r>
      <w:r>
        <w:rPr>
          <w:spacing w:val="-15"/>
        </w:rPr>
        <w:t xml:space="preserve"> </w:t>
      </w:r>
      <w:r>
        <w:t>extended in bringing out this project successfully in time.</w:t>
      </w:r>
    </w:p>
    <w:p w14:paraId="37426838" w14:textId="77777777" w:rsidR="00A63DF3" w:rsidRDefault="00A63DF3">
      <w:pPr>
        <w:pStyle w:val="BodyText"/>
        <w:spacing w:before="159"/>
      </w:pPr>
    </w:p>
    <w:p w14:paraId="09A4FB8C" w14:textId="77777777" w:rsidR="00A63DF3" w:rsidRDefault="00F9112E">
      <w:pPr>
        <w:pStyle w:val="BodyText"/>
        <w:ind w:left="414"/>
      </w:pPr>
      <w:r>
        <w:t>Finally,</w:t>
      </w:r>
      <w:r>
        <w:rPr>
          <w:spacing w:val="2"/>
        </w:rPr>
        <w:t xml:space="preserve"> </w:t>
      </w:r>
      <w:proofErr w:type="gramStart"/>
      <w:r>
        <w:t>We</w:t>
      </w:r>
      <w:proofErr w:type="gramEnd"/>
      <w:r>
        <w:rPr>
          <w:spacing w:val="-2"/>
        </w:rPr>
        <w:t xml:space="preserve"> </w:t>
      </w:r>
      <w:r>
        <w:t>are</w:t>
      </w:r>
      <w:r>
        <w:rPr>
          <w:spacing w:val="-1"/>
        </w:rPr>
        <w:t xml:space="preserve"> </w:t>
      </w:r>
      <w:r>
        <w:t>very</w:t>
      </w:r>
      <w:r>
        <w:rPr>
          <w:spacing w:val="-9"/>
        </w:rPr>
        <w:t xml:space="preserve"> </w:t>
      </w:r>
      <w:r>
        <w:t>much</w:t>
      </w:r>
      <w:r>
        <w:rPr>
          <w:spacing w:val="-9"/>
        </w:rPr>
        <w:t xml:space="preserve"> </w:t>
      </w:r>
      <w:r>
        <w:t>thankful</w:t>
      </w:r>
      <w:r>
        <w:rPr>
          <w:spacing w:val="-12"/>
        </w:rPr>
        <w:t xml:space="preserve"> </w:t>
      </w:r>
      <w:r>
        <w:t>to</w:t>
      </w:r>
      <w:r>
        <w:rPr>
          <w:spacing w:val="-11"/>
        </w:rPr>
        <w:t xml:space="preserve"> </w:t>
      </w:r>
      <w:r>
        <w:t>our</w:t>
      </w:r>
      <w:r>
        <w:rPr>
          <w:spacing w:val="-3"/>
        </w:rPr>
        <w:t xml:space="preserve"> </w:t>
      </w:r>
      <w:r>
        <w:t>parents</w:t>
      </w:r>
      <w:r>
        <w:rPr>
          <w:spacing w:val="-11"/>
        </w:rPr>
        <w:t xml:space="preserve"> </w:t>
      </w:r>
      <w:r>
        <w:t>who</w:t>
      </w:r>
      <w:r>
        <w:rPr>
          <w:spacing w:val="8"/>
        </w:rPr>
        <w:t xml:space="preserve"> </w:t>
      </w:r>
      <w:r>
        <w:t>guided</w:t>
      </w:r>
      <w:r>
        <w:rPr>
          <w:spacing w:val="-1"/>
        </w:rPr>
        <w:t xml:space="preserve"> </w:t>
      </w:r>
      <w:r>
        <w:t>us</w:t>
      </w:r>
      <w:r>
        <w:rPr>
          <w:spacing w:val="2"/>
        </w:rPr>
        <w:t xml:space="preserve"> </w:t>
      </w:r>
      <w:r>
        <w:t>for</w:t>
      </w:r>
      <w:r>
        <w:rPr>
          <w:spacing w:val="2"/>
        </w:rPr>
        <w:t xml:space="preserve"> </w:t>
      </w:r>
      <w:r>
        <w:t>every</w:t>
      </w:r>
      <w:r>
        <w:rPr>
          <w:spacing w:val="-16"/>
        </w:rPr>
        <w:t xml:space="preserve"> </w:t>
      </w:r>
      <w:r>
        <w:rPr>
          <w:spacing w:val="-2"/>
        </w:rPr>
        <w:t>step.</w:t>
      </w:r>
    </w:p>
    <w:p w14:paraId="1952DD1D" w14:textId="77777777" w:rsidR="00A63DF3" w:rsidRDefault="00A63DF3">
      <w:pPr>
        <w:pStyle w:val="BodyText"/>
      </w:pPr>
    </w:p>
    <w:p w14:paraId="1AF95E4E" w14:textId="77777777" w:rsidR="00A63DF3" w:rsidRDefault="00A63DF3">
      <w:pPr>
        <w:pStyle w:val="BodyText"/>
        <w:spacing w:before="271"/>
      </w:pPr>
    </w:p>
    <w:tbl>
      <w:tblPr>
        <w:tblW w:w="4837" w:type="dxa"/>
        <w:jc w:val="right"/>
        <w:tblLook w:val="04A0" w:firstRow="1" w:lastRow="0" w:firstColumn="1" w:lastColumn="0" w:noHBand="0" w:noVBand="1"/>
      </w:tblPr>
      <w:tblGrid>
        <w:gridCol w:w="3002"/>
        <w:gridCol w:w="1835"/>
      </w:tblGrid>
      <w:tr w:rsidR="003252D9" w14:paraId="75E615E0" w14:textId="77777777" w:rsidTr="003252D9">
        <w:trPr>
          <w:trHeight w:val="251"/>
          <w:jc w:val="right"/>
        </w:trPr>
        <w:tc>
          <w:tcPr>
            <w:tcW w:w="3002" w:type="dxa"/>
          </w:tcPr>
          <w:p w14:paraId="6BA395B9" w14:textId="3E3E8DFF" w:rsidR="003252D9" w:rsidRDefault="003252D9" w:rsidP="003252D9">
            <w:pPr>
              <w:pStyle w:val="BodyText"/>
              <w:ind w:right="-33"/>
              <w:rPr>
                <w:bCs/>
                <w:lang w:val="pt-PT"/>
              </w:rPr>
            </w:pPr>
            <w:r>
              <w:rPr>
                <w:b/>
              </w:rPr>
              <w:t>TUNK ASHWIN RAJ</w:t>
            </w:r>
          </w:p>
        </w:tc>
        <w:tc>
          <w:tcPr>
            <w:tcW w:w="1835" w:type="dxa"/>
          </w:tcPr>
          <w:p w14:paraId="7DB3CDAB" w14:textId="52B18E70" w:rsidR="003252D9" w:rsidRDefault="003252D9" w:rsidP="003252D9">
            <w:pPr>
              <w:pStyle w:val="BodyText"/>
              <w:ind w:right="-33"/>
              <w:rPr>
                <w:bCs/>
              </w:rPr>
            </w:pPr>
            <w:r>
              <w:rPr>
                <w:b/>
                <w:bCs/>
                <w:szCs w:val="28"/>
              </w:rPr>
              <w:t>208R1A66B3</w:t>
            </w:r>
          </w:p>
        </w:tc>
      </w:tr>
      <w:tr w:rsidR="003252D9" w14:paraId="017072A9" w14:textId="77777777" w:rsidTr="003252D9">
        <w:trPr>
          <w:trHeight w:val="259"/>
          <w:jc w:val="right"/>
        </w:trPr>
        <w:tc>
          <w:tcPr>
            <w:tcW w:w="3002" w:type="dxa"/>
          </w:tcPr>
          <w:p w14:paraId="16E21CDA" w14:textId="518E2066" w:rsidR="003252D9" w:rsidRDefault="003252D9" w:rsidP="003252D9">
            <w:pPr>
              <w:pStyle w:val="BodyText"/>
              <w:ind w:right="-33"/>
              <w:rPr>
                <w:bCs/>
                <w:lang w:val="pt-PT"/>
              </w:rPr>
            </w:pPr>
            <w:r>
              <w:rPr>
                <w:b/>
              </w:rPr>
              <w:t>T. AKHIL SINGH</w:t>
            </w:r>
          </w:p>
        </w:tc>
        <w:tc>
          <w:tcPr>
            <w:tcW w:w="1835" w:type="dxa"/>
          </w:tcPr>
          <w:p w14:paraId="7B798F03" w14:textId="7B8A5BB5" w:rsidR="003252D9" w:rsidRDefault="003252D9" w:rsidP="003252D9">
            <w:pPr>
              <w:pStyle w:val="BodyText"/>
              <w:ind w:right="-33"/>
              <w:rPr>
                <w:bCs/>
              </w:rPr>
            </w:pPr>
            <w:r>
              <w:rPr>
                <w:b/>
                <w:bCs/>
                <w:lang w:val="pt-PT"/>
              </w:rPr>
              <w:t>208R1A66</w:t>
            </w:r>
            <w:r>
              <w:rPr>
                <w:b/>
                <w:bCs/>
              </w:rPr>
              <w:t>B0</w:t>
            </w:r>
          </w:p>
        </w:tc>
      </w:tr>
      <w:tr w:rsidR="003252D9" w14:paraId="214A8FFD" w14:textId="77777777" w:rsidTr="003252D9">
        <w:trPr>
          <w:trHeight w:val="251"/>
          <w:jc w:val="right"/>
        </w:trPr>
        <w:tc>
          <w:tcPr>
            <w:tcW w:w="3002" w:type="dxa"/>
          </w:tcPr>
          <w:p w14:paraId="51EB6794" w14:textId="7591515F" w:rsidR="003252D9" w:rsidRDefault="003252D9" w:rsidP="003252D9">
            <w:pPr>
              <w:pStyle w:val="BodyText"/>
              <w:ind w:right="-33"/>
              <w:rPr>
                <w:bCs/>
                <w:lang w:val="pt-PT"/>
              </w:rPr>
            </w:pPr>
            <w:r>
              <w:rPr>
                <w:b/>
                <w:bCs/>
              </w:rPr>
              <w:t xml:space="preserve">SINGIREDDY ROHITH </w:t>
            </w:r>
          </w:p>
        </w:tc>
        <w:tc>
          <w:tcPr>
            <w:tcW w:w="1835" w:type="dxa"/>
          </w:tcPr>
          <w:p w14:paraId="4EF17CB8" w14:textId="03C6DB3B" w:rsidR="003252D9" w:rsidRDefault="003252D9" w:rsidP="003252D9">
            <w:pPr>
              <w:pStyle w:val="BodyText"/>
              <w:ind w:right="-33"/>
              <w:rPr>
                <w:bCs/>
              </w:rPr>
            </w:pPr>
            <w:r>
              <w:rPr>
                <w:b/>
                <w:bCs/>
                <w:lang w:val="pt-PT"/>
              </w:rPr>
              <w:t>208R1A66</w:t>
            </w:r>
            <w:r>
              <w:rPr>
                <w:b/>
                <w:bCs/>
              </w:rPr>
              <w:t>A6</w:t>
            </w:r>
          </w:p>
        </w:tc>
      </w:tr>
      <w:tr w:rsidR="003252D9" w14:paraId="58DCBE14" w14:textId="77777777" w:rsidTr="003252D9">
        <w:trPr>
          <w:trHeight w:val="251"/>
          <w:jc w:val="right"/>
        </w:trPr>
        <w:tc>
          <w:tcPr>
            <w:tcW w:w="0" w:type="auto"/>
          </w:tcPr>
          <w:p w14:paraId="44829B07" w14:textId="519A6271" w:rsidR="003252D9" w:rsidRDefault="003252D9" w:rsidP="003252D9">
            <w:pPr>
              <w:pStyle w:val="BodyText"/>
              <w:ind w:right="-33"/>
              <w:rPr>
                <w:bCs/>
                <w:lang w:val="pt-PT"/>
              </w:rPr>
            </w:pPr>
            <w:r>
              <w:rPr>
                <w:b/>
                <w:bCs/>
              </w:rPr>
              <w:t>K. NIKHIL CHARY</w:t>
            </w:r>
          </w:p>
        </w:tc>
        <w:tc>
          <w:tcPr>
            <w:tcW w:w="0" w:type="auto"/>
          </w:tcPr>
          <w:p w14:paraId="61822545" w14:textId="0EEAAC58" w:rsidR="003252D9" w:rsidRDefault="003252D9" w:rsidP="003252D9">
            <w:pPr>
              <w:pStyle w:val="BodyText"/>
              <w:ind w:right="-33"/>
              <w:rPr>
                <w:bCs/>
              </w:rPr>
            </w:pPr>
            <w:r>
              <w:rPr>
                <w:b/>
                <w:bCs/>
                <w:lang w:val="pt-PT"/>
              </w:rPr>
              <w:t>218R5A66</w:t>
            </w:r>
            <w:r>
              <w:rPr>
                <w:b/>
                <w:bCs/>
              </w:rPr>
              <w:t>10</w:t>
            </w:r>
          </w:p>
        </w:tc>
      </w:tr>
    </w:tbl>
    <w:p w14:paraId="2774E254" w14:textId="77777777" w:rsidR="00A63DF3" w:rsidRDefault="00A63DF3">
      <w:pPr>
        <w:tabs>
          <w:tab w:val="left" w:pos="8289"/>
        </w:tabs>
        <w:spacing w:before="160"/>
        <w:ind w:left="3175"/>
        <w:rPr>
          <w:b/>
          <w:sz w:val="24"/>
        </w:rPr>
      </w:pPr>
    </w:p>
    <w:p w14:paraId="4A1B7AEB" w14:textId="77777777" w:rsidR="00A63DF3" w:rsidRDefault="00A63DF3">
      <w:pPr>
        <w:rPr>
          <w:sz w:val="24"/>
        </w:rPr>
        <w:sectPr w:rsidR="00A63DF3" w:rsidSect="008B0381">
          <w:pgSz w:w="12240" w:h="15840"/>
          <w:pgMar w:top="1300" w:right="1100" w:bottom="280" w:left="1040" w:header="720" w:footer="720" w:gutter="0"/>
          <w:cols w:space="720"/>
        </w:sectPr>
      </w:pPr>
    </w:p>
    <w:p w14:paraId="1B477160" w14:textId="77777777" w:rsidR="00A63DF3" w:rsidRDefault="00F9112E">
      <w:pPr>
        <w:pStyle w:val="Heading1"/>
        <w:spacing w:before="61"/>
        <w:ind w:left="789" w:firstLine="0"/>
        <w:jc w:val="center"/>
      </w:pPr>
      <w:r>
        <w:rPr>
          <w:spacing w:val="-2"/>
        </w:rPr>
        <w:lastRenderedPageBreak/>
        <w:t>CONTENTS</w:t>
      </w:r>
    </w:p>
    <w:p w14:paraId="1ED527D9" w14:textId="77777777" w:rsidR="00A63DF3" w:rsidRDefault="00A63DF3">
      <w:pPr>
        <w:pStyle w:val="BodyText"/>
        <w:spacing w:before="225"/>
        <w:rPr>
          <w:b/>
          <w:sz w:val="20"/>
        </w:rPr>
      </w:pPr>
    </w:p>
    <w:tbl>
      <w:tblPr>
        <w:tblW w:w="0" w:type="auto"/>
        <w:tblInd w:w="262" w:type="dxa"/>
        <w:tblLayout w:type="fixed"/>
        <w:tblCellMar>
          <w:left w:w="0" w:type="dxa"/>
          <w:right w:w="0" w:type="dxa"/>
        </w:tblCellMar>
        <w:tblLook w:val="04A0" w:firstRow="1" w:lastRow="0" w:firstColumn="1" w:lastColumn="0" w:noHBand="0" w:noVBand="1"/>
      </w:tblPr>
      <w:tblGrid>
        <w:gridCol w:w="4741"/>
        <w:gridCol w:w="3958"/>
      </w:tblGrid>
      <w:tr w:rsidR="00A63DF3" w14:paraId="1506089A" w14:textId="77777777">
        <w:trPr>
          <w:trHeight w:val="541"/>
        </w:trPr>
        <w:tc>
          <w:tcPr>
            <w:tcW w:w="4741" w:type="dxa"/>
          </w:tcPr>
          <w:p w14:paraId="72667D9B" w14:textId="77777777" w:rsidR="00A63DF3" w:rsidRDefault="00F9112E">
            <w:pPr>
              <w:pStyle w:val="TableParagraph"/>
              <w:spacing w:before="40"/>
              <w:ind w:left="50"/>
              <w:rPr>
                <w:b/>
                <w:sz w:val="32"/>
              </w:rPr>
            </w:pPr>
            <w:r>
              <w:rPr>
                <w:b/>
                <w:spacing w:val="-2"/>
                <w:sz w:val="32"/>
              </w:rPr>
              <w:t>TOPIC</w:t>
            </w:r>
          </w:p>
        </w:tc>
        <w:tc>
          <w:tcPr>
            <w:tcW w:w="3958" w:type="dxa"/>
          </w:tcPr>
          <w:p w14:paraId="60ED91FA" w14:textId="77777777" w:rsidR="00A63DF3" w:rsidRDefault="00F9112E">
            <w:pPr>
              <w:pStyle w:val="TableParagraph"/>
              <w:spacing w:before="0" w:line="356" w:lineRule="exact"/>
              <w:ind w:left="2483"/>
              <w:rPr>
                <w:b/>
                <w:sz w:val="32"/>
              </w:rPr>
            </w:pPr>
            <w:r>
              <w:rPr>
                <w:b/>
                <w:sz w:val="32"/>
              </w:rPr>
              <w:t>PAGE</w:t>
            </w:r>
            <w:r>
              <w:rPr>
                <w:b/>
                <w:spacing w:val="-19"/>
                <w:sz w:val="32"/>
              </w:rPr>
              <w:t xml:space="preserve"> </w:t>
            </w:r>
            <w:r>
              <w:rPr>
                <w:b/>
                <w:spacing w:val="-5"/>
                <w:sz w:val="32"/>
              </w:rPr>
              <w:t>NO</w:t>
            </w:r>
          </w:p>
        </w:tc>
      </w:tr>
      <w:tr w:rsidR="00A63DF3" w14:paraId="4D47F581" w14:textId="77777777">
        <w:trPr>
          <w:trHeight w:val="613"/>
        </w:trPr>
        <w:tc>
          <w:tcPr>
            <w:tcW w:w="4741" w:type="dxa"/>
          </w:tcPr>
          <w:p w14:paraId="2384BB30" w14:textId="77777777" w:rsidR="00A63DF3" w:rsidRDefault="00F9112E">
            <w:pPr>
              <w:pStyle w:val="TableParagraph"/>
              <w:spacing w:before="122"/>
              <w:ind w:left="218"/>
              <w:rPr>
                <w:b/>
                <w:sz w:val="24"/>
              </w:rPr>
            </w:pPr>
            <w:r>
              <w:rPr>
                <w:b/>
                <w:spacing w:val="-2"/>
                <w:sz w:val="24"/>
              </w:rPr>
              <w:t>ABSTRACT</w:t>
            </w:r>
          </w:p>
        </w:tc>
        <w:tc>
          <w:tcPr>
            <w:tcW w:w="3958" w:type="dxa"/>
          </w:tcPr>
          <w:p w14:paraId="360DDF9A" w14:textId="77777777" w:rsidR="00A63DF3" w:rsidRDefault="00F9112E">
            <w:pPr>
              <w:pStyle w:val="TableParagraph"/>
              <w:spacing w:before="122"/>
              <w:ind w:left="0" w:right="605"/>
              <w:jc w:val="right"/>
              <w:rPr>
                <w:b/>
                <w:sz w:val="24"/>
              </w:rPr>
            </w:pPr>
            <w:r>
              <w:rPr>
                <w:b/>
                <w:spacing w:val="-10"/>
                <w:sz w:val="24"/>
              </w:rPr>
              <w:t>I</w:t>
            </w:r>
          </w:p>
        </w:tc>
      </w:tr>
      <w:tr w:rsidR="00A63DF3" w14:paraId="2125C20B" w14:textId="77777777">
        <w:trPr>
          <w:trHeight w:val="946"/>
        </w:trPr>
        <w:tc>
          <w:tcPr>
            <w:tcW w:w="4741" w:type="dxa"/>
          </w:tcPr>
          <w:p w14:paraId="5CA2388B" w14:textId="14838D5B" w:rsidR="00A63DF3" w:rsidRDefault="00F9112E">
            <w:pPr>
              <w:pStyle w:val="TableParagraph"/>
              <w:spacing w:before="7" w:line="460" w:lineRule="atLeast"/>
              <w:ind w:left="222" w:right="1976"/>
              <w:rPr>
                <w:b/>
                <w:sz w:val="24"/>
              </w:rPr>
            </w:pPr>
            <w:r>
              <w:rPr>
                <w:b/>
                <w:spacing w:val="-2"/>
                <w:sz w:val="24"/>
              </w:rPr>
              <w:t>LIST</w:t>
            </w:r>
            <w:r>
              <w:rPr>
                <w:b/>
                <w:spacing w:val="-13"/>
                <w:sz w:val="24"/>
              </w:rPr>
              <w:t xml:space="preserve"> </w:t>
            </w:r>
            <w:r>
              <w:rPr>
                <w:b/>
                <w:spacing w:val="-2"/>
                <w:sz w:val="24"/>
              </w:rPr>
              <w:t>OF</w:t>
            </w:r>
            <w:r>
              <w:rPr>
                <w:b/>
                <w:spacing w:val="-13"/>
                <w:sz w:val="24"/>
              </w:rPr>
              <w:t xml:space="preserve"> </w:t>
            </w:r>
            <w:r>
              <w:rPr>
                <w:b/>
                <w:spacing w:val="-2"/>
                <w:sz w:val="24"/>
              </w:rPr>
              <w:t>FIGURES</w:t>
            </w:r>
          </w:p>
        </w:tc>
        <w:tc>
          <w:tcPr>
            <w:tcW w:w="3958" w:type="dxa"/>
          </w:tcPr>
          <w:p w14:paraId="3E24B44D" w14:textId="13029A38" w:rsidR="00A63DF3" w:rsidRDefault="00F9112E" w:rsidP="002F1913">
            <w:pPr>
              <w:pStyle w:val="TableParagraph"/>
              <w:spacing w:before="205"/>
              <w:ind w:left="0" w:right="567"/>
              <w:jc w:val="right"/>
              <w:rPr>
                <w:b/>
                <w:sz w:val="24"/>
              </w:rPr>
            </w:pPr>
            <w:r>
              <w:rPr>
                <w:b/>
                <w:spacing w:val="-8"/>
                <w:sz w:val="24"/>
              </w:rPr>
              <w:t>II-</w:t>
            </w:r>
            <w:r>
              <w:rPr>
                <w:b/>
                <w:spacing w:val="-5"/>
                <w:sz w:val="24"/>
              </w:rPr>
              <w:t>II</w:t>
            </w:r>
          </w:p>
        </w:tc>
      </w:tr>
    </w:tbl>
    <w:p w14:paraId="4091F231" w14:textId="77777777" w:rsidR="00A63DF3" w:rsidRDefault="00A63DF3">
      <w:pPr>
        <w:pStyle w:val="BodyText"/>
        <w:spacing w:before="111"/>
        <w:rPr>
          <w:b/>
        </w:rPr>
      </w:pPr>
    </w:p>
    <w:sdt>
      <w:sdtPr>
        <w:rPr>
          <w:b w:val="0"/>
          <w:bCs w:val="0"/>
        </w:rPr>
        <w:id w:val="1"/>
        <w:docPartObj>
          <w:docPartGallery w:val="Table of Contents"/>
          <w:docPartUnique/>
        </w:docPartObj>
      </w:sdtPr>
      <w:sdtContent>
        <w:p w14:paraId="3A05259B" w14:textId="68E0FD62" w:rsidR="00A63DF3" w:rsidRDefault="00000000">
          <w:pPr>
            <w:pStyle w:val="TOC1"/>
            <w:numPr>
              <w:ilvl w:val="0"/>
              <w:numId w:val="1"/>
            </w:numPr>
            <w:tabs>
              <w:tab w:val="left" w:pos="482"/>
              <w:tab w:val="right" w:pos="8348"/>
            </w:tabs>
            <w:ind w:hanging="220"/>
          </w:pPr>
          <w:hyperlink w:anchor="_TOC_250009" w:history="1">
            <w:r w:rsidR="00F9112E">
              <w:rPr>
                <w:spacing w:val="-2"/>
              </w:rPr>
              <w:t>INTRODUCTION</w:t>
            </w:r>
            <w:r w:rsidR="00F9112E">
              <w:tab/>
            </w:r>
            <w:r w:rsidR="00F23768">
              <w:t>9</w:t>
            </w:r>
          </w:hyperlink>
        </w:p>
        <w:p w14:paraId="7280830C" w14:textId="3B62F745" w:rsidR="00A63DF3" w:rsidRDefault="00F9112E">
          <w:pPr>
            <w:pStyle w:val="TOC2"/>
            <w:numPr>
              <w:ilvl w:val="1"/>
              <w:numId w:val="1"/>
            </w:numPr>
            <w:tabs>
              <w:tab w:val="left" w:pos="1634"/>
              <w:tab w:val="right" w:pos="8334"/>
            </w:tabs>
            <w:spacing w:before="123"/>
            <w:ind w:left="1634" w:hanging="412"/>
          </w:pPr>
          <w:r>
            <w:t>Introduction</w:t>
          </w:r>
          <w:r>
            <w:rPr>
              <w:spacing w:val="-9"/>
            </w:rPr>
            <w:t xml:space="preserve"> </w:t>
          </w:r>
          <w:r>
            <w:t>&amp;</w:t>
          </w:r>
          <w:r>
            <w:rPr>
              <w:spacing w:val="-5"/>
            </w:rPr>
            <w:t xml:space="preserve"> </w:t>
          </w:r>
          <w:r>
            <w:rPr>
              <w:spacing w:val="-2"/>
            </w:rPr>
            <w:t>Objectives</w:t>
          </w:r>
          <w:r>
            <w:tab/>
          </w:r>
          <w:r w:rsidR="00AD0DB2">
            <w:rPr>
              <w:lang w:val="en-IN"/>
            </w:rPr>
            <w:t>9</w:t>
          </w:r>
        </w:p>
        <w:p w14:paraId="47305819" w14:textId="0539BA47" w:rsidR="00A63DF3" w:rsidRDefault="00000000">
          <w:pPr>
            <w:pStyle w:val="TOC2"/>
            <w:numPr>
              <w:ilvl w:val="1"/>
              <w:numId w:val="1"/>
            </w:numPr>
            <w:tabs>
              <w:tab w:val="left" w:pos="1634"/>
              <w:tab w:val="right" w:pos="8324"/>
            </w:tabs>
            <w:spacing w:before="127"/>
            <w:ind w:left="1634" w:hanging="412"/>
          </w:pPr>
          <w:hyperlink w:anchor="_bookmark0" w:history="1">
            <w:r w:rsidR="00F9112E">
              <w:t>Purpose</w:t>
            </w:r>
            <w:r w:rsidR="00F9112E">
              <w:rPr>
                <w:spacing w:val="-12"/>
              </w:rPr>
              <w:t xml:space="preserve"> </w:t>
            </w:r>
            <w:r w:rsidR="00F9112E">
              <w:t>of</w:t>
            </w:r>
            <w:r w:rsidR="00F9112E">
              <w:rPr>
                <w:spacing w:val="-6"/>
              </w:rPr>
              <w:t xml:space="preserve"> </w:t>
            </w:r>
            <w:r w:rsidR="00F9112E">
              <w:t>the</w:t>
            </w:r>
            <w:r w:rsidR="00F9112E">
              <w:rPr>
                <w:spacing w:val="-12"/>
              </w:rPr>
              <w:t xml:space="preserve"> </w:t>
            </w:r>
            <w:r w:rsidR="00F9112E">
              <w:rPr>
                <w:spacing w:val="-2"/>
              </w:rPr>
              <w:t>project</w:t>
            </w:r>
            <w:r w:rsidR="00F9112E">
              <w:tab/>
            </w:r>
            <w:r w:rsidR="00AD0DB2">
              <w:t>10</w:t>
            </w:r>
          </w:hyperlink>
        </w:p>
        <w:p w14:paraId="24B090EC" w14:textId="6C06DEF8" w:rsidR="00A63DF3" w:rsidRDefault="00F9112E">
          <w:pPr>
            <w:pStyle w:val="TOC2"/>
            <w:numPr>
              <w:ilvl w:val="1"/>
              <w:numId w:val="1"/>
            </w:numPr>
            <w:tabs>
              <w:tab w:val="left" w:pos="1634"/>
              <w:tab w:val="right" w:pos="8343"/>
            </w:tabs>
            <w:ind w:left="1634" w:hanging="412"/>
          </w:pPr>
          <w:r>
            <w:t>Existing</w:t>
          </w:r>
          <w:r>
            <w:rPr>
              <w:spacing w:val="-15"/>
            </w:rPr>
            <w:t xml:space="preserve"> </w:t>
          </w:r>
          <w:r>
            <w:t>System</w:t>
          </w:r>
          <w:r>
            <w:rPr>
              <w:spacing w:val="-15"/>
            </w:rPr>
            <w:t xml:space="preserve"> </w:t>
          </w:r>
          <w:r>
            <w:t>with</w:t>
          </w:r>
          <w:r>
            <w:rPr>
              <w:spacing w:val="-13"/>
            </w:rPr>
            <w:t xml:space="preserve"> </w:t>
          </w:r>
          <w:r>
            <w:rPr>
              <w:spacing w:val="-2"/>
            </w:rPr>
            <w:t>Disadvantages</w:t>
          </w:r>
          <w:r>
            <w:tab/>
          </w:r>
          <w:r w:rsidR="00F23768">
            <w:t>12</w:t>
          </w:r>
        </w:p>
        <w:p w14:paraId="24B47F69" w14:textId="5DB01172" w:rsidR="00A63DF3" w:rsidRDefault="00000000">
          <w:pPr>
            <w:pStyle w:val="TOC4"/>
            <w:numPr>
              <w:ilvl w:val="2"/>
              <w:numId w:val="1"/>
            </w:numPr>
            <w:tabs>
              <w:tab w:val="left" w:pos="2161"/>
              <w:tab w:val="right" w:pos="8324"/>
            </w:tabs>
            <w:ind w:left="2161" w:hanging="526"/>
          </w:pPr>
          <w:hyperlink w:anchor="_TOC_250008" w:history="1">
            <w:r w:rsidR="00F9112E">
              <w:rPr>
                <w:spacing w:val="-2"/>
              </w:rPr>
              <w:t>Innovation</w:t>
            </w:r>
            <w:r w:rsidR="00F9112E">
              <w:rPr>
                <w:spacing w:val="-12"/>
              </w:rPr>
              <w:t xml:space="preserve"> </w:t>
            </w:r>
            <w:r w:rsidR="00F9112E">
              <w:rPr>
                <w:spacing w:val="-2"/>
              </w:rPr>
              <w:t>and</w:t>
            </w:r>
            <w:r w:rsidR="00F9112E">
              <w:rPr>
                <w:spacing w:val="-5"/>
              </w:rPr>
              <w:t xml:space="preserve"> </w:t>
            </w:r>
            <w:r w:rsidR="00F9112E">
              <w:rPr>
                <w:spacing w:val="-2"/>
              </w:rPr>
              <w:t>challenges in</w:t>
            </w:r>
            <w:r w:rsidR="00F9112E">
              <w:rPr>
                <w:spacing w:val="-5"/>
              </w:rPr>
              <w:t xml:space="preserve"> </w:t>
            </w:r>
            <w:r w:rsidR="00B30276" w:rsidRPr="00B30276">
              <w:rPr>
                <w:spacing w:val="-2"/>
              </w:rPr>
              <w:t>Attendance System</w:t>
            </w:r>
            <w:r w:rsidR="00F9112E">
              <w:tab/>
            </w:r>
            <w:r w:rsidR="00F23768">
              <w:t>13</w:t>
            </w:r>
          </w:hyperlink>
        </w:p>
        <w:p w14:paraId="5249935E" w14:textId="74A7EA1F" w:rsidR="00A63DF3" w:rsidRDefault="00F9112E">
          <w:pPr>
            <w:pStyle w:val="TOC2"/>
            <w:numPr>
              <w:ilvl w:val="1"/>
              <w:numId w:val="1"/>
            </w:numPr>
            <w:tabs>
              <w:tab w:val="left" w:pos="1634"/>
              <w:tab w:val="right" w:pos="8329"/>
            </w:tabs>
            <w:ind w:left="1634" w:hanging="412"/>
          </w:pPr>
          <w:r>
            <w:t>Proposed</w:t>
          </w:r>
          <w:r>
            <w:rPr>
              <w:spacing w:val="-10"/>
            </w:rPr>
            <w:t xml:space="preserve"> </w:t>
          </w:r>
          <w:r>
            <w:t>System</w:t>
          </w:r>
          <w:r>
            <w:rPr>
              <w:spacing w:val="-12"/>
            </w:rPr>
            <w:t xml:space="preserve"> </w:t>
          </w:r>
          <w:r>
            <w:t>with</w:t>
          </w:r>
          <w:r>
            <w:rPr>
              <w:spacing w:val="-9"/>
            </w:rPr>
            <w:t xml:space="preserve"> </w:t>
          </w:r>
          <w:r>
            <w:rPr>
              <w:spacing w:val="-2"/>
            </w:rPr>
            <w:t>Features</w:t>
          </w:r>
          <w:r>
            <w:tab/>
          </w:r>
          <w:r w:rsidR="00F23768">
            <w:t>14</w:t>
          </w:r>
        </w:p>
        <w:p w14:paraId="116CFAC2" w14:textId="32194E73" w:rsidR="00A63DF3" w:rsidRDefault="00000000" w:rsidP="00F23768">
          <w:pPr>
            <w:pStyle w:val="TOC4"/>
            <w:numPr>
              <w:ilvl w:val="2"/>
              <w:numId w:val="1"/>
            </w:numPr>
            <w:tabs>
              <w:tab w:val="left" w:pos="2161"/>
              <w:tab w:val="right" w:pos="8334"/>
            </w:tabs>
            <w:ind w:left="2166" w:hanging="531"/>
          </w:pPr>
          <w:hyperlink w:anchor="_TOC_250005" w:history="1">
            <w:r w:rsidR="00F9112E">
              <w:rPr>
                <w:spacing w:val="-2"/>
              </w:rPr>
              <w:t>Working</w:t>
            </w:r>
            <w:r w:rsidR="00F9112E">
              <w:rPr>
                <w:spacing w:val="-6"/>
              </w:rPr>
              <w:t xml:space="preserve"> </w:t>
            </w:r>
            <w:r w:rsidR="00F9112E">
              <w:rPr>
                <w:spacing w:val="-2"/>
              </w:rPr>
              <w:t>of</w:t>
            </w:r>
            <w:r w:rsidR="00F9112E">
              <w:rPr>
                <w:spacing w:val="-7"/>
              </w:rPr>
              <w:t xml:space="preserve"> </w:t>
            </w:r>
            <w:r w:rsidR="00B30276">
              <w:rPr>
                <w:spacing w:val="-7"/>
                <w:lang w:val="en-IN"/>
              </w:rPr>
              <w:t>Attendance System</w:t>
            </w:r>
            <w:r w:rsidR="00F9112E">
              <w:tab/>
            </w:r>
            <w:r w:rsidR="00F9112E">
              <w:rPr>
                <w:spacing w:val="-5"/>
              </w:rPr>
              <w:t>1</w:t>
            </w:r>
            <w:r w:rsidR="00F23768">
              <w:rPr>
                <w:spacing w:val="-5"/>
              </w:rPr>
              <w:t>6</w:t>
            </w:r>
          </w:hyperlink>
        </w:p>
        <w:p w14:paraId="1CDCB121" w14:textId="01F3EFFF" w:rsidR="00A63DF3" w:rsidRDefault="00000000">
          <w:pPr>
            <w:pStyle w:val="TOC1"/>
            <w:tabs>
              <w:tab w:val="right" w:pos="8334"/>
            </w:tabs>
            <w:spacing w:before="175"/>
            <w:ind w:firstLine="0"/>
            <w:rPr>
              <w:lang w:val="en-IN"/>
            </w:rPr>
          </w:pPr>
          <w:hyperlink w:anchor="_bookmark1" w:history="1">
            <w:proofErr w:type="gramStart"/>
            <w:r w:rsidR="00F9112E">
              <w:t>2</w:t>
            </w:r>
            <w:r w:rsidR="00F9112E">
              <w:rPr>
                <w:spacing w:val="-32"/>
              </w:rPr>
              <w:t xml:space="preserve"> </w:t>
            </w:r>
            <w:r w:rsidR="00F9112E">
              <w:rPr>
                <w:rFonts w:ascii="Calibri"/>
                <w:sz w:val="22"/>
              </w:rPr>
              <w:t>.</w:t>
            </w:r>
            <w:proofErr w:type="gramEnd"/>
            <w:r w:rsidR="00F9112E">
              <w:rPr>
                <w:rFonts w:ascii="Calibri"/>
                <w:spacing w:val="-2"/>
                <w:sz w:val="22"/>
              </w:rPr>
              <w:t xml:space="preserve"> </w:t>
            </w:r>
            <w:r w:rsidR="00F9112E">
              <w:t>LITERATURE</w:t>
            </w:r>
            <w:r w:rsidR="00F9112E">
              <w:rPr>
                <w:spacing w:val="-9"/>
              </w:rPr>
              <w:t xml:space="preserve"> </w:t>
            </w:r>
            <w:r w:rsidR="00F9112E">
              <w:rPr>
                <w:spacing w:val="-2"/>
              </w:rPr>
              <w:t>SURVEY</w:t>
            </w:r>
            <w:r w:rsidR="00F9112E">
              <w:tab/>
            </w:r>
          </w:hyperlink>
          <w:r w:rsidR="00633A52">
            <w:rPr>
              <w:spacing w:val="-5"/>
              <w:lang w:val="en-IN"/>
            </w:rPr>
            <w:t>1</w:t>
          </w:r>
          <w:r w:rsidR="00A82250">
            <w:rPr>
              <w:spacing w:val="-5"/>
              <w:lang w:val="en-IN"/>
            </w:rPr>
            <w:t>8</w:t>
          </w:r>
        </w:p>
        <w:p w14:paraId="598411DC" w14:textId="76829751" w:rsidR="00A63DF3" w:rsidRDefault="00F9112E">
          <w:pPr>
            <w:pStyle w:val="TOC1"/>
            <w:numPr>
              <w:ilvl w:val="0"/>
              <w:numId w:val="2"/>
            </w:numPr>
            <w:tabs>
              <w:tab w:val="left" w:pos="472"/>
              <w:tab w:val="right" w:pos="8338"/>
            </w:tabs>
            <w:spacing w:before="427"/>
            <w:ind w:left="472" w:hanging="220"/>
            <w:jc w:val="left"/>
          </w:pPr>
          <w:r>
            <w:rPr>
              <w:spacing w:val="-2"/>
            </w:rPr>
            <w:t>SOFTWARE</w:t>
          </w:r>
          <w:r>
            <w:rPr>
              <w:spacing w:val="7"/>
            </w:rPr>
            <w:t xml:space="preserve"> </w:t>
          </w:r>
          <w:r>
            <w:rPr>
              <w:spacing w:val="-2"/>
            </w:rPr>
            <w:t>REQUIREMENT</w:t>
          </w:r>
          <w:r>
            <w:t xml:space="preserve"> </w:t>
          </w:r>
          <w:r>
            <w:rPr>
              <w:spacing w:val="-2"/>
            </w:rPr>
            <w:t>ANALYSIS</w:t>
          </w:r>
          <w:r>
            <w:tab/>
          </w:r>
          <w:r w:rsidR="00F23768">
            <w:rPr>
              <w:spacing w:val="-5"/>
            </w:rPr>
            <w:t>19</w:t>
          </w:r>
        </w:p>
        <w:p w14:paraId="3AADFAB7" w14:textId="49EA215C" w:rsidR="00A63DF3" w:rsidRDefault="00F9112E">
          <w:pPr>
            <w:pStyle w:val="TOC2"/>
            <w:numPr>
              <w:ilvl w:val="1"/>
              <w:numId w:val="2"/>
            </w:numPr>
            <w:tabs>
              <w:tab w:val="left" w:pos="1581"/>
              <w:tab w:val="right" w:pos="8353"/>
            </w:tabs>
            <w:spacing w:before="128"/>
            <w:ind w:left="1581" w:hanging="359"/>
          </w:pPr>
          <w:r>
            <w:t>Modules</w:t>
          </w:r>
          <w:r>
            <w:rPr>
              <w:spacing w:val="-8"/>
            </w:rPr>
            <w:t xml:space="preserve"> </w:t>
          </w:r>
          <w:r>
            <w:t>and</w:t>
          </w:r>
          <w:r>
            <w:rPr>
              <w:spacing w:val="-14"/>
            </w:rPr>
            <w:t xml:space="preserve"> </w:t>
          </w:r>
          <w:r>
            <w:t>their</w:t>
          </w:r>
          <w:r>
            <w:rPr>
              <w:spacing w:val="-8"/>
            </w:rPr>
            <w:t xml:space="preserve"> </w:t>
          </w:r>
          <w:r>
            <w:rPr>
              <w:spacing w:val="-2"/>
            </w:rPr>
            <w:t>Functionalities</w:t>
          </w:r>
          <w:r>
            <w:tab/>
          </w:r>
          <w:r>
            <w:rPr>
              <w:spacing w:val="-5"/>
            </w:rPr>
            <w:t>2</w:t>
          </w:r>
          <w:r w:rsidR="00F23768">
            <w:rPr>
              <w:spacing w:val="-5"/>
            </w:rPr>
            <w:t>0</w:t>
          </w:r>
        </w:p>
        <w:p w14:paraId="7D2A34E1" w14:textId="411AC000" w:rsidR="00A63DF3" w:rsidRDefault="00000000">
          <w:pPr>
            <w:pStyle w:val="TOC1"/>
            <w:numPr>
              <w:ilvl w:val="0"/>
              <w:numId w:val="2"/>
            </w:numPr>
            <w:tabs>
              <w:tab w:val="left" w:pos="486"/>
              <w:tab w:val="right" w:pos="8324"/>
            </w:tabs>
            <w:spacing w:before="382"/>
            <w:ind w:left="486" w:hanging="220"/>
            <w:jc w:val="left"/>
          </w:pPr>
          <w:hyperlink w:anchor="_TOC_250003" w:history="1">
            <w:r w:rsidR="00F9112E">
              <w:t>SOFTWARE</w:t>
            </w:r>
            <w:r w:rsidR="00F9112E">
              <w:rPr>
                <w:spacing w:val="-10"/>
              </w:rPr>
              <w:t xml:space="preserve"> </w:t>
            </w:r>
            <w:r w:rsidR="00F9112E">
              <w:t>AND</w:t>
            </w:r>
            <w:r w:rsidR="00F9112E">
              <w:rPr>
                <w:spacing w:val="-15"/>
              </w:rPr>
              <w:t xml:space="preserve"> </w:t>
            </w:r>
            <w:r w:rsidR="00F9112E">
              <w:t>HARDWARE</w:t>
            </w:r>
            <w:r w:rsidR="00F9112E">
              <w:rPr>
                <w:spacing w:val="-7"/>
              </w:rPr>
              <w:t xml:space="preserve"> </w:t>
            </w:r>
            <w:r w:rsidR="00F9112E">
              <w:rPr>
                <w:spacing w:val="-2"/>
              </w:rPr>
              <w:t>REQUIREMENTS</w:t>
            </w:r>
            <w:r w:rsidR="00F9112E">
              <w:tab/>
            </w:r>
            <w:r w:rsidR="00F23768">
              <w:t>22</w:t>
            </w:r>
          </w:hyperlink>
        </w:p>
        <w:p w14:paraId="5D85A653" w14:textId="2D27BA19" w:rsidR="00A63DF3" w:rsidRDefault="00000000">
          <w:pPr>
            <w:pStyle w:val="TOC1"/>
            <w:numPr>
              <w:ilvl w:val="0"/>
              <w:numId w:val="2"/>
            </w:numPr>
            <w:tabs>
              <w:tab w:val="left" w:pos="487"/>
              <w:tab w:val="right" w:pos="8358"/>
            </w:tabs>
            <w:spacing w:before="406"/>
            <w:ind w:left="487" w:hanging="230"/>
            <w:jc w:val="left"/>
          </w:pPr>
          <w:hyperlink w:anchor="_TOC_250002" w:history="1">
            <w:r w:rsidR="00F9112E">
              <w:t>SYSTEM</w:t>
            </w:r>
            <w:r w:rsidR="00F9112E">
              <w:rPr>
                <w:spacing w:val="1"/>
              </w:rPr>
              <w:t xml:space="preserve"> </w:t>
            </w:r>
            <w:r w:rsidR="00F9112E">
              <w:rPr>
                <w:spacing w:val="-2"/>
              </w:rPr>
              <w:t>ARCHITECTURE</w:t>
            </w:r>
            <w:r w:rsidR="00F9112E">
              <w:tab/>
            </w:r>
          </w:hyperlink>
          <w:r w:rsidR="00F23768">
            <w:rPr>
              <w:spacing w:val="-5"/>
              <w:lang w:val="en-IN"/>
            </w:rPr>
            <w:t>24</w:t>
          </w:r>
        </w:p>
        <w:p w14:paraId="6B4AA4BA" w14:textId="3ED7A77B" w:rsidR="00A63DF3" w:rsidRDefault="00000000">
          <w:pPr>
            <w:pStyle w:val="TOC2"/>
            <w:numPr>
              <w:ilvl w:val="1"/>
              <w:numId w:val="4"/>
            </w:numPr>
            <w:tabs>
              <w:tab w:val="left" w:pos="1643"/>
              <w:tab w:val="right" w:pos="8386"/>
            </w:tabs>
            <w:spacing w:before="122"/>
            <w:ind w:left="1643" w:hanging="407"/>
          </w:pPr>
          <w:hyperlink w:anchor="_TOC_250001" w:history="1">
            <w:r w:rsidR="00F9112E">
              <w:t>System</w:t>
            </w:r>
            <w:r w:rsidR="00F9112E">
              <w:rPr>
                <w:spacing w:val="-11"/>
              </w:rPr>
              <w:t xml:space="preserve"> </w:t>
            </w:r>
            <w:r w:rsidR="00F9112E">
              <w:rPr>
                <w:spacing w:val="-2"/>
              </w:rPr>
              <w:t>Architecture</w:t>
            </w:r>
            <w:r w:rsidR="00F9112E">
              <w:tab/>
            </w:r>
          </w:hyperlink>
          <w:r w:rsidR="00F23768">
            <w:t>24</w:t>
          </w:r>
        </w:p>
        <w:p w14:paraId="299E66F6" w14:textId="662EEB26" w:rsidR="00A63DF3" w:rsidRDefault="00000000">
          <w:pPr>
            <w:pStyle w:val="TOC2"/>
            <w:numPr>
              <w:ilvl w:val="1"/>
              <w:numId w:val="4"/>
            </w:numPr>
            <w:tabs>
              <w:tab w:val="left" w:pos="1653"/>
              <w:tab w:val="right" w:pos="8367"/>
            </w:tabs>
            <w:spacing w:before="99"/>
            <w:ind w:left="1653" w:hanging="417"/>
          </w:pPr>
          <w:hyperlink w:anchor="_TOC_250000" w:history="1">
            <w:r w:rsidR="00F9112E">
              <w:rPr>
                <w:spacing w:val="-2"/>
              </w:rPr>
              <w:t>UML</w:t>
            </w:r>
            <w:r w:rsidR="00F9112E">
              <w:rPr>
                <w:spacing w:val="-12"/>
              </w:rPr>
              <w:t xml:space="preserve"> </w:t>
            </w:r>
            <w:r w:rsidR="00F9112E">
              <w:rPr>
                <w:spacing w:val="-2"/>
              </w:rPr>
              <w:t>Diagrams</w:t>
            </w:r>
            <w:r w:rsidR="00F9112E">
              <w:tab/>
            </w:r>
            <w:r w:rsidR="00F23768">
              <w:t>26-28</w:t>
            </w:r>
          </w:hyperlink>
        </w:p>
      </w:sdtContent>
    </w:sdt>
    <w:p w14:paraId="3CE0BAB7" w14:textId="77777777" w:rsidR="00A63DF3" w:rsidRDefault="00A63DF3">
      <w:pPr>
        <w:sectPr w:rsidR="00A63DF3" w:rsidSect="008B0381">
          <w:pgSz w:w="11900" w:h="16880"/>
          <w:pgMar w:top="1160" w:right="1680" w:bottom="280" w:left="1140" w:header="720" w:footer="720" w:gutter="0"/>
          <w:cols w:space="720"/>
        </w:sectPr>
      </w:pPr>
    </w:p>
    <w:p w14:paraId="1467E609" w14:textId="49B0B423" w:rsidR="00A63DF3" w:rsidRDefault="00F9112E">
      <w:pPr>
        <w:pStyle w:val="Heading3"/>
        <w:numPr>
          <w:ilvl w:val="0"/>
          <w:numId w:val="2"/>
        </w:numPr>
        <w:tabs>
          <w:tab w:val="left" w:pos="487"/>
          <w:tab w:val="left" w:pos="8238"/>
        </w:tabs>
        <w:spacing w:before="75"/>
        <w:ind w:left="487" w:hanging="283"/>
        <w:jc w:val="left"/>
      </w:pPr>
      <w:r>
        <w:lastRenderedPageBreak/>
        <w:t>CODING</w:t>
      </w:r>
      <w:r>
        <w:rPr>
          <w:spacing w:val="-5"/>
        </w:rPr>
        <w:t xml:space="preserve"> </w:t>
      </w:r>
      <w:r>
        <w:t>AND</w:t>
      </w:r>
      <w:r>
        <w:rPr>
          <w:spacing w:val="-5"/>
        </w:rPr>
        <w:t xml:space="preserve"> </w:t>
      </w:r>
      <w:r>
        <w:rPr>
          <w:spacing w:val="-2"/>
        </w:rPr>
        <w:t>IMPLEMENTATION</w:t>
      </w:r>
      <w:r>
        <w:tab/>
      </w:r>
      <w:r w:rsidR="00F23768">
        <w:t>29</w:t>
      </w:r>
    </w:p>
    <w:p w14:paraId="70F09BCB" w14:textId="48D506D5" w:rsidR="00A63DF3" w:rsidRDefault="00000000">
      <w:pPr>
        <w:pStyle w:val="ListParagraph"/>
        <w:numPr>
          <w:ilvl w:val="1"/>
          <w:numId w:val="5"/>
        </w:numPr>
        <w:tabs>
          <w:tab w:val="left" w:pos="1596"/>
          <w:tab w:val="left" w:pos="8262"/>
        </w:tabs>
        <w:spacing w:before="127"/>
        <w:ind w:left="1596" w:hanging="383"/>
        <w:rPr>
          <w:sz w:val="24"/>
        </w:rPr>
      </w:pPr>
      <w:hyperlink w:anchor="_bookmark4" w:history="1">
        <w:r w:rsidR="00187C6A">
          <w:rPr>
            <w:spacing w:val="-2"/>
            <w:sz w:val="24"/>
          </w:rPr>
          <w:t>IMPLEMENTATION</w:t>
        </w:r>
      </w:hyperlink>
      <w:r w:rsidR="00187C6A">
        <w:rPr>
          <w:spacing w:val="-5"/>
          <w:sz w:val="24"/>
          <w:lang w:val="en-IN"/>
        </w:rPr>
        <w:tab/>
      </w:r>
      <w:r w:rsidR="00F23768">
        <w:rPr>
          <w:spacing w:val="-5"/>
          <w:sz w:val="24"/>
          <w:lang w:val="en-IN"/>
        </w:rPr>
        <w:t>29</w:t>
      </w:r>
    </w:p>
    <w:p w14:paraId="056AD710" w14:textId="00A0C123" w:rsidR="00A63DF3" w:rsidRDefault="00000000">
      <w:pPr>
        <w:pStyle w:val="ListParagraph"/>
        <w:numPr>
          <w:ilvl w:val="1"/>
          <w:numId w:val="6"/>
        </w:numPr>
        <w:tabs>
          <w:tab w:val="left" w:pos="1572"/>
          <w:tab w:val="left" w:pos="8300"/>
        </w:tabs>
        <w:spacing w:before="165"/>
        <w:ind w:left="1572" w:hanging="359"/>
        <w:rPr>
          <w:sz w:val="24"/>
        </w:rPr>
      </w:pPr>
      <w:hyperlink w:anchor="_bookmark5" w:history="1">
        <w:r w:rsidR="00187C6A">
          <w:rPr>
            <w:spacing w:val="-2"/>
            <w:sz w:val="24"/>
          </w:rPr>
          <w:t>CODING</w:t>
        </w:r>
      </w:hyperlink>
      <w:r w:rsidR="00187C6A">
        <w:rPr>
          <w:spacing w:val="-5"/>
          <w:sz w:val="24"/>
          <w:lang w:val="en-IN"/>
        </w:rPr>
        <w:t xml:space="preserve"> </w:t>
      </w:r>
      <w:r w:rsidR="00187C6A">
        <w:rPr>
          <w:spacing w:val="-5"/>
          <w:sz w:val="24"/>
          <w:lang w:val="en-IN"/>
        </w:rPr>
        <w:tab/>
      </w:r>
      <w:r w:rsidR="00F23768">
        <w:rPr>
          <w:spacing w:val="-5"/>
          <w:sz w:val="24"/>
          <w:lang w:val="en-IN"/>
        </w:rPr>
        <w:t>29</w:t>
      </w:r>
    </w:p>
    <w:p w14:paraId="6EC944FF" w14:textId="3D4BA047" w:rsidR="00A63DF3" w:rsidRDefault="00F9112E">
      <w:pPr>
        <w:pStyle w:val="ListParagraph"/>
        <w:numPr>
          <w:ilvl w:val="0"/>
          <w:numId w:val="2"/>
        </w:numPr>
        <w:tabs>
          <w:tab w:val="left" w:pos="468"/>
          <w:tab w:val="left" w:pos="8271"/>
        </w:tabs>
        <w:spacing w:before="185"/>
        <w:ind w:left="468" w:hanging="230"/>
        <w:jc w:val="left"/>
        <w:rPr>
          <w:b/>
          <w:sz w:val="24"/>
        </w:rPr>
      </w:pPr>
      <w:r>
        <w:rPr>
          <w:b/>
          <w:spacing w:val="-2"/>
          <w:sz w:val="24"/>
        </w:rPr>
        <w:t>TESTING</w:t>
      </w:r>
      <w:r>
        <w:rPr>
          <w:b/>
          <w:sz w:val="24"/>
        </w:rPr>
        <w:tab/>
      </w:r>
      <w:r w:rsidR="00F23768">
        <w:rPr>
          <w:b/>
          <w:sz w:val="24"/>
        </w:rPr>
        <w:t>33</w:t>
      </w:r>
    </w:p>
    <w:p w14:paraId="3A68CFB7" w14:textId="20F26803" w:rsidR="00A63DF3" w:rsidRDefault="00000000">
      <w:pPr>
        <w:pStyle w:val="ListParagraph"/>
        <w:numPr>
          <w:ilvl w:val="0"/>
          <w:numId w:val="2"/>
        </w:numPr>
        <w:tabs>
          <w:tab w:val="left" w:pos="448"/>
          <w:tab w:val="left" w:pos="7983"/>
        </w:tabs>
        <w:spacing w:before="214"/>
        <w:ind w:left="448" w:hanging="220"/>
        <w:jc w:val="left"/>
        <w:rPr>
          <w:b/>
        </w:rPr>
      </w:pPr>
      <w:hyperlink w:anchor="_bookmark6" w:history="1">
        <w:r w:rsidR="00187C6A">
          <w:rPr>
            <w:b/>
            <w:sz w:val="24"/>
          </w:rPr>
          <w:t>OUTPUT</w:t>
        </w:r>
      </w:hyperlink>
      <w:r w:rsidR="00187C6A">
        <w:rPr>
          <w:b/>
          <w:spacing w:val="-5"/>
          <w:sz w:val="24"/>
          <w:lang w:val="en-IN"/>
        </w:rPr>
        <w:t xml:space="preserve"> SCREENS</w:t>
      </w:r>
      <w:r w:rsidR="00187C6A">
        <w:rPr>
          <w:b/>
          <w:spacing w:val="-5"/>
          <w:sz w:val="24"/>
          <w:lang w:val="en-IN"/>
        </w:rPr>
        <w:tab/>
      </w:r>
      <w:r w:rsidR="00F23768">
        <w:rPr>
          <w:b/>
          <w:spacing w:val="-5"/>
          <w:sz w:val="24"/>
          <w:lang w:val="en-IN"/>
        </w:rPr>
        <w:t xml:space="preserve">     35</w:t>
      </w:r>
    </w:p>
    <w:p w14:paraId="61F57AAB" w14:textId="77777777" w:rsidR="00A63DF3" w:rsidRDefault="00A63DF3">
      <w:pPr>
        <w:pStyle w:val="BodyText"/>
        <w:spacing w:before="120"/>
        <w:rPr>
          <w:b/>
        </w:rPr>
      </w:pPr>
    </w:p>
    <w:p w14:paraId="216FCE23" w14:textId="01C92E50" w:rsidR="00A63DF3" w:rsidRDefault="00000000">
      <w:pPr>
        <w:pStyle w:val="ListParagraph"/>
        <w:numPr>
          <w:ilvl w:val="0"/>
          <w:numId w:val="2"/>
        </w:numPr>
        <w:tabs>
          <w:tab w:val="left" w:pos="448"/>
          <w:tab w:val="left" w:pos="8286"/>
        </w:tabs>
        <w:ind w:left="448" w:hanging="220"/>
        <w:jc w:val="left"/>
        <w:rPr>
          <w:b/>
        </w:rPr>
      </w:pPr>
      <w:hyperlink w:anchor="_bookmark7" w:history="1">
        <w:r w:rsidR="00187C6A">
          <w:rPr>
            <w:b/>
            <w:spacing w:val="-2"/>
            <w:sz w:val="24"/>
          </w:rPr>
          <w:t>CONCLUSION</w:t>
        </w:r>
      </w:hyperlink>
      <w:r w:rsidR="00187C6A">
        <w:rPr>
          <w:b/>
          <w:spacing w:val="-5"/>
          <w:sz w:val="24"/>
          <w:lang w:val="en-IN"/>
        </w:rPr>
        <w:tab/>
      </w:r>
      <w:r w:rsidR="00F23768">
        <w:rPr>
          <w:b/>
          <w:spacing w:val="-5"/>
          <w:sz w:val="24"/>
          <w:lang w:val="en-IN"/>
        </w:rPr>
        <w:t>36</w:t>
      </w:r>
    </w:p>
    <w:p w14:paraId="5943CA4A" w14:textId="77777777" w:rsidR="00A63DF3" w:rsidRDefault="00A63DF3">
      <w:pPr>
        <w:pStyle w:val="BodyText"/>
        <w:spacing w:before="120"/>
        <w:rPr>
          <w:b/>
        </w:rPr>
      </w:pPr>
    </w:p>
    <w:p w14:paraId="18B44DDB" w14:textId="28882F0D" w:rsidR="00A63DF3" w:rsidRDefault="00187C6A">
      <w:pPr>
        <w:pStyle w:val="ListParagraph"/>
        <w:numPr>
          <w:ilvl w:val="0"/>
          <w:numId w:val="2"/>
        </w:numPr>
        <w:tabs>
          <w:tab w:val="left" w:pos="477"/>
          <w:tab w:val="left" w:pos="8286"/>
        </w:tabs>
        <w:ind w:left="477" w:hanging="355"/>
        <w:jc w:val="left"/>
        <w:rPr>
          <w:b/>
          <w:sz w:val="24"/>
        </w:rPr>
      </w:pPr>
      <w:r>
        <w:rPr>
          <w:b/>
          <w:spacing w:val="-5"/>
          <w:sz w:val="24"/>
          <w:lang w:val="en-IN"/>
        </w:rPr>
        <w:t>FUTURE ENHANCEMENTS</w:t>
      </w:r>
      <w:r>
        <w:rPr>
          <w:b/>
          <w:spacing w:val="-5"/>
          <w:sz w:val="24"/>
          <w:lang w:val="en-IN"/>
        </w:rPr>
        <w:tab/>
      </w:r>
      <w:r w:rsidR="00F23768">
        <w:rPr>
          <w:b/>
          <w:spacing w:val="-5"/>
          <w:sz w:val="24"/>
          <w:lang w:val="en-IN"/>
        </w:rPr>
        <w:t>37</w:t>
      </w:r>
    </w:p>
    <w:p w14:paraId="366E0409" w14:textId="77777777" w:rsidR="00A63DF3" w:rsidRDefault="00A63DF3">
      <w:pPr>
        <w:pStyle w:val="BodyText"/>
        <w:spacing w:before="115"/>
        <w:rPr>
          <w:b/>
        </w:rPr>
      </w:pPr>
    </w:p>
    <w:p w14:paraId="359D97C0" w14:textId="6B938A3C" w:rsidR="00A63DF3" w:rsidRDefault="00F9112E">
      <w:pPr>
        <w:pStyle w:val="ListParagraph"/>
        <w:numPr>
          <w:ilvl w:val="0"/>
          <w:numId w:val="2"/>
        </w:numPr>
        <w:tabs>
          <w:tab w:val="left" w:pos="472"/>
          <w:tab w:val="left" w:pos="8286"/>
        </w:tabs>
        <w:ind w:left="472" w:hanging="350"/>
        <w:jc w:val="left"/>
        <w:rPr>
          <w:b/>
          <w:sz w:val="24"/>
        </w:rPr>
      </w:pPr>
      <w:r>
        <w:rPr>
          <w:b/>
          <w:spacing w:val="-2"/>
          <w:sz w:val="24"/>
        </w:rPr>
        <w:t>REFERENCE</w:t>
      </w:r>
      <w:r>
        <w:rPr>
          <w:b/>
          <w:sz w:val="24"/>
        </w:rPr>
        <w:tab/>
      </w:r>
      <w:r w:rsidR="00F23768">
        <w:rPr>
          <w:b/>
          <w:sz w:val="24"/>
        </w:rPr>
        <w:t>38</w:t>
      </w:r>
    </w:p>
    <w:p w14:paraId="79D3695A" w14:textId="77777777" w:rsidR="00A63DF3" w:rsidRDefault="00A63DF3">
      <w:pPr>
        <w:rPr>
          <w:sz w:val="24"/>
        </w:rPr>
        <w:sectPr w:rsidR="00A63DF3" w:rsidSect="008B0381">
          <w:pgSz w:w="11900" w:h="16880"/>
          <w:pgMar w:top="1580" w:right="1680" w:bottom="280" w:left="1140" w:header="720" w:footer="720" w:gutter="0"/>
          <w:cols w:space="720"/>
        </w:sectPr>
      </w:pPr>
    </w:p>
    <w:p w14:paraId="2A1400DB" w14:textId="77777777" w:rsidR="00A63DF3" w:rsidRDefault="00F9112E">
      <w:pPr>
        <w:pStyle w:val="Heading1"/>
        <w:spacing w:before="71"/>
        <w:ind w:right="328" w:firstLine="0"/>
        <w:jc w:val="center"/>
        <w:rPr>
          <w:spacing w:val="-2"/>
        </w:rPr>
      </w:pPr>
      <w:bookmarkStart w:id="9" w:name="ABSTRACT"/>
      <w:bookmarkEnd w:id="9"/>
      <w:r>
        <w:rPr>
          <w:spacing w:val="-2"/>
        </w:rPr>
        <w:lastRenderedPageBreak/>
        <w:t>ABSTRACT</w:t>
      </w:r>
    </w:p>
    <w:p w14:paraId="5F3E562B" w14:textId="77777777" w:rsidR="005040E6" w:rsidRDefault="005040E6" w:rsidP="005040E6"/>
    <w:p w14:paraId="491C1E39" w14:textId="77777777" w:rsidR="005040E6" w:rsidRPr="005040E6" w:rsidRDefault="005040E6" w:rsidP="005040E6"/>
    <w:p w14:paraId="4CEA638F" w14:textId="77777777" w:rsidR="004D1CB1" w:rsidRPr="004D1CB1" w:rsidRDefault="004D1CB1" w:rsidP="004D1CB1">
      <w:pPr>
        <w:widowControl/>
        <w:autoSpaceDE/>
        <w:autoSpaceDN/>
        <w:spacing w:before="100" w:beforeAutospacing="1" w:after="100" w:afterAutospacing="1"/>
        <w:rPr>
          <w:sz w:val="24"/>
          <w:szCs w:val="24"/>
          <w:lang w:val="en-IN" w:eastAsia="en-IN"/>
        </w:rPr>
      </w:pPr>
      <w:r w:rsidRPr="004D1CB1">
        <w:rPr>
          <w:sz w:val="24"/>
          <w:szCs w:val="24"/>
          <w:lang w:val="en-IN" w:eastAsia="en-IN"/>
        </w:rPr>
        <w:t>Ensuring regular student attendance is a fundamental concern for educational institutions, as it directly impacts academic performance and overall student engagement. Traditional methods of tracking attendance, such as roll calls and paper sign-ins, are increasingly inefficient, time-consuming, and prone to inaccuracies and manipulation. Consequently, there is a pressing need for an automated, reliable, and efficient attendance management system.</w:t>
      </w:r>
    </w:p>
    <w:p w14:paraId="56FA53C4" w14:textId="77777777" w:rsidR="004D1CB1" w:rsidRPr="004D1CB1" w:rsidRDefault="004D1CB1" w:rsidP="004D1CB1">
      <w:pPr>
        <w:widowControl/>
        <w:autoSpaceDE/>
        <w:autoSpaceDN/>
        <w:spacing w:before="100" w:beforeAutospacing="1" w:after="100" w:afterAutospacing="1"/>
        <w:rPr>
          <w:sz w:val="24"/>
          <w:szCs w:val="24"/>
          <w:lang w:val="en-IN" w:eastAsia="en-IN"/>
        </w:rPr>
      </w:pPr>
      <w:r w:rsidRPr="004D1CB1">
        <w:rPr>
          <w:sz w:val="24"/>
          <w:szCs w:val="24"/>
          <w:lang w:val="en-IN" w:eastAsia="en-IN"/>
        </w:rPr>
        <w:t xml:space="preserve">This project introduces a student attendance system leveraging facial recognition technology to address the limitations of conventional methods. Facial recognition technology provides a non-intrusive, contactless approach to verifying student identities and marking attendance. The system operates by capturing images of students' faces in real-time, </w:t>
      </w:r>
      <w:proofErr w:type="spellStart"/>
      <w:r w:rsidRPr="004D1CB1">
        <w:rPr>
          <w:sz w:val="24"/>
          <w:szCs w:val="24"/>
          <w:lang w:val="en-IN" w:eastAsia="en-IN"/>
        </w:rPr>
        <w:t>analyzing</w:t>
      </w:r>
      <w:proofErr w:type="spellEnd"/>
      <w:r w:rsidRPr="004D1CB1">
        <w:rPr>
          <w:sz w:val="24"/>
          <w:szCs w:val="24"/>
          <w:lang w:val="en-IN" w:eastAsia="en-IN"/>
        </w:rPr>
        <w:t xml:space="preserve"> these images to extract unique facial features, and matching them with pre-stored faceprints in a database. Once a match is identified, the system automatically records the student's attendance.</w:t>
      </w:r>
    </w:p>
    <w:p w14:paraId="5C6C78D8" w14:textId="77777777" w:rsidR="004D1CB1" w:rsidRPr="004D1CB1" w:rsidRDefault="004D1CB1" w:rsidP="004D1CB1">
      <w:pPr>
        <w:widowControl/>
        <w:autoSpaceDE/>
        <w:autoSpaceDN/>
        <w:spacing w:before="100" w:beforeAutospacing="1" w:after="100" w:afterAutospacing="1"/>
        <w:rPr>
          <w:sz w:val="24"/>
          <w:szCs w:val="24"/>
          <w:lang w:val="en-IN" w:eastAsia="en-IN"/>
        </w:rPr>
      </w:pPr>
      <w:r w:rsidRPr="004D1CB1">
        <w:rPr>
          <w:sz w:val="24"/>
          <w:szCs w:val="24"/>
          <w:lang w:val="en-IN" w:eastAsia="en-IN"/>
        </w:rPr>
        <w:t xml:space="preserve">Key functionalities of the system include real-time face detection, facial feature analysis, faceprint matching, and automated attendance record generation. The system also compiles attendance data and sends it to faculty members in Excel format, ensuring easy access and management. Developed using Python and utilizing powerful libraries such as OpenCV, </w:t>
      </w:r>
      <w:proofErr w:type="spellStart"/>
      <w:r w:rsidRPr="004D1CB1">
        <w:rPr>
          <w:sz w:val="24"/>
          <w:szCs w:val="24"/>
          <w:lang w:val="en-IN" w:eastAsia="en-IN"/>
        </w:rPr>
        <w:t>Dlib</w:t>
      </w:r>
      <w:proofErr w:type="spellEnd"/>
      <w:r w:rsidRPr="004D1CB1">
        <w:rPr>
          <w:sz w:val="24"/>
          <w:szCs w:val="24"/>
          <w:lang w:val="en-IN" w:eastAsia="en-IN"/>
        </w:rPr>
        <w:t xml:space="preserve">, and </w:t>
      </w:r>
      <w:proofErr w:type="spellStart"/>
      <w:r w:rsidRPr="004D1CB1">
        <w:rPr>
          <w:sz w:val="24"/>
          <w:szCs w:val="24"/>
          <w:lang w:val="en-IN" w:eastAsia="en-IN"/>
        </w:rPr>
        <w:t>face_recognition</w:t>
      </w:r>
      <w:proofErr w:type="spellEnd"/>
      <w:r w:rsidRPr="004D1CB1">
        <w:rPr>
          <w:sz w:val="24"/>
          <w:szCs w:val="24"/>
          <w:lang w:val="en-IN" w:eastAsia="en-IN"/>
        </w:rPr>
        <w:t>, the system aims to provide a scalable and efficient solution for modern attendance management.</w:t>
      </w:r>
    </w:p>
    <w:p w14:paraId="4864CCDC" w14:textId="77777777" w:rsidR="004D1CB1" w:rsidRPr="004D1CB1" w:rsidRDefault="004D1CB1" w:rsidP="004D1CB1">
      <w:pPr>
        <w:widowControl/>
        <w:autoSpaceDE/>
        <w:autoSpaceDN/>
        <w:spacing w:before="100" w:beforeAutospacing="1" w:after="100" w:afterAutospacing="1"/>
        <w:rPr>
          <w:sz w:val="24"/>
          <w:szCs w:val="24"/>
          <w:lang w:val="en-IN" w:eastAsia="en-IN"/>
        </w:rPr>
      </w:pPr>
      <w:r w:rsidRPr="004D1CB1">
        <w:rPr>
          <w:sz w:val="24"/>
          <w:szCs w:val="24"/>
          <w:lang w:val="en-IN" w:eastAsia="en-IN"/>
        </w:rPr>
        <w:t>The implementation of this system promises significant improvements in accuracy, efficiency, and reliability, making it a valuable tool for educational institutions. By automating the attendance process, the system not only saves time but also enhances the overall accuracy and integrity of attendance records, contributing to better academic performance and institutional efficiency.</w:t>
      </w:r>
    </w:p>
    <w:p w14:paraId="403F7C07" w14:textId="77777777" w:rsidR="004D1CB1" w:rsidRPr="00AE5E68" w:rsidRDefault="004D1CB1" w:rsidP="004D1CB1">
      <w:pPr>
        <w:spacing w:line="360" w:lineRule="auto"/>
        <w:jc w:val="both"/>
        <w:rPr>
          <w:rFonts w:eastAsia="Segoe UI"/>
          <w:color w:val="0D0D0D"/>
          <w:sz w:val="24"/>
          <w:szCs w:val="24"/>
          <w:shd w:val="clear" w:color="auto" w:fill="FFFFFF"/>
          <w:lang w:val="en-IN"/>
        </w:rPr>
      </w:pPr>
    </w:p>
    <w:p w14:paraId="5C0E7B98" w14:textId="77777777" w:rsidR="00A63DF3" w:rsidRDefault="00F9112E" w:rsidP="004D1CB1">
      <w:pPr>
        <w:tabs>
          <w:tab w:val="left" w:pos="1134"/>
        </w:tabs>
        <w:rPr>
          <w:rFonts w:eastAsia="Segoe UI"/>
          <w:color w:val="000000" w:themeColor="text1"/>
          <w:sz w:val="24"/>
          <w:szCs w:val="24"/>
        </w:rPr>
      </w:pPr>
      <w:r>
        <w:rPr>
          <w:rFonts w:eastAsia="Segoe UI"/>
          <w:color w:val="000000" w:themeColor="text1"/>
          <w:sz w:val="24"/>
          <w:szCs w:val="24"/>
        </w:rPr>
        <w:br w:type="page"/>
      </w:r>
    </w:p>
    <w:p w14:paraId="32A86A22" w14:textId="77777777" w:rsidR="00A63DF3" w:rsidRDefault="00A63DF3">
      <w:pPr>
        <w:pStyle w:val="BodyText"/>
        <w:spacing w:before="10" w:line="360" w:lineRule="auto"/>
        <w:ind w:left="1007" w:right="267"/>
        <w:jc w:val="both"/>
        <w:rPr>
          <w:rFonts w:eastAsia="Segoe UI"/>
          <w:color w:val="000000" w:themeColor="text1"/>
        </w:rPr>
      </w:pPr>
    </w:p>
    <w:p w14:paraId="01FC741F" w14:textId="77777777" w:rsidR="00A63DF3" w:rsidRDefault="00A63DF3">
      <w:pPr>
        <w:pStyle w:val="BodyText"/>
        <w:spacing w:before="5"/>
        <w:rPr>
          <w:sz w:val="2"/>
        </w:rPr>
      </w:pPr>
    </w:p>
    <w:tbl>
      <w:tblPr>
        <w:tblW w:w="0" w:type="auto"/>
        <w:tblInd w:w="121" w:type="dxa"/>
        <w:tblLayout w:type="fixed"/>
        <w:tblCellMar>
          <w:left w:w="0" w:type="dxa"/>
          <w:right w:w="0" w:type="dxa"/>
        </w:tblCellMar>
        <w:tblLook w:val="04A0" w:firstRow="1" w:lastRow="0" w:firstColumn="1" w:lastColumn="0" w:noHBand="0" w:noVBand="1"/>
      </w:tblPr>
      <w:tblGrid>
        <w:gridCol w:w="39"/>
        <w:gridCol w:w="1737"/>
        <w:gridCol w:w="330"/>
        <w:gridCol w:w="5485"/>
        <w:gridCol w:w="1868"/>
      </w:tblGrid>
      <w:tr w:rsidR="00A63DF3" w14:paraId="05A082C9" w14:textId="77777777">
        <w:trPr>
          <w:trHeight w:val="575"/>
        </w:trPr>
        <w:tc>
          <w:tcPr>
            <w:tcW w:w="1776" w:type="dxa"/>
            <w:gridSpan w:val="2"/>
          </w:tcPr>
          <w:p w14:paraId="4CFF6D9A" w14:textId="77777777" w:rsidR="00A63DF3" w:rsidRDefault="00A63DF3">
            <w:pPr>
              <w:pStyle w:val="TableParagraph"/>
              <w:spacing w:before="0"/>
              <w:ind w:left="0"/>
              <w:rPr>
                <w:sz w:val="24"/>
              </w:rPr>
            </w:pPr>
          </w:p>
        </w:tc>
        <w:tc>
          <w:tcPr>
            <w:tcW w:w="5815" w:type="dxa"/>
            <w:gridSpan w:val="2"/>
          </w:tcPr>
          <w:p w14:paraId="7E1C8A74" w14:textId="77777777" w:rsidR="00A63DF3" w:rsidRDefault="00F9112E">
            <w:pPr>
              <w:pStyle w:val="TableParagraph"/>
              <w:spacing w:before="0" w:line="356" w:lineRule="exact"/>
              <w:ind w:left="1709"/>
              <w:rPr>
                <w:b/>
                <w:sz w:val="32"/>
              </w:rPr>
            </w:pPr>
            <w:r>
              <w:rPr>
                <w:b/>
                <w:sz w:val="32"/>
              </w:rPr>
              <w:t>LIST</w:t>
            </w:r>
            <w:r>
              <w:rPr>
                <w:b/>
                <w:spacing w:val="-9"/>
                <w:sz w:val="32"/>
              </w:rPr>
              <w:t xml:space="preserve"> </w:t>
            </w:r>
            <w:r>
              <w:rPr>
                <w:b/>
                <w:sz w:val="32"/>
              </w:rPr>
              <w:t>OF</w:t>
            </w:r>
            <w:r>
              <w:rPr>
                <w:b/>
                <w:spacing w:val="-8"/>
                <w:sz w:val="32"/>
              </w:rPr>
              <w:t xml:space="preserve"> </w:t>
            </w:r>
            <w:r>
              <w:rPr>
                <w:b/>
                <w:spacing w:val="-2"/>
                <w:sz w:val="32"/>
              </w:rPr>
              <w:t>FIGURES</w:t>
            </w:r>
          </w:p>
        </w:tc>
        <w:tc>
          <w:tcPr>
            <w:tcW w:w="1868" w:type="dxa"/>
          </w:tcPr>
          <w:p w14:paraId="27F88F5C" w14:textId="77777777" w:rsidR="00A63DF3" w:rsidRDefault="00A63DF3">
            <w:pPr>
              <w:pStyle w:val="TableParagraph"/>
              <w:spacing w:before="0"/>
              <w:ind w:left="0"/>
              <w:rPr>
                <w:sz w:val="24"/>
              </w:rPr>
            </w:pPr>
          </w:p>
        </w:tc>
      </w:tr>
      <w:tr w:rsidR="00A63DF3" w14:paraId="4B6C1454" w14:textId="77777777">
        <w:trPr>
          <w:trHeight w:val="680"/>
        </w:trPr>
        <w:tc>
          <w:tcPr>
            <w:tcW w:w="1776" w:type="dxa"/>
            <w:gridSpan w:val="2"/>
          </w:tcPr>
          <w:p w14:paraId="79C5FBA2" w14:textId="77777777" w:rsidR="00A63DF3" w:rsidRDefault="00F9112E">
            <w:pPr>
              <w:pStyle w:val="TableParagraph"/>
              <w:spacing w:before="206"/>
              <w:ind w:left="50"/>
              <w:rPr>
                <w:b/>
                <w:sz w:val="32"/>
              </w:rPr>
            </w:pPr>
            <w:r>
              <w:rPr>
                <w:b/>
                <w:spacing w:val="-2"/>
                <w:sz w:val="32"/>
              </w:rPr>
              <w:t>FIG.NO</w:t>
            </w:r>
          </w:p>
        </w:tc>
        <w:tc>
          <w:tcPr>
            <w:tcW w:w="5815" w:type="dxa"/>
            <w:gridSpan w:val="2"/>
          </w:tcPr>
          <w:p w14:paraId="3B5372E8" w14:textId="77777777" w:rsidR="00A63DF3" w:rsidRDefault="00F9112E">
            <w:pPr>
              <w:pStyle w:val="TableParagraph"/>
              <w:spacing w:before="206"/>
              <w:ind w:left="614"/>
              <w:rPr>
                <w:b/>
                <w:sz w:val="32"/>
              </w:rPr>
            </w:pPr>
            <w:r>
              <w:rPr>
                <w:b/>
                <w:spacing w:val="-2"/>
                <w:sz w:val="32"/>
              </w:rPr>
              <w:t>DESCRIPTION</w:t>
            </w:r>
          </w:p>
        </w:tc>
        <w:tc>
          <w:tcPr>
            <w:tcW w:w="1868" w:type="dxa"/>
          </w:tcPr>
          <w:p w14:paraId="0B6C0E45" w14:textId="77777777" w:rsidR="00A63DF3" w:rsidRDefault="00F9112E">
            <w:pPr>
              <w:pStyle w:val="TableParagraph"/>
              <w:spacing w:before="206"/>
              <w:ind w:left="375"/>
              <w:rPr>
                <w:b/>
                <w:sz w:val="32"/>
              </w:rPr>
            </w:pPr>
            <w:r>
              <w:rPr>
                <w:b/>
                <w:sz w:val="32"/>
              </w:rPr>
              <w:t>PAGE</w:t>
            </w:r>
            <w:r>
              <w:rPr>
                <w:b/>
                <w:spacing w:val="-4"/>
                <w:sz w:val="32"/>
              </w:rPr>
              <w:t xml:space="preserve"> </w:t>
            </w:r>
            <w:r>
              <w:rPr>
                <w:b/>
                <w:spacing w:val="-5"/>
                <w:sz w:val="32"/>
              </w:rPr>
              <w:t>NO</w:t>
            </w:r>
          </w:p>
        </w:tc>
      </w:tr>
      <w:tr w:rsidR="00A63DF3" w14:paraId="3AAD32CC" w14:textId="77777777">
        <w:trPr>
          <w:trHeight w:val="477"/>
        </w:trPr>
        <w:tc>
          <w:tcPr>
            <w:tcW w:w="1776" w:type="dxa"/>
            <w:gridSpan w:val="2"/>
          </w:tcPr>
          <w:p w14:paraId="68B98FF0" w14:textId="77777777" w:rsidR="00A63DF3" w:rsidRDefault="00F9112E">
            <w:pPr>
              <w:pStyle w:val="TableParagraph"/>
              <w:spacing w:before="94"/>
              <w:rPr>
                <w:sz w:val="24"/>
                <w:lang w:val="en-IN"/>
              </w:rPr>
            </w:pPr>
            <w:r>
              <w:rPr>
                <w:spacing w:val="-5"/>
                <w:sz w:val="24"/>
              </w:rPr>
              <w:t>1.</w:t>
            </w:r>
            <w:r>
              <w:rPr>
                <w:spacing w:val="-5"/>
                <w:sz w:val="24"/>
                <w:lang w:val="en-IN"/>
              </w:rPr>
              <w:t>4</w:t>
            </w:r>
          </w:p>
        </w:tc>
        <w:tc>
          <w:tcPr>
            <w:tcW w:w="5815" w:type="dxa"/>
            <w:gridSpan w:val="2"/>
          </w:tcPr>
          <w:p w14:paraId="31D3CCA5" w14:textId="77777777" w:rsidR="00A63DF3" w:rsidRPr="00B30276" w:rsidRDefault="00F9112E">
            <w:pPr>
              <w:pStyle w:val="TableParagraph"/>
              <w:spacing w:before="94"/>
              <w:ind w:left="633"/>
              <w:rPr>
                <w:sz w:val="24"/>
                <w:szCs w:val="24"/>
              </w:rPr>
            </w:pPr>
            <w:r w:rsidRPr="00B30276">
              <w:rPr>
                <w:sz w:val="24"/>
                <w:szCs w:val="24"/>
              </w:rPr>
              <w:t>Block diagram</w:t>
            </w:r>
            <w:r w:rsidRPr="00B30276">
              <w:rPr>
                <w:spacing w:val="-4"/>
                <w:sz w:val="24"/>
                <w:szCs w:val="24"/>
              </w:rPr>
              <w:t xml:space="preserve"> </w:t>
            </w:r>
            <w:r w:rsidRPr="00B30276">
              <w:rPr>
                <w:sz w:val="24"/>
                <w:szCs w:val="24"/>
              </w:rPr>
              <w:t>of</w:t>
            </w:r>
            <w:r w:rsidRPr="00B30276">
              <w:rPr>
                <w:spacing w:val="-5"/>
                <w:sz w:val="24"/>
                <w:szCs w:val="24"/>
              </w:rPr>
              <w:t xml:space="preserve"> </w:t>
            </w:r>
            <w:r w:rsidRPr="00B30276">
              <w:rPr>
                <w:sz w:val="24"/>
                <w:szCs w:val="24"/>
              </w:rPr>
              <w:t>proposed</w:t>
            </w:r>
            <w:r w:rsidRPr="00B30276">
              <w:rPr>
                <w:spacing w:val="-2"/>
                <w:sz w:val="24"/>
                <w:szCs w:val="24"/>
              </w:rPr>
              <w:t xml:space="preserve"> </w:t>
            </w:r>
            <w:r w:rsidRPr="00B30276">
              <w:rPr>
                <w:sz w:val="24"/>
                <w:szCs w:val="24"/>
              </w:rPr>
              <w:t>system</w:t>
            </w:r>
          </w:p>
        </w:tc>
        <w:tc>
          <w:tcPr>
            <w:tcW w:w="1868" w:type="dxa"/>
          </w:tcPr>
          <w:p w14:paraId="255EA358" w14:textId="4DE5D39F" w:rsidR="00A63DF3" w:rsidRDefault="00DE476C">
            <w:pPr>
              <w:pStyle w:val="TableParagraph"/>
              <w:spacing w:before="94"/>
              <w:ind w:left="375"/>
              <w:rPr>
                <w:sz w:val="24"/>
                <w:lang w:val="en-IN"/>
              </w:rPr>
            </w:pPr>
            <w:r>
              <w:rPr>
                <w:spacing w:val="-10"/>
                <w:sz w:val="24"/>
                <w:lang w:val="en-IN"/>
              </w:rPr>
              <w:t>15</w:t>
            </w:r>
          </w:p>
        </w:tc>
      </w:tr>
      <w:tr w:rsidR="00A63DF3" w14:paraId="4EBC2EB1" w14:textId="77777777">
        <w:trPr>
          <w:trHeight w:val="649"/>
        </w:trPr>
        <w:tc>
          <w:tcPr>
            <w:tcW w:w="1776" w:type="dxa"/>
            <w:gridSpan w:val="2"/>
          </w:tcPr>
          <w:p w14:paraId="21828F0F" w14:textId="77777777" w:rsidR="00A63DF3" w:rsidRDefault="00F9112E">
            <w:pPr>
              <w:pStyle w:val="TableParagraph"/>
              <w:rPr>
                <w:sz w:val="24"/>
                <w:lang w:val="en-IN"/>
              </w:rPr>
            </w:pPr>
            <w:r>
              <w:rPr>
                <w:spacing w:val="-5"/>
                <w:sz w:val="24"/>
              </w:rPr>
              <w:t>1.</w:t>
            </w:r>
            <w:r>
              <w:rPr>
                <w:spacing w:val="-5"/>
                <w:sz w:val="24"/>
                <w:lang w:val="en-IN"/>
              </w:rPr>
              <w:t>4.1</w:t>
            </w:r>
          </w:p>
        </w:tc>
        <w:tc>
          <w:tcPr>
            <w:tcW w:w="5815" w:type="dxa"/>
            <w:gridSpan w:val="2"/>
          </w:tcPr>
          <w:p w14:paraId="28B6E8D9" w14:textId="6A483BAC" w:rsidR="00A63DF3" w:rsidRDefault="00B30276">
            <w:pPr>
              <w:pStyle w:val="TableParagraph"/>
              <w:ind w:left="633"/>
              <w:rPr>
                <w:sz w:val="24"/>
              </w:rPr>
            </w:pPr>
            <w:r>
              <w:rPr>
                <w:color w:val="111B21"/>
                <w:sz w:val="24"/>
                <w:szCs w:val="24"/>
                <w:shd w:val="clear" w:color="auto" w:fill="FFFFFF"/>
              </w:rPr>
              <w:t>P</w:t>
            </w:r>
            <w:r w:rsidR="00187C6A">
              <w:rPr>
                <w:color w:val="111B21"/>
                <w:sz w:val="24"/>
                <w:szCs w:val="24"/>
                <w:shd w:val="clear" w:color="auto" w:fill="FFFFFF"/>
              </w:rPr>
              <w:t>rocess Flow through the Backend</w:t>
            </w:r>
          </w:p>
        </w:tc>
        <w:tc>
          <w:tcPr>
            <w:tcW w:w="1868" w:type="dxa"/>
          </w:tcPr>
          <w:p w14:paraId="0C0FA1BB" w14:textId="2B6454DF" w:rsidR="00A63DF3" w:rsidRDefault="00F9112E">
            <w:pPr>
              <w:pStyle w:val="TableParagraph"/>
              <w:ind w:left="375"/>
              <w:rPr>
                <w:sz w:val="24"/>
                <w:lang w:val="en-IN"/>
              </w:rPr>
            </w:pPr>
            <w:r>
              <w:rPr>
                <w:spacing w:val="-10"/>
                <w:sz w:val="24"/>
                <w:lang w:val="en-IN"/>
              </w:rPr>
              <w:t>1</w:t>
            </w:r>
            <w:r w:rsidR="00DE476C">
              <w:rPr>
                <w:spacing w:val="-10"/>
                <w:sz w:val="24"/>
                <w:lang w:val="en-IN"/>
              </w:rPr>
              <w:t>7</w:t>
            </w:r>
          </w:p>
        </w:tc>
      </w:tr>
      <w:tr w:rsidR="00A63DF3" w14:paraId="1477DF07" w14:textId="77777777">
        <w:trPr>
          <w:trHeight w:val="477"/>
        </w:trPr>
        <w:tc>
          <w:tcPr>
            <w:tcW w:w="1776" w:type="dxa"/>
            <w:gridSpan w:val="2"/>
          </w:tcPr>
          <w:p w14:paraId="7CC884D8" w14:textId="77777777" w:rsidR="00A63DF3" w:rsidRDefault="00F9112E">
            <w:pPr>
              <w:pStyle w:val="TableParagraph"/>
              <w:spacing w:before="94"/>
              <w:rPr>
                <w:sz w:val="24"/>
                <w:lang w:val="en-IN"/>
              </w:rPr>
            </w:pPr>
            <w:r>
              <w:rPr>
                <w:spacing w:val="-5"/>
                <w:sz w:val="24"/>
              </w:rPr>
              <w:t>5</w:t>
            </w:r>
            <w:r>
              <w:rPr>
                <w:spacing w:val="-5"/>
                <w:sz w:val="24"/>
                <w:lang w:val="en-IN"/>
              </w:rPr>
              <w:t>.1</w:t>
            </w:r>
          </w:p>
        </w:tc>
        <w:tc>
          <w:tcPr>
            <w:tcW w:w="5815" w:type="dxa"/>
            <w:gridSpan w:val="2"/>
          </w:tcPr>
          <w:p w14:paraId="339D5897" w14:textId="77777777" w:rsidR="00A63DF3" w:rsidRDefault="00F9112E">
            <w:pPr>
              <w:pStyle w:val="TableParagraph"/>
              <w:spacing w:before="94"/>
              <w:ind w:left="628"/>
              <w:rPr>
                <w:sz w:val="24"/>
              </w:rPr>
            </w:pPr>
            <w:r>
              <w:rPr>
                <w:rFonts w:eastAsia="SimSun"/>
                <w:sz w:val="24"/>
                <w:szCs w:val="24"/>
              </w:rPr>
              <w:t>System Architecture</w:t>
            </w:r>
          </w:p>
        </w:tc>
        <w:tc>
          <w:tcPr>
            <w:tcW w:w="1868" w:type="dxa"/>
          </w:tcPr>
          <w:p w14:paraId="365C7817" w14:textId="2D7CCCEB" w:rsidR="00A63DF3" w:rsidRDefault="006B11CA">
            <w:pPr>
              <w:pStyle w:val="TableParagraph"/>
              <w:spacing w:before="94"/>
              <w:ind w:left="375"/>
              <w:rPr>
                <w:sz w:val="24"/>
                <w:lang w:val="en-IN"/>
              </w:rPr>
            </w:pPr>
            <w:r>
              <w:rPr>
                <w:spacing w:val="-10"/>
                <w:sz w:val="24"/>
                <w:lang w:val="en-IN"/>
              </w:rPr>
              <w:t>2</w:t>
            </w:r>
            <w:r w:rsidR="00F9112E">
              <w:rPr>
                <w:spacing w:val="-10"/>
                <w:sz w:val="24"/>
                <w:lang w:val="en-IN"/>
              </w:rPr>
              <w:t>4</w:t>
            </w:r>
          </w:p>
        </w:tc>
      </w:tr>
      <w:tr w:rsidR="00A63DF3" w14:paraId="18EBAD23" w14:textId="77777777">
        <w:trPr>
          <w:trHeight w:val="477"/>
        </w:trPr>
        <w:tc>
          <w:tcPr>
            <w:tcW w:w="1776" w:type="dxa"/>
            <w:gridSpan w:val="2"/>
          </w:tcPr>
          <w:p w14:paraId="55B3CCC2" w14:textId="77777777" w:rsidR="00A63DF3" w:rsidRDefault="00F9112E">
            <w:pPr>
              <w:pStyle w:val="TableParagraph"/>
              <w:spacing w:before="164"/>
              <w:ind w:left="93"/>
              <w:rPr>
                <w:sz w:val="24"/>
              </w:rPr>
            </w:pPr>
            <w:r>
              <w:rPr>
                <w:spacing w:val="-5"/>
                <w:sz w:val="24"/>
              </w:rPr>
              <w:t>5.2</w:t>
            </w:r>
          </w:p>
        </w:tc>
        <w:tc>
          <w:tcPr>
            <w:tcW w:w="5815" w:type="dxa"/>
            <w:gridSpan w:val="2"/>
          </w:tcPr>
          <w:p w14:paraId="6DC317AC" w14:textId="77777777" w:rsidR="00A63DF3" w:rsidRDefault="00F9112E">
            <w:pPr>
              <w:pStyle w:val="TableParagraph"/>
              <w:spacing w:before="164"/>
              <w:ind w:left="638"/>
              <w:rPr>
                <w:sz w:val="24"/>
              </w:rPr>
            </w:pPr>
            <w:r>
              <w:rPr>
                <w:sz w:val="24"/>
              </w:rPr>
              <w:t>Sequence</w:t>
            </w:r>
            <w:r>
              <w:rPr>
                <w:spacing w:val="-6"/>
                <w:sz w:val="24"/>
              </w:rPr>
              <w:t xml:space="preserve"> </w:t>
            </w:r>
            <w:r>
              <w:rPr>
                <w:spacing w:val="-2"/>
                <w:sz w:val="24"/>
              </w:rPr>
              <w:t>diagram</w:t>
            </w:r>
          </w:p>
        </w:tc>
        <w:tc>
          <w:tcPr>
            <w:tcW w:w="1868" w:type="dxa"/>
          </w:tcPr>
          <w:p w14:paraId="70702295" w14:textId="05E58E61" w:rsidR="00A63DF3" w:rsidRDefault="006B11CA">
            <w:pPr>
              <w:pStyle w:val="TableParagraph"/>
              <w:spacing w:before="164"/>
              <w:ind w:left="389"/>
              <w:rPr>
                <w:sz w:val="24"/>
                <w:lang w:val="en-IN"/>
              </w:rPr>
            </w:pPr>
            <w:r>
              <w:rPr>
                <w:sz w:val="24"/>
                <w:lang w:val="en-IN"/>
              </w:rPr>
              <w:t>26</w:t>
            </w:r>
          </w:p>
        </w:tc>
      </w:tr>
      <w:tr w:rsidR="00A63DF3" w14:paraId="5240AF64" w14:textId="77777777">
        <w:trPr>
          <w:trHeight w:val="545"/>
        </w:trPr>
        <w:tc>
          <w:tcPr>
            <w:tcW w:w="1776" w:type="dxa"/>
            <w:gridSpan w:val="2"/>
          </w:tcPr>
          <w:p w14:paraId="245DC6B2" w14:textId="77777777" w:rsidR="00A63DF3" w:rsidRDefault="00F9112E">
            <w:pPr>
              <w:pStyle w:val="TableParagraph"/>
              <w:spacing w:before="164"/>
              <w:ind w:left="93"/>
              <w:rPr>
                <w:sz w:val="24"/>
              </w:rPr>
            </w:pPr>
            <w:r>
              <w:rPr>
                <w:spacing w:val="-5"/>
                <w:sz w:val="24"/>
              </w:rPr>
              <w:t>5.3</w:t>
            </w:r>
          </w:p>
        </w:tc>
        <w:tc>
          <w:tcPr>
            <w:tcW w:w="5815" w:type="dxa"/>
            <w:gridSpan w:val="2"/>
          </w:tcPr>
          <w:p w14:paraId="3C9C703C" w14:textId="5A4DB129" w:rsidR="00A63DF3" w:rsidRDefault="00187C6A">
            <w:pPr>
              <w:pStyle w:val="TableParagraph"/>
              <w:spacing w:before="164"/>
              <w:ind w:left="638"/>
              <w:rPr>
                <w:sz w:val="24"/>
              </w:rPr>
            </w:pPr>
            <w:r>
              <w:rPr>
                <w:sz w:val="24"/>
              </w:rPr>
              <w:t>Use case</w:t>
            </w:r>
            <w:r w:rsidR="00F9112E">
              <w:rPr>
                <w:spacing w:val="-7"/>
                <w:sz w:val="24"/>
              </w:rPr>
              <w:t xml:space="preserve"> </w:t>
            </w:r>
            <w:r w:rsidR="00F9112E">
              <w:rPr>
                <w:spacing w:val="-2"/>
                <w:sz w:val="24"/>
              </w:rPr>
              <w:t>diagram</w:t>
            </w:r>
          </w:p>
        </w:tc>
        <w:tc>
          <w:tcPr>
            <w:tcW w:w="1868" w:type="dxa"/>
          </w:tcPr>
          <w:p w14:paraId="588A71E8" w14:textId="159BC112" w:rsidR="00A63DF3" w:rsidRDefault="006B11CA">
            <w:pPr>
              <w:pStyle w:val="TableParagraph"/>
              <w:spacing w:before="164"/>
              <w:ind w:left="389"/>
              <w:rPr>
                <w:sz w:val="24"/>
                <w:lang w:val="en-IN"/>
              </w:rPr>
            </w:pPr>
            <w:r>
              <w:rPr>
                <w:spacing w:val="-5"/>
                <w:sz w:val="24"/>
                <w:lang w:val="en-IN"/>
              </w:rPr>
              <w:t>27</w:t>
            </w:r>
          </w:p>
        </w:tc>
      </w:tr>
      <w:tr w:rsidR="00A63DF3" w14:paraId="2129701E" w14:textId="77777777">
        <w:trPr>
          <w:trHeight w:val="615"/>
        </w:trPr>
        <w:tc>
          <w:tcPr>
            <w:tcW w:w="1776" w:type="dxa"/>
            <w:gridSpan w:val="2"/>
          </w:tcPr>
          <w:p w14:paraId="16956E91" w14:textId="77777777" w:rsidR="00A63DF3" w:rsidRDefault="00F9112E">
            <w:pPr>
              <w:pStyle w:val="TableParagraph"/>
              <w:spacing w:before="166"/>
              <w:ind w:left="93"/>
              <w:rPr>
                <w:sz w:val="24"/>
              </w:rPr>
            </w:pPr>
            <w:r>
              <w:rPr>
                <w:spacing w:val="-5"/>
                <w:sz w:val="24"/>
              </w:rPr>
              <w:t>5.4</w:t>
            </w:r>
          </w:p>
        </w:tc>
        <w:tc>
          <w:tcPr>
            <w:tcW w:w="5815" w:type="dxa"/>
            <w:gridSpan w:val="2"/>
          </w:tcPr>
          <w:p w14:paraId="7DBF5EFA" w14:textId="77777777" w:rsidR="00A63DF3" w:rsidRDefault="00F9112E">
            <w:pPr>
              <w:pStyle w:val="TableParagraph"/>
              <w:spacing w:before="166"/>
              <w:ind w:left="638"/>
              <w:rPr>
                <w:sz w:val="24"/>
              </w:rPr>
            </w:pPr>
            <w:r>
              <w:rPr>
                <w:sz w:val="24"/>
              </w:rPr>
              <w:t>Activity</w:t>
            </w:r>
            <w:r>
              <w:rPr>
                <w:spacing w:val="-12"/>
                <w:sz w:val="24"/>
              </w:rPr>
              <w:t xml:space="preserve"> </w:t>
            </w:r>
            <w:r>
              <w:rPr>
                <w:spacing w:val="-2"/>
                <w:sz w:val="24"/>
              </w:rPr>
              <w:t>diagram</w:t>
            </w:r>
          </w:p>
        </w:tc>
        <w:tc>
          <w:tcPr>
            <w:tcW w:w="1868" w:type="dxa"/>
          </w:tcPr>
          <w:p w14:paraId="31ABA6C4" w14:textId="67D0F777" w:rsidR="00A63DF3" w:rsidRDefault="006B11CA">
            <w:pPr>
              <w:pStyle w:val="TableParagraph"/>
              <w:spacing w:before="166"/>
              <w:ind w:left="389"/>
              <w:rPr>
                <w:sz w:val="24"/>
                <w:lang w:val="en-IN"/>
              </w:rPr>
            </w:pPr>
            <w:r>
              <w:rPr>
                <w:spacing w:val="-5"/>
                <w:sz w:val="24"/>
                <w:lang w:val="en-IN"/>
              </w:rPr>
              <w:t>28</w:t>
            </w:r>
          </w:p>
        </w:tc>
      </w:tr>
      <w:tr w:rsidR="00A63DF3" w14:paraId="7BE24C5A" w14:textId="77777777">
        <w:trPr>
          <w:trHeight w:val="947"/>
        </w:trPr>
        <w:tc>
          <w:tcPr>
            <w:tcW w:w="1776" w:type="dxa"/>
            <w:gridSpan w:val="2"/>
          </w:tcPr>
          <w:p w14:paraId="1A3814D2" w14:textId="77777777" w:rsidR="00A63DF3" w:rsidRDefault="00F9112E">
            <w:pPr>
              <w:pStyle w:val="TableParagraph"/>
              <w:spacing w:before="166"/>
              <w:ind w:left="93"/>
              <w:rPr>
                <w:sz w:val="24"/>
                <w:lang w:val="en-IN"/>
              </w:rPr>
            </w:pPr>
            <w:r>
              <w:rPr>
                <w:sz w:val="24"/>
                <w:lang w:val="en-IN"/>
              </w:rPr>
              <w:t>8.1</w:t>
            </w:r>
          </w:p>
        </w:tc>
        <w:tc>
          <w:tcPr>
            <w:tcW w:w="5815" w:type="dxa"/>
            <w:gridSpan w:val="2"/>
          </w:tcPr>
          <w:p w14:paraId="7483790E" w14:textId="77777777" w:rsidR="00A63DF3" w:rsidRDefault="00F9112E">
            <w:pPr>
              <w:pStyle w:val="TableParagraph"/>
              <w:spacing w:before="166"/>
              <w:ind w:left="638"/>
              <w:rPr>
                <w:sz w:val="24"/>
                <w:lang w:val="en-IN"/>
              </w:rPr>
            </w:pPr>
            <w:r>
              <w:rPr>
                <w:sz w:val="24"/>
                <w:lang w:val="en-IN"/>
              </w:rPr>
              <w:t>Output images</w:t>
            </w:r>
          </w:p>
        </w:tc>
        <w:tc>
          <w:tcPr>
            <w:tcW w:w="1868" w:type="dxa"/>
          </w:tcPr>
          <w:p w14:paraId="596D93F1" w14:textId="68B0C60C" w:rsidR="006B11CA" w:rsidRDefault="006B11CA">
            <w:pPr>
              <w:pStyle w:val="TableParagraph"/>
              <w:spacing w:before="166"/>
              <w:ind w:left="375"/>
              <w:rPr>
                <w:sz w:val="24"/>
                <w:lang w:val="en-IN"/>
              </w:rPr>
            </w:pPr>
            <w:r>
              <w:rPr>
                <w:sz w:val="24"/>
                <w:lang w:val="en-IN"/>
              </w:rPr>
              <w:t>35</w:t>
            </w:r>
          </w:p>
          <w:p w14:paraId="72C7F3D6" w14:textId="0B7BC8F4" w:rsidR="00A63DF3" w:rsidRDefault="00A63DF3" w:rsidP="006B11CA">
            <w:pPr>
              <w:pStyle w:val="TableParagraph"/>
              <w:spacing w:before="166"/>
              <w:ind w:left="0"/>
              <w:rPr>
                <w:sz w:val="24"/>
                <w:lang w:val="en-IN"/>
              </w:rPr>
            </w:pPr>
          </w:p>
        </w:tc>
      </w:tr>
      <w:tr w:rsidR="00187C6A" w14:paraId="348D0414" w14:textId="77777777">
        <w:trPr>
          <w:gridBefore w:val="1"/>
          <w:gridAfter w:val="2"/>
          <w:wBefore w:w="39" w:type="dxa"/>
          <w:wAfter w:w="7353" w:type="dxa"/>
          <w:trHeight w:val="644"/>
        </w:trPr>
        <w:tc>
          <w:tcPr>
            <w:tcW w:w="2067" w:type="dxa"/>
            <w:gridSpan w:val="2"/>
          </w:tcPr>
          <w:p w14:paraId="33982363" w14:textId="77777777" w:rsidR="00187C6A" w:rsidRDefault="00187C6A">
            <w:pPr>
              <w:pStyle w:val="TableParagraph"/>
              <w:spacing w:before="0"/>
              <w:ind w:left="0"/>
              <w:rPr>
                <w:sz w:val="28"/>
              </w:rPr>
            </w:pPr>
          </w:p>
          <w:p w14:paraId="6E926F31" w14:textId="77777777" w:rsidR="00187C6A" w:rsidRDefault="00187C6A">
            <w:pPr>
              <w:pStyle w:val="TableParagraph"/>
              <w:spacing w:before="0"/>
              <w:ind w:left="0"/>
              <w:rPr>
                <w:sz w:val="28"/>
              </w:rPr>
            </w:pPr>
          </w:p>
        </w:tc>
      </w:tr>
    </w:tbl>
    <w:p w14:paraId="47D1DBC6" w14:textId="77777777" w:rsidR="00A63DF3" w:rsidRDefault="00A63DF3">
      <w:pPr>
        <w:spacing w:line="256" w:lineRule="exact"/>
        <w:rPr>
          <w:sz w:val="24"/>
        </w:rPr>
        <w:sectPr w:rsidR="00A63DF3" w:rsidSect="008B0381">
          <w:footerReference w:type="default" r:id="rId11"/>
          <w:pgSz w:w="12240" w:h="15840"/>
          <w:pgMar w:top="1460" w:right="1160" w:bottom="2200" w:left="1180" w:header="0" w:footer="2017" w:gutter="0"/>
          <w:cols w:space="720"/>
        </w:sectPr>
      </w:pPr>
    </w:p>
    <w:p w14:paraId="4AF972A5" w14:textId="77777777" w:rsidR="00A63DF3" w:rsidRDefault="00A63DF3">
      <w:pPr>
        <w:widowControl/>
        <w:autoSpaceDE/>
        <w:autoSpaceDN/>
        <w:rPr>
          <w:sz w:val="48"/>
          <w:szCs w:val="48"/>
        </w:rPr>
      </w:pPr>
      <w:bookmarkStart w:id="10" w:name="_TOC_250009"/>
      <w:bookmarkEnd w:id="10"/>
    </w:p>
    <w:p w14:paraId="4CD5B665" w14:textId="77777777" w:rsidR="00A63DF3" w:rsidRDefault="00F9112E">
      <w:pPr>
        <w:pStyle w:val="Heading1"/>
        <w:numPr>
          <w:ilvl w:val="0"/>
          <w:numId w:val="7"/>
        </w:numPr>
        <w:tabs>
          <w:tab w:val="left" w:pos="3889"/>
        </w:tabs>
        <w:spacing w:before="64"/>
        <w:ind w:left="4013" w:hanging="282"/>
        <w:jc w:val="left"/>
      </w:pPr>
      <w:r>
        <w:rPr>
          <w:spacing w:val="-2"/>
        </w:rPr>
        <w:t>INTRODUCTION</w:t>
      </w:r>
    </w:p>
    <w:p w14:paraId="3DC3313C" w14:textId="77777777" w:rsidR="00A63DF3" w:rsidRDefault="00A63DF3">
      <w:pPr>
        <w:pStyle w:val="BodyText"/>
        <w:spacing w:before="31"/>
        <w:rPr>
          <w:b/>
          <w:sz w:val="32"/>
        </w:rPr>
      </w:pPr>
    </w:p>
    <w:p w14:paraId="576A1E86" w14:textId="3947BDF0" w:rsidR="00A63DF3" w:rsidRPr="00F44CCC" w:rsidRDefault="00F9112E" w:rsidP="00F44CCC">
      <w:pPr>
        <w:pStyle w:val="Heading2"/>
        <w:numPr>
          <w:ilvl w:val="1"/>
          <w:numId w:val="7"/>
        </w:numPr>
        <w:tabs>
          <w:tab w:val="left" w:pos="677"/>
        </w:tabs>
        <w:ind w:left="677" w:hanging="427"/>
        <w:jc w:val="left"/>
      </w:pPr>
      <w:r>
        <w:rPr>
          <w:spacing w:val="-2"/>
        </w:rPr>
        <w:t>INTRODUCTION</w:t>
      </w:r>
      <w:r>
        <w:rPr>
          <w:spacing w:val="-9"/>
        </w:rPr>
        <w:t xml:space="preserve"> </w:t>
      </w:r>
      <w:r>
        <w:rPr>
          <w:spacing w:val="-2"/>
        </w:rPr>
        <w:t>AND</w:t>
      </w:r>
      <w:r>
        <w:rPr>
          <w:spacing w:val="-4"/>
        </w:rPr>
        <w:t xml:space="preserve"> </w:t>
      </w:r>
      <w:r>
        <w:rPr>
          <w:spacing w:val="-2"/>
        </w:rPr>
        <w:t>OBJECTIVES</w:t>
      </w:r>
    </w:p>
    <w:p w14:paraId="618B5036" w14:textId="77777777" w:rsidR="00A63DF3" w:rsidRDefault="00A63DF3" w:rsidP="00F44CCC">
      <w:pPr>
        <w:pStyle w:val="BodyText"/>
        <w:spacing w:before="151"/>
        <w:jc w:val="both"/>
      </w:pPr>
    </w:p>
    <w:p w14:paraId="026EC3C6" w14:textId="77777777" w:rsidR="004D1CB1" w:rsidRPr="004D1CB1" w:rsidRDefault="004D1CB1" w:rsidP="004D1CB1">
      <w:pPr>
        <w:widowControl/>
        <w:autoSpaceDE/>
        <w:autoSpaceDN/>
        <w:spacing w:before="100" w:beforeAutospacing="1" w:after="100" w:afterAutospacing="1"/>
        <w:rPr>
          <w:sz w:val="24"/>
          <w:szCs w:val="24"/>
          <w:lang w:val="en-IN" w:eastAsia="en-IN"/>
        </w:rPr>
      </w:pPr>
      <w:r w:rsidRPr="004D1CB1">
        <w:rPr>
          <w:sz w:val="24"/>
          <w:szCs w:val="24"/>
          <w:lang w:val="en-IN" w:eastAsia="en-IN"/>
        </w:rPr>
        <w:t>Regular attendance in educational institutions is a key factor influencing student success, academic performance, and overall engagement. Traditional methods of attendance tracking, such as calling out roll numbers or paper sign-ins, are becoming increasingly impractical. These methods are time-consuming, disruptive to classroom activities, and prone to errors and fraud. As educational institutions strive for efficiency and accuracy, there is a growing need for a modern, automated solution to manage attendance.</w:t>
      </w:r>
    </w:p>
    <w:p w14:paraId="6E593AE6" w14:textId="77777777" w:rsidR="004D1CB1" w:rsidRPr="004D1CB1" w:rsidRDefault="004D1CB1" w:rsidP="004D1CB1">
      <w:pPr>
        <w:widowControl/>
        <w:autoSpaceDE/>
        <w:autoSpaceDN/>
        <w:spacing w:before="100" w:beforeAutospacing="1" w:after="100" w:afterAutospacing="1"/>
        <w:rPr>
          <w:sz w:val="24"/>
          <w:szCs w:val="24"/>
          <w:lang w:val="en-IN" w:eastAsia="en-IN"/>
        </w:rPr>
      </w:pPr>
      <w:r w:rsidRPr="004D1CB1">
        <w:rPr>
          <w:sz w:val="24"/>
          <w:szCs w:val="24"/>
          <w:lang w:val="en-IN" w:eastAsia="en-IN"/>
        </w:rPr>
        <w:t xml:space="preserve">Facial recognition technology has emerged as a cutting-edge solution to these challenges. It involves capturing and </w:t>
      </w:r>
      <w:proofErr w:type="spellStart"/>
      <w:r w:rsidRPr="004D1CB1">
        <w:rPr>
          <w:sz w:val="24"/>
          <w:szCs w:val="24"/>
          <w:lang w:val="en-IN" w:eastAsia="en-IN"/>
        </w:rPr>
        <w:t>analyzing</w:t>
      </w:r>
      <w:proofErr w:type="spellEnd"/>
      <w:r w:rsidRPr="004D1CB1">
        <w:rPr>
          <w:sz w:val="24"/>
          <w:szCs w:val="24"/>
          <w:lang w:val="en-IN" w:eastAsia="en-IN"/>
        </w:rPr>
        <w:t xml:space="preserve"> an individual’s facial features to create a unique digital representation known as a faceprint. This technology is widely used in security and authentication systems due to its high accuracy and non-intrusive nature.</w:t>
      </w:r>
    </w:p>
    <w:p w14:paraId="70357DB1" w14:textId="77777777" w:rsidR="004D1CB1" w:rsidRPr="004D1CB1" w:rsidRDefault="004D1CB1" w:rsidP="004D1CB1">
      <w:pPr>
        <w:widowControl/>
        <w:autoSpaceDE/>
        <w:autoSpaceDN/>
        <w:spacing w:before="100" w:beforeAutospacing="1" w:after="100" w:afterAutospacing="1"/>
        <w:rPr>
          <w:sz w:val="24"/>
          <w:szCs w:val="24"/>
          <w:lang w:val="en-IN" w:eastAsia="en-IN"/>
        </w:rPr>
      </w:pPr>
      <w:r w:rsidRPr="004D1CB1">
        <w:rPr>
          <w:sz w:val="24"/>
          <w:szCs w:val="24"/>
          <w:lang w:val="en-IN" w:eastAsia="en-IN"/>
        </w:rPr>
        <w:t xml:space="preserve">This project, the Smart Attendance System for Students, harnesses the capabilities of facial recognition technology to automate and streamline the attendance tracking process. The system uses a camera or webcam to capture real-time images of students' faces. These images are </w:t>
      </w:r>
      <w:proofErr w:type="spellStart"/>
      <w:r w:rsidRPr="004D1CB1">
        <w:rPr>
          <w:sz w:val="24"/>
          <w:szCs w:val="24"/>
          <w:lang w:val="en-IN" w:eastAsia="en-IN"/>
        </w:rPr>
        <w:t>analyzed</w:t>
      </w:r>
      <w:proofErr w:type="spellEnd"/>
      <w:r w:rsidRPr="004D1CB1">
        <w:rPr>
          <w:sz w:val="24"/>
          <w:szCs w:val="24"/>
          <w:lang w:val="en-IN" w:eastAsia="en-IN"/>
        </w:rPr>
        <w:t xml:space="preserve"> to extract distinctive facial features, which are then matched against a pre-existing database of registered students. Upon successful identification, the system automatically marks the student’s attendance.</w:t>
      </w:r>
    </w:p>
    <w:p w14:paraId="4F23F50C" w14:textId="77777777" w:rsidR="004D1CB1" w:rsidRPr="004D1CB1" w:rsidRDefault="004D1CB1" w:rsidP="004D1CB1">
      <w:pPr>
        <w:widowControl/>
        <w:autoSpaceDE/>
        <w:autoSpaceDN/>
        <w:spacing w:before="100" w:beforeAutospacing="1" w:after="100" w:afterAutospacing="1"/>
        <w:rPr>
          <w:sz w:val="24"/>
          <w:szCs w:val="24"/>
          <w:lang w:val="en-IN" w:eastAsia="en-IN"/>
        </w:rPr>
      </w:pPr>
      <w:r w:rsidRPr="004D1CB1">
        <w:rPr>
          <w:sz w:val="24"/>
          <w:szCs w:val="24"/>
          <w:lang w:val="en-IN" w:eastAsia="en-IN"/>
        </w:rPr>
        <w:t>The Smart Attendance System is designed to be user-friendly and efficient, providing a seamless interface for teachers to manage student attendance. The system sends detailed attendance records to faculty members in Excel format, facilitating easy access and management of attendance data. This automation reduces the manual effort required and minimizes the chances of errors, ensuring a more accurate and reliable attendance system.</w:t>
      </w:r>
    </w:p>
    <w:p w14:paraId="317CB00B" w14:textId="77777777" w:rsidR="004D1CB1" w:rsidRPr="004D1CB1" w:rsidRDefault="004D1CB1" w:rsidP="004D1CB1">
      <w:pPr>
        <w:widowControl/>
        <w:autoSpaceDE/>
        <w:autoSpaceDN/>
        <w:spacing w:before="100" w:beforeAutospacing="1" w:after="100" w:afterAutospacing="1"/>
        <w:rPr>
          <w:sz w:val="24"/>
          <w:szCs w:val="24"/>
          <w:lang w:val="en-IN" w:eastAsia="en-IN"/>
        </w:rPr>
      </w:pPr>
      <w:r w:rsidRPr="004D1CB1">
        <w:rPr>
          <w:sz w:val="24"/>
          <w:szCs w:val="24"/>
          <w:lang w:val="en-IN" w:eastAsia="en-IN"/>
        </w:rPr>
        <w:t xml:space="preserve">The development of this system involves the use of Python and several powerful libraries, including OpenCV for computer vision tasks, </w:t>
      </w:r>
      <w:proofErr w:type="spellStart"/>
      <w:r w:rsidRPr="004D1CB1">
        <w:rPr>
          <w:sz w:val="24"/>
          <w:szCs w:val="24"/>
          <w:lang w:val="en-IN" w:eastAsia="en-IN"/>
        </w:rPr>
        <w:t>Dlib</w:t>
      </w:r>
      <w:proofErr w:type="spellEnd"/>
      <w:r w:rsidRPr="004D1CB1">
        <w:rPr>
          <w:sz w:val="24"/>
          <w:szCs w:val="24"/>
          <w:lang w:val="en-IN" w:eastAsia="en-IN"/>
        </w:rPr>
        <w:t xml:space="preserve"> for facial landmark detection, and </w:t>
      </w:r>
      <w:proofErr w:type="spellStart"/>
      <w:r w:rsidRPr="004D1CB1">
        <w:rPr>
          <w:sz w:val="24"/>
          <w:szCs w:val="24"/>
          <w:lang w:val="en-IN" w:eastAsia="en-IN"/>
        </w:rPr>
        <w:t>face_recognition</w:t>
      </w:r>
      <w:proofErr w:type="spellEnd"/>
      <w:r w:rsidRPr="004D1CB1">
        <w:rPr>
          <w:sz w:val="24"/>
          <w:szCs w:val="24"/>
          <w:lang w:val="en-IN" w:eastAsia="en-IN"/>
        </w:rPr>
        <w:t xml:space="preserve"> for matching faceprints. The integration of these technologies ensures robust performance and high accuracy in face detection and recognition.</w:t>
      </w:r>
    </w:p>
    <w:p w14:paraId="177A51F1" w14:textId="77777777" w:rsidR="004D1CB1" w:rsidRPr="004D1CB1" w:rsidRDefault="004D1CB1" w:rsidP="004D1CB1">
      <w:pPr>
        <w:widowControl/>
        <w:autoSpaceDE/>
        <w:autoSpaceDN/>
        <w:spacing w:before="100" w:beforeAutospacing="1" w:after="100" w:afterAutospacing="1"/>
        <w:rPr>
          <w:sz w:val="24"/>
          <w:szCs w:val="24"/>
          <w:lang w:val="en-IN" w:eastAsia="en-IN"/>
        </w:rPr>
      </w:pPr>
      <w:r w:rsidRPr="004D1CB1">
        <w:rPr>
          <w:sz w:val="24"/>
          <w:szCs w:val="24"/>
          <w:lang w:val="en-IN" w:eastAsia="en-IN"/>
        </w:rPr>
        <w:t>By implementing the Smart Attendance System, educational institutions can significantly improve the efficiency of their attendance tracking processes. The system not only saves time but also enhances the accuracy and reliability of attendance records. This contributes to better academic outcomes by ensuring that attendance data is accurately captured and managed, allowing educators to focus more on teaching and less on administrative tasks.</w:t>
      </w:r>
    </w:p>
    <w:p w14:paraId="4AA64A04" w14:textId="77777777" w:rsidR="004D1CB1" w:rsidRPr="004D1CB1" w:rsidRDefault="004D1CB1" w:rsidP="004D1CB1">
      <w:pPr>
        <w:widowControl/>
        <w:autoSpaceDE/>
        <w:autoSpaceDN/>
        <w:spacing w:before="100" w:beforeAutospacing="1" w:after="100" w:afterAutospacing="1"/>
        <w:rPr>
          <w:sz w:val="24"/>
          <w:szCs w:val="24"/>
          <w:lang w:val="en-IN" w:eastAsia="en-IN"/>
        </w:rPr>
      </w:pPr>
      <w:r w:rsidRPr="004D1CB1">
        <w:rPr>
          <w:sz w:val="24"/>
          <w:szCs w:val="24"/>
          <w:lang w:val="en-IN" w:eastAsia="en-IN"/>
        </w:rPr>
        <w:t xml:space="preserve">In conclusion, the Smart Attendance System for Students offers a modern, efficient, and reliable solution for attendance management in educational institutions. By leveraging advanced facial </w:t>
      </w:r>
      <w:r w:rsidRPr="004D1CB1">
        <w:rPr>
          <w:sz w:val="24"/>
          <w:szCs w:val="24"/>
          <w:lang w:val="en-IN" w:eastAsia="en-IN"/>
        </w:rPr>
        <w:lastRenderedPageBreak/>
        <w:t>recognition technology, the system addresses the shortcomings of traditional attendance methods, providing a valuable tool for enhancing academic performance and institutional efficiency.</w:t>
      </w:r>
    </w:p>
    <w:p w14:paraId="593EF155" w14:textId="77777777" w:rsidR="00F44CCC" w:rsidRDefault="00F44CCC" w:rsidP="00F44CCC">
      <w:pPr>
        <w:pStyle w:val="BodyText"/>
        <w:spacing w:before="151"/>
        <w:jc w:val="both"/>
      </w:pPr>
    </w:p>
    <w:p w14:paraId="38910DF8" w14:textId="77777777" w:rsidR="00A63DF3" w:rsidRDefault="00F9112E">
      <w:pPr>
        <w:pStyle w:val="Heading2"/>
        <w:numPr>
          <w:ilvl w:val="1"/>
          <w:numId w:val="7"/>
        </w:numPr>
        <w:tabs>
          <w:tab w:val="left" w:pos="677"/>
        </w:tabs>
        <w:ind w:left="677" w:hanging="427"/>
        <w:jc w:val="left"/>
      </w:pPr>
      <w:bookmarkStart w:id="11" w:name="1.2_PURPOSE_OF_THE_PROJECT"/>
      <w:bookmarkStart w:id="12" w:name="_bookmark0"/>
      <w:bookmarkEnd w:id="11"/>
      <w:bookmarkEnd w:id="12"/>
      <w:r>
        <w:t>PURPOSE</w:t>
      </w:r>
      <w:r>
        <w:rPr>
          <w:spacing w:val="-8"/>
        </w:rPr>
        <w:t xml:space="preserve"> </w:t>
      </w:r>
      <w:r>
        <w:t>OF</w:t>
      </w:r>
      <w:r>
        <w:rPr>
          <w:spacing w:val="-8"/>
        </w:rPr>
        <w:t xml:space="preserve"> </w:t>
      </w:r>
      <w:r>
        <w:t>THE</w:t>
      </w:r>
      <w:r>
        <w:rPr>
          <w:spacing w:val="-8"/>
        </w:rPr>
        <w:t xml:space="preserve"> </w:t>
      </w:r>
      <w:r>
        <w:rPr>
          <w:spacing w:val="-2"/>
        </w:rPr>
        <w:t>PROJECT</w:t>
      </w:r>
    </w:p>
    <w:p w14:paraId="2FD1C194" w14:textId="77777777" w:rsidR="00A63DF3" w:rsidRDefault="00A63DF3">
      <w:pPr>
        <w:pStyle w:val="Heading2"/>
        <w:tabs>
          <w:tab w:val="left" w:pos="677"/>
        </w:tabs>
        <w:ind w:left="250"/>
      </w:pPr>
    </w:p>
    <w:p w14:paraId="0B3F213D" w14:textId="77777777" w:rsidR="004D1CB1" w:rsidRDefault="004D1CB1" w:rsidP="004D1CB1">
      <w:pPr>
        <w:pStyle w:val="NormalWeb"/>
        <w:rPr>
          <w:lang w:val="en-IN" w:eastAsia="en-IN"/>
        </w:rPr>
      </w:pPr>
      <w:r>
        <w:t>The primary purpose of this project, the Smart Attendance System for Students using Facial Recognition Technology, is to revolutionize the way educational institutions manage and track student attendance. By leveraging advanced facial recognition technology, this system aims to address the numerous challenges associated with traditional attendance methods and provide a more efficient, accurate, and reliable solution. The detailed purposes of the project are outlined below:</w:t>
      </w:r>
    </w:p>
    <w:p w14:paraId="0FEAE306" w14:textId="77777777" w:rsidR="004D1CB1" w:rsidRDefault="004D1CB1" w:rsidP="004D1CB1">
      <w:pPr>
        <w:pStyle w:val="Heading3"/>
        <w:ind w:left="0"/>
      </w:pPr>
      <w:r>
        <w:t xml:space="preserve">1. </w:t>
      </w:r>
      <w:r>
        <w:rPr>
          <w:rStyle w:val="Strong"/>
          <w:b/>
          <w:bCs/>
        </w:rPr>
        <w:t>Enhancing Accuracy and Reducing Errors</w:t>
      </w:r>
    </w:p>
    <w:p w14:paraId="41142A0E" w14:textId="77777777" w:rsidR="004D1CB1" w:rsidRDefault="004D1CB1" w:rsidP="004D1CB1">
      <w:pPr>
        <w:pStyle w:val="NormalWeb"/>
      </w:pPr>
      <w:r>
        <w:t>Traditional attendance methods, such as roll calls and paper sign-ins, are prone to human errors, including incorrect entries, missed students, and even fraudulent sign-ins. The facial recognition system automates the attendance process, significantly reducing the potential for errors. By accurately capturing and analyzing facial features, the system ensures that attendance records are precise and reliable.</w:t>
      </w:r>
    </w:p>
    <w:p w14:paraId="3D9E42DD" w14:textId="77777777" w:rsidR="004D1CB1" w:rsidRDefault="004D1CB1" w:rsidP="004D1CB1">
      <w:pPr>
        <w:pStyle w:val="Heading3"/>
        <w:ind w:left="0"/>
      </w:pPr>
      <w:r>
        <w:t xml:space="preserve">2. </w:t>
      </w:r>
      <w:r>
        <w:rPr>
          <w:rStyle w:val="Strong"/>
          <w:b/>
          <w:bCs/>
        </w:rPr>
        <w:t>Improving Efficiency and Saving Time</w:t>
      </w:r>
    </w:p>
    <w:p w14:paraId="7B77E1B6" w14:textId="77777777" w:rsidR="004D1CB1" w:rsidRDefault="004D1CB1" w:rsidP="004D1CB1">
      <w:pPr>
        <w:pStyle w:val="NormalWeb"/>
      </w:pPr>
      <w:r>
        <w:t>Manually marking attendance can be time-consuming, especially in large classrooms. This process not only takes up valuable teaching time but also disrupts the flow of classroom activities. The Smart Attendance System automates this process, allowing for real-time attendance marking without interrupting the class. This efficiency allows educators to dedicate more time to teaching and interacting with students.</w:t>
      </w:r>
    </w:p>
    <w:p w14:paraId="411B039F" w14:textId="77777777" w:rsidR="004D1CB1" w:rsidRDefault="004D1CB1" w:rsidP="004D1CB1">
      <w:pPr>
        <w:pStyle w:val="Heading3"/>
        <w:ind w:left="0"/>
      </w:pPr>
      <w:r>
        <w:t xml:space="preserve">3. </w:t>
      </w:r>
      <w:r>
        <w:rPr>
          <w:rStyle w:val="Strong"/>
          <w:b/>
          <w:bCs/>
        </w:rPr>
        <w:t>Enhancing Data Management and Accessibility</w:t>
      </w:r>
    </w:p>
    <w:p w14:paraId="4466B205" w14:textId="77777777" w:rsidR="004D1CB1" w:rsidRDefault="004D1CB1" w:rsidP="004D1CB1">
      <w:pPr>
        <w:pStyle w:val="NormalWeb"/>
      </w:pPr>
      <w:r>
        <w:t>Keeping track of paper-based attendance records can be cumbersome and inefficient. The automated system generates digital attendance records, which are easily compiled and stored in an organized manner. These records are then sent to faculty members in Excel format, ensuring easy access, retrieval, and management of attendance data. This digital approach also facilitates quick and accurate reporting and analysis.</w:t>
      </w:r>
    </w:p>
    <w:p w14:paraId="32C839B1" w14:textId="77777777" w:rsidR="004D1CB1" w:rsidRDefault="004D1CB1" w:rsidP="004D1CB1">
      <w:pPr>
        <w:pStyle w:val="Heading3"/>
        <w:ind w:left="0"/>
      </w:pPr>
      <w:r>
        <w:t xml:space="preserve">4. </w:t>
      </w:r>
      <w:r>
        <w:rPr>
          <w:rStyle w:val="Strong"/>
          <w:b/>
          <w:bCs/>
        </w:rPr>
        <w:t>Ensuring Security and Preventing Fraud</w:t>
      </w:r>
    </w:p>
    <w:p w14:paraId="465A06E7" w14:textId="77777777" w:rsidR="004D1CB1" w:rsidRDefault="004D1CB1" w:rsidP="004D1CB1">
      <w:pPr>
        <w:pStyle w:val="NormalWeb"/>
      </w:pPr>
      <w:r>
        <w:t>Manual attendance systems are susceptible to fraud, such as proxy attendance, where one student signs in for another. The facial recognition system enhances security by ensuring that only the actual student can be marked as present. The system’s ability to accurately identify students based on their unique facial features eliminates the possibility of proxy attendance, thereby maintaining the integrity of attendance records.</w:t>
      </w:r>
    </w:p>
    <w:p w14:paraId="06C7B053" w14:textId="77777777" w:rsidR="004D1CB1" w:rsidRDefault="004D1CB1" w:rsidP="004D1CB1">
      <w:pPr>
        <w:pStyle w:val="Heading3"/>
        <w:ind w:left="0"/>
      </w:pPr>
      <w:r>
        <w:t xml:space="preserve">5. </w:t>
      </w:r>
      <w:r>
        <w:rPr>
          <w:rStyle w:val="Strong"/>
          <w:b/>
          <w:bCs/>
        </w:rPr>
        <w:t>Promoting Regular Attendance</w:t>
      </w:r>
    </w:p>
    <w:p w14:paraId="35C422EA" w14:textId="77777777" w:rsidR="004D1CB1" w:rsidRDefault="004D1CB1" w:rsidP="004D1CB1">
      <w:pPr>
        <w:pStyle w:val="NormalWeb"/>
      </w:pPr>
      <w:r>
        <w:lastRenderedPageBreak/>
        <w:t>Regular attendance is crucial for academic success and overall student engagement. By making the attendance process more efficient and accurate, the system encourages students to attend classes regularly. Faculty can easily monitor attendance patterns and identify students with frequent absences, allowing for timely intervention and support to improve their academic performance.</w:t>
      </w:r>
    </w:p>
    <w:p w14:paraId="407C3EC7" w14:textId="77777777" w:rsidR="004D1CB1" w:rsidRDefault="004D1CB1" w:rsidP="004D1CB1">
      <w:pPr>
        <w:pStyle w:val="Heading3"/>
        <w:ind w:left="0"/>
      </w:pPr>
      <w:r>
        <w:t xml:space="preserve">6. </w:t>
      </w:r>
      <w:r>
        <w:rPr>
          <w:rStyle w:val="Strong"/>
          <w:b/>
          <w:bCs/>
        </w:rPr>
        <w:t>Scalability and Adaptability</w:t>
      </w:r>
    </w:p>
    <w:p w14:paraId="798134FA" w14:textId="77777777" w:rsidR="004D1CB1" w:rsidRDefault="004D1CB1" w:rsidP="004D1CB1">
      <w:pPr>
        <w:pStyle w:val="NormalWeb"/>
      </w:pPr>
      <w:r>
        <w:t>The Smart Attendance System is designed to be scalable, accommodating a growing number of students without compromising performance. The system can be easily adapted to various educational settings, from small classrooms to large lecture halls, ensuring that it meets the needs of different institutions. Its compatibility with various hardware and software environments further enhances its adaptability.</w:t>
      </w:r>
    </w:p>
    <w:p w14:paraId="6CDA4F1B" w14:textId="77777777" w:rsidR="004D1CB1" w:rsidRDefault="004D1CB1" w:rsidP="004D1CB1">
      <w:pPr>
        <w:pStyle w:val="Heading3"/>
        <w:ind w:left="0"/>
      </w:pPr>
      <w:r>
        <w:t xml:space="preserve">7. </w:t>
      </w:r>
      <w:r>
        <w:rPr>
          <w:rStyle w:val="Strong"/>
          <w:b/>
          <w:bCs/>
        </w:rPr>
        <w:t>Enhancing User Experience</w:t>
      </w:r>
    </w:p>
    <w:p w14:paraId="0E19BB6B" w14:textId="77777777" w:rsidR="004D1CB1" w:rsidRDefault="004D1CB1" w:rsidP="004D1CB1">
      <w:pPr>
        <w:pStyle w:val="NormalWeb"/>
      </w:pPr>
      <w:r>
        <w:t>The system offers a user-friendly interface for both students and faculty. Students can easily enroll by uploading their facial images, and faculty can effortlessly mark attendance and generate reports through the intuitive interface. This ease of use ensures a positive experience for all users, encouraging widespread adoption of the system.</w:t>
      </w:r>
    </w:p>
    <w:p w14:paraId="0C37AE0C" w14:textId="77777777" w:rsidR="004D1CB1" w:rsidRDefault="004D1CB1" w:rsidP="004D1CB1">
      <w:pPr>
        <w:pStyle w:val="Heading3"/>
        <w:ind w:left="0"/>
      </w:pPr>
      <w:r>
        <w:t xml:space="preserve">8. </w:t>
      </w:r>
      <w:r>
        <w:rPr>
          <w:rStyle w:val="Strong"/>
          <w:b/>
          <w:bCs/>
        </w:rPr>
        <w:t>Supporting Data Analysis and Insights</w:t>
      </w:r>
    </w:p>
    <w:p w14:paraId="4F1CC259" w14:textId="77777777" w:rsidR="004D1CB1" w:rsidRDefault="004D1CB1" w:rsidP="004D1CB1">
      <w:pPr>
        <w:pStyle w:val="NormalWeb"/>
      </w:pPr>
      <w:r>
        <w:t>The system’s ability to generate comprehensive attendance records enables educational institutions to analyze attendance data effectively. By identifying trends and patterns, institutions can gain valuable insights into student behavior and engagement. This data-driven approach allows for informed decision-making and the implementation of strategies to enhance student attendance and academic performance.</w:t>
      </w:r>
    </w:p>
    <w:p w14:paraId="1D58AED2" w14:textId="77777777" w:rsidR="004D1CB1" w:rsidRDefault="004D1CB1" w:rsidP="004D1CB1">
      <w:pPr>
        <w:pStyle w:val="Heading3"/>
        <w:ind w:left="0"/>
      </w:pPr>
      <w:r>
        <w:t xml:space="preserve">9. </w:t>
      </w:r>
      <w:r>
        <w:rPr>
          <w:rStyle w:val="Strong"/>
          <w:b/>
          <w:bCs/>
        </w:rPr>
        <w:t>Minimizing Administrative Burden</w:t>
      </w:r>
    </w:p>
    <w:p w14:paraId="6E3763A3" w14:textId="77777777" w:rsidR="004D1CB1" w:rsidRDefault="004D1CB1" w:rsidP="004D1CB1">
      <w:pPr>
        <w:pStyle w:val="NormalWeb"/>
      </w:pPr>
      <w:r>
        <w:t>The automated attendance system reduces the administrative burden on faculty and staff, who often spend significant time managing attendance records manually. By streamlining the attendance process, the system allows educators to focus more on their core responsibilities of teaching and mentoring students.</w:t>
      </w:r>
    </w:p>
    <w:p w14:paraId="5DF64AA4" w14:textId="77777777" w:rsidR="004D1CB1" w:rsidRDefault="004D1CB1" w:rsidP="004D1CB1">
      <w:pPr>
        <w:pStyle w:val="Heading3"/>
        <w:ind w:left="0"/>
      </w:pPr>
      <w:r>
        <w:t xml:space="preserve">10. </w:t>
      </w:r>
      <w:r>
        <w:rPr>
          <w:rStyle w:val="Strong"/>
          <w:b/>
          <w:bCs/>
        </w:rPr>
        <w:t>Promoting Technological Integration in Education</w:t>
      </w:r>
    </w:p>
    <w:p w14:paraId="4C9A5B1B" w14:textId="77777777" w:rsidR="004D1CB1" w:rsidRDefault="004D1CB1" w:rsidP="004D1CB1">
      <w:pPr>
        <w:pStyle w:val="NormalWeb"/>
      </w:pPr>
      <w:r>
        <w:t>The project aims to promote the integration of advanced technologies in educational institutions. By adopting facial recognition technology for attendance management, institutions can demonstrate their commitment to innovation and modernize their administrative processes.</w:t>
      </w:r>
    </w:p>
    <w:p w14:paraId="635D8849" w14:textId="7BABDCB6" w:rsidR="00A63DF3" w:rsidRDefault="00A63DF3" w:rsidP="00F44CCC">
      <w:pPr>
        <w:pStyle w:val="BodyText"/>
        <w:spacing w:line="360" w:lineRule="auto"/>
        <w:jc w:val="both"/>
      </w:pPr>
    </w:p>
    <w:p w14:paraId="54C2D6D4" w14:textId="77777777" w:rsidR="00A63DF3" w:rsidRDefault="00A63DF3" w:rsidP="00487559">
      <w:pPr>
        <w:pStyle w:val="BodyText"/>
        <w:spacing w:line="360" w:lineRule="auto"/>
        <w:jc w:val="both"/>
        <w:rPr>
          <w:color w:val="0D0D0D"/>
          <w:shd w:val="clear" w:color="auto" w:fill="FFFFFF"/>
        </w:rPr>
        <w:sectPr w:rsidR="00A63DF3" w:rsidSect="008B0381">
          <w:footerReference w:type="default" r:id="rId12"/>
          <w:pgSz w:w="12240" w:h="15840"/>
          <w:pgMar w:top="1060" w:right="1160" w:bottom="1640" w:left="1180" w:header="0" w:footer="1447" w:gutter="0"/>
          <w:cols w:space="720"/>
        </w:sectPr>
      </w:pPr>
    </w:p>
    <w:p w14:paraId="51B8726F" w14:textId="77777777" w:rsidR="00A63DF3" w:rsidRDefault="00F9112E">
      <w:pPr>
        <w:pStyle w:val="Heading2"/>
        <w:numPr>
          <w:ilvl w:val="1"/>
          <w:numId w:val="7"/>
        </w:numPr>
        <w:tabs>
          <w:tab w:val="left" w:pos="677"/>
        </w:tabs>
        <w:spacing w:before="63"/>
        <w:ind w:left="677" w:hanging="427"/>
        <w:jc w:val="left"/>
        <w:rPr>
          <w:spacing w:val="-2"/>
        </w:rPr>
      </w:pPr>
      <w:bookmarkStart w:id="13" w:name="1.3_EXISTING_SYSTEM_AND_DISADVANTAGES"/>
      <w:bookmarkEnd w:id="13"/>
      <w:r>
        <w:lastRenderedPageBreak/>
        <w:t>EXISTING</w:t>
      </w:r>
      <w:r>
        <w:rPr>
          <w:spacing w:val="-16"/>
        </w:rPr>
        <w:t xml:space="preserve"> </w:t>
      </w:r>
      <w:r>
        <w:t>SYSTEM</w:t>
      </w:r>
      <w:r>
        <w:rPr>
          <w:spacing w:val="-7"/>
        </w:rPr>
        <w:t xml:space="preserve"> </w:t>
      </w:r>
      <w:r>
        <w:t>AND</w:t>
      </w:r>
      <w:r>
        <w:rPr>
          <w:spacing w:val="-17"/>
        </w:rPr>
        <w:t xml:space="preserve"> </w:t>
      </w:r>
      <w:r>
        <w:rPr>
          <w:spacing w:val="-2"/>
        </w:rPr>
        <w:t>DISADVANTAGES</w:t>
      </w:r>
    </w:p>
    <w:p w14:paraId="6B195FF4" w14:textId="77777777" w:rsidR="00487559" w:rsidRPr="00487559" w:rsidRDefault="00487559" w:rsidP="00487559"/>
    <w:p w14:paraId="345AD800" w14:textId="77777777" w:rsidR="00487559" w:rsidRPr="00487559" w:rsidRDefault="00487559" w:rsidP="00487559"/>
    <w:p w14:paraId="76964654" w14:textId="77777777" w:rsidR="00487559" w:rsidRPr="004D1CB1" w:rsidRDefault="00487559" w:rsidP="00487559">
      <w:pPr>
        <w:spacing w:line="360" w:lineRule="auto"/>
        <w:jc w:val="both"/>
        <w:rPr>
          <w:sz w:val="24"/>
          <w:szCs w:val="24"/>
          <w:lang w:val="en-IN"/>
        </w:rPr>
      </w:pPr>
      <w:r w:rsidRPr="004D1CB1">
        <w:rPr>
          <w:sz w:val="24"/>
          <w:szCs w:val="24"/>
          <w:lang w:val="en-IN"/>
        </w:rPr>
        <w:t>The existing system in many educational institutions and corporate campuses typically relies on traditional food ordering mechanisms, often characterized by manual order taking, static menus, and limited customization options. These systems may involve long queues, inefficient order placement processes, and a lack of real-time order tracking capabilities. Communication between customers and canteen staff can be cumbersome, leading to potential errors and customer dissatisfaction. Additionally, manual inventory management practices may result in inaccuracies and inefficiencies, leading to stockouts or wastage of resources.</w:t>
      </w:r>
    </w:p>
    <w:p w14:paraId="38A417D6" w14:textId="52654EBC" w:rsidR="00487559" w:rsidRPr="004D1CB1" w:rsidRDefault="00FD6640" w:rsidP="00487559">
      <w:pPr>
        <w:spacing w:line="360" w:lineRule="auto"/>
        <w:jc w:val="both"/>
        <w:rPr>
          <w:sz w:val="24"/>
          <w:szCs w:val="24"/>
          <w:lang w:val="en-IN"/>
        </w:rPr>
      </w:pPr>
      <w:r w:rsidRPr="004D1CB1">
        <w:rPr>
          <w:sz w:val="24"/>
          <w:szCs w:val="24"/>
          <w:lang w:val="en-IN"/>
        </w:rPr>
        <w:t>moles</w:t>
      </w:r>
    </w:p>
    <w:p w14:paraId="7E14F248" w14:textId="77777777" w:rsidR="00487559" w:rsidRPr="004D1CB1" w:rsidRDefault="00487559" w:rsidP="00487559">
      <w:pPr>
        <w:spacing w:line="360" w:lineRule="auto"/>
        <w:jc w:val="both"/>
        <w:rPr>
          <w:b/>
          <w:bCs/>
          <w:sz w:val="24"/>
          <w:szCs w:val="24"/>
          <w:lang w:val="en-IN"/>
        </w:rPr>
      </w:pPr>
      <w:r w:rsidRPr="004D1CB1">
        <w:rPr>
          <w:b/>
          <w:bCs/>
          <w:sz w:val="24"/>
          <w:szCs w:val="24"/>
          <w:lang w:val="en-IN"/>
        </w:rPr>
        <w:t>Disadvantages:</w:t>
      </w:r>
    </w:p>
    <w:p w14:paraId="049FB869" w14:textId="77777777" w:rsidR="00487559" w:rsidRPr="004D1CB1" w:rsidRDefault="00487559" w:rsidP="00487559">
      <w:pPr>
        <w:widowControl/>
        <w:numPr>
          <w:ilvl w:val="0"/>
          <w:numId w:val="29"/>
        </w:numPr>
        <w:autoSpaceDE/>
        <w:autoSpaceDN/>
        <w:spacing w:line="360" w:lineRule="auto"/>
        <w:jc w:val="both"/>
        <w:rPr>
          <w:sz w:val="24"/>
          <w:szCs w:val="24"/>
          <w:lang w:val="en-IN"/>
        </w:rPr>
      </w:pPr>
      <w:r w:rsidRPr="004D1CB1">
        <w:rPr>
          <w:sz w:val="24"/>
          <w:szCs w:val="24"/>
          <w:lang w:val="en-IN"/>
        </w:rPr>
        <w:t>Inefficient Order Placement: Manual order taking processes can lead to long wait times and potential errors in order processing.</w:t>
      </w:r>
    </w:p>
    <w:p w14:paraId="7E72382E" w14:textId="77777777" w:rsidR="00487559" w:rsidRPr="004D1CB1" w:rsidRDefault="00487559" w:rsidP="00487559">
      <w:pPr>
        <w:widowControl/>
        <w:numPr>
          <w:ilvl w:val="0"/>
          <w:numId w:val="29"/>
        </w:numPr>
        <w:autoSpaceDE/>
        <w:autoSpaceDN/>
        <w:spacing w:line="360" w:lineRule="auto"/>
        <w:jc w:val="both"/>
        <w:rPr>
          <w:sz w:val="24"/>
          <w:szCs w:val="24"/>
          <w:lang w:val="en-IN"/>
        </w:rPr>
      </w:pPr>
      <w:r w:rsidRPr="004D1CB1">
        <w:rPr>
          <w:sz w:val="24"/>
          <w:szCs w:val="24"/>
          <w:lang w:val="en-IN"/>
        </w:rPr>
        <w:t>Limited Menu Options: Static menus may not cater to diverse dietary needs and preferences, limiting customer satisfaction.</w:t>
      </w:r>
    </w:p>
    <w:p w14:paraId="7EE24B12" w14:textId="77777777" w:rsidR="00487559" w:rsidRPr="004D1CB1" w:rsidRDefault="00487559" w:rsidP="00487559">
      <w:pPr>
        <w:widowControl/>
        <w:numPr>
          <w:ilvl w:val="0"/>
          <w:numId w:val="29"/>
        </w:numPr>
        <w:autoSpaceDE/>
        <w:autoSpaceDN/>
        <w:spacing w:line="360" w:lineRule="auto"/>
        <w:jc w:val="both"/>
        <w:rPr>
          <w:sz w:val="24"/>
          <w:szCs w:val="24"/>
          <w:lang w:val="en-IN"/>
        </w:rPr>
      </w:pPr>
      <w:r w:rsidRPr="004D1CB1">
        <w:rPr>
          <w:sz w:val="24"/>
          <w:szCs w:val="24"/>
          <w:lang w:val="en-IN"/>
        </w:rPr>
        <w:t>Lack of Customization: Customers may have limited control over customizing their orders, leading to dissatisfaction.</w:t>
      </w:r>
    </w:p>
    <w:p w14:paraId="4A66F63D" w14:textId="77777777" w:rsidR="00487559" w:rsidRPr="004D1CB1" w:rsidRDefault="00487559" w:rsidP="00487559">
      <w:pPr>
        <w:widowControl/>
        <w:numPr>
          <w:ilvl w:val="0"/>
          <w:numId w:val="29"/>
        </w:numPr>
        <w:autoSpaceDE/>
        <w:autoSpaceDN/>
        <w:spacing w:line="360" w:lineRule="auto"/>
        <w:jc w:val="both"/>
        <w:rPr>
          <w:sz w:val="24"/>
          <w:szCs w:val="24"/>
          <w:lang w:val="en-IN"/>
        </w:rPr>
      </w:pPr>
      <w:r w:rsidRPr="004D1CB1">
        <w:rPr>
          <w:sz w:val="24"/>
          <w:szCs w:val="24"/>
          <w:lang w:val="en-IN"/>
        </w:rPr>
        <w:t xml:space="preserve">Poor Communication: Inadequate communication channels between customers and canteen staff can result in misunderstandings and errors in order </w:t>
      </w:r>
      <w:proofErr w:type="spellStart"/>
      <w:r w:rsidRPr="004D1CB1">
        <w:rPr>
          <w:sz w:val="24"/>
          <w:szCs w:val="24"/>
          <w:lang w:val="en-IN"/>
        </w:rPr>
        <w:t>fulfillment</w:t>
      </w:r>
      <w:proofErr w:type="spellEnd"/>
      <w:r w:rsidRPr="004D1CB1">
        <w:rPr>
          <w:sz w:val="24"/>
          <w:szCs w:val="24"/>
          <w:lang w:val="en-IN"/>
        </w:rPr>
        <w:t>.</w:t>
      </w:r>
    </w:p>
    <w:p w14:paraId="6B015002" w14:textId="77777777" w:rsidR="00487559" w:rsidRPr="004D1CB1" w:rsidRDefault="00487559" w:rsidP="00487559">
      <w:pPr>
        <w:widowControl/>
        <w:numPr>
          <w:ilvl w:val="0"/>
          <w:numId w:val="29"/>
        </w:numPr>
        <w:autoSpaceDE/>
        <w:autoSpaceDN/>
        <w:spacing w:line="360" w:lineRule="auto"/>
        <w:jc w:val="both"/>
        <w:rPr>
          <w:sz w:val="24"/>
          <w:szCs w:val="24"/>
          <w:lang w:val="en-IN"/>
        </w:rPr>
      </w:pPr>
      <w:r w:rsidRPr="004D1CB1">
        <w:rPr>
          <w:sz w:val="24"/>
          <w:szCs w:val="24"/>
          <w:lang w:val="en-IN"/>
        </w:rPr>
        <w:t xml:space="preserve">Manual Inventory Management: Manual inventory tracking processes may be prone to errors and inefficiencies, impacting stock availability and order </w:t>
      </w:r>
      <w:proofErr w:type="spellStart"/>
      <w:r w:rsidRPr="004D1CB1">
        <w:rPr>
          <w:sz w:val="24"/>
          <w:szCs w:val="24"/>
          <w:lang w:val="en-IN"/>
        </w:rPr>
        <w:t>fulfillment</w:t>
      </w:r>
      <w:proofErr w:type="spellEnd"/>
      <w:r w:rsidRPr="004D1CB1">
        <w:rPr>
          <w:sz w:val="24"/>
          <w:szCs w:val="24"/>
          <w:lang w:val="en-IN"/>
        </w:rPr>
        <w:t>.</w:t>
      </w:r>
    </w:p>
    <w:p w14:paraId="0B0684C4" w14:textId="098027F9" w:rsidR="00A63DF3" w:rsidRPr="004D1CB1" w:rsidRDefault="00487559" w:rsidP="00487559">
      <w:pPr>
        <w:widowControl/>
        <w:numPr>
          <w:ilvl w:val="0"/>
          <w:numId w:val="29"/>
        </w:numPr>
        <w:autoSpaceDE/>
        <w:autoSpaceDN/>
        <w:spacing w:line="360" w:lineRule="auto"/>
        <w:jc w:val="both"/>
        <w:rPr>
          <w:sz w:val="24"/>
          <w:szCs w:val="24"/>
          <w:lang w:val="en-IN"/>
        </w:rPr>
        <w:sectPr w:rsidR="00A63DF3" w:rsidRPr="004D1CB1" w:rsidSect="008B0381">
          <w:pgSz w:w="12240" w:h="15840"/>
          <w:pgMar w:top="1140" w:right="1160" w:bottom="1640" w:left="1180" w:header="0" w:footer="1447" w:gutter="0"/>
          <w:cols w:space="720"/>
        </w:sectPr>
      </w:pPr>
      <w:r w:rsidRPr="004D1CB1">
        <w:rPr>
          <w:sz w:val="24"/>
          <w:szCs w:val="24"/>
          <w:lang w:val="en-IN"/>
        </w:rPr>
        <w:t>Lack of Real-time Order Tracking: Customers often have no way to track the status of their orders in real-time, leading to uncertainty and frustration.</w:t>
      </w:r>
    </w:p>
    <w:p w14:paraId="4ED593E5" w14:textId="77777777" w:rsidR="00A63DF3" w:rsidRDefault="00A63DF3">
      <w:pPr>
        <w:pStyle w:val="BodyText"/>
        <w:spacing w:before="153"/>
      </w:pPr>
    </w:p>
    <w:p w14:paraId="7297A655" w14:textId="3CBED1BC" w:rsidR="00A63DF3" w:rsidRDefault="00F9112E">
      <w:pPr>
        <w:pStyle w:val="NormalWeb"/>
        <w:spacing w:line="360" w:lineRule="auto"/>
        <w:ind w:left="720"/>
        <w:jc w:val="both"/>
        <w:rPr>
          <w:b/>
        </w:rPr>
      </w:pPr>
      <w:r>
        <w:rPr>
          <w:b/>
        </w:rPr>
        <w:t>1.3.1</w:t>
      </w:r>
      <w:r>
        <w:t xml:space="preserve"> </w:t>
      </w:r>
      <w:r>
        <w:rPr>
          <w:b/>
        </w:rPr>
        <w:t xml:space="preserve">INNOVATION AND CHALLENGES IN </w:t>
      </w:r>
      <w:r w:rsidR="004D1CB1">
        <w:rPr>
          <w:b/>
        </w:rPr>
        <w:t>ATTENDANCE USING FACE RECOGNITION SYSTEM</w:t>
      </w:r>
    </w:p>
    <w:p w14:paraId="4C28D5FB" w14:textId="77777777" w:rsidR="004D1CB1" w:rsidRDefault="004D1CB1" w:rsidP="004D1CB1">
      <w:pPr>
        <w:pStyle w:val="Heading3"/>
        <w:ind w:left="0"/>
        <w:rPr>
          <w:sz w:val="27"/>
          <w:szCs w:val="27"/>
          <w:lang w:val="en-IN" w:eastAsia="en-IN"/>
        </w:rPr>
      </w:pPr>
      <w:r>
        <w:t>Innovation</w:t>
      </w:r>
    </w:p>
    <w:p w14:paraId="55A5E6A2" w14:textId="77777777" w:rsidR="004D1CB1" w:rsidRDefault="004D1CB1" w:rsidP="004D1CB1">
      <w:pPr>
        <w:pStyle w:val="NormalWeb"/>
        <w:numPr>
          <w:ilvl w:val="0"/>
          <w:numId w:val="49"/>
        </w:numPr>
        <w:spacing w:before="100" w:after="100"/>
      </w:pPr>
      <w:r>
        <w:rPr>
          <w:rStyle w:val="Strong"/>
        </w:rPr>
        <w:t>Automated Attendance Marking</w:t>
      </w:r>
      <w:r>
        <w:t>:</w:t>
      </w:r>
    </w:p>
    <w:p w14:paraId="588DB6A2" w14:textId="77777777" w:rsidR="004D1CB1" w:rsidRDefault="004D1CB1" w:rsidP="004D1CB1">
      <w:pPr>
        <w:widowControl/>
        <w:numPr>
          <w:ilvl w:val="1"/>
          <w:numId w:val="49"/>
        </w:numPr>
        <w:autoSpaceDE/>
        <w:autoSpaceDN/>
        <w:spacing w:before="100" w:beforeAutospacing="1" w:after="100" w:afterAutospacing="1"/>
      </w:pPr>
      <w:r>
        <w:t>The system automatically captures and processes facial images to mark attendance, eliminating the need for manual intervention and reducing errors.</w:t>
      </w:r>
    </w:p>
    <w:p w14:paraId="4FA44043" w14:textId="77777777" w:rsidR="004D1CB1" w:rsidRDefault="004D1CB1" w:rsidP="004D1CB1">
      <w:pPr>
        <w:pStyle w:val="NormalWeb"/>
        <w:numPr>
          <w:ilvl w:val="0"/>
          <w:numId w:val="49"/>
        </w:numPr>
        <w:spacing w:before="100" w:after="100"/>
      </w:pPr>
      <w:r>
        <w:rPr>
          <w:rStyle w:val="Strong"/>
        </w:rPr>
        <w:t>Real-Time Recognition</w:t>
      </w:r>
      <w:r>
        <w:t>:</w:t>
      </w:r>
    </w:p>
    <w:p w14:paraId="6B423B41" w14:textId="77777777" w:rsidR="004D1CB1" w:rsidRDefault="004D1CB1" w:rsidP="004D1CB1">
      <w:pPr>
        <w:widowControl/>
        <w:numPr>
          <w:ilvl w:val="1"/>
          <w:numId w:val="49"/>
        </w:numPr>
        <w:autoSpaceDE/>
        <w:autoSpaceDN/>
        <w:spacing w:before="100" w:beforeAutospacing="1" w:after="100" w:afterAutospacing="1"/>
      </w:pPr>
      <w:r>
        <w:t>Using advanced facial recognition algorithms, the system identifies students in real-time, ensuring immediate and accurate attendance tracking.</w:t>
      </w:r>
    </w:p>
    <w:p w14:paraId="66E8228C" w14:textId="77777777" w:rsidR="004D1CB1" w:rsidRDefault="004D1CB1" w:rsidP="004D1CB1">
      <w:pPr>
        <w:pStyle w:val="NormalWeb"/>
        <w:numPr>
          <w:ilvl w:val="0"/>
          <w:numId w:val="49"/>
        </w:numPr>
        <w:spacing w:before="100" w:after="100"/>
      </w:pPr>
      <w:r>
        <w:rPr>
          <w:rStyle w:val="Strong"/>
        </w:rPr>
        <w:t>Non-Intrusive Method</w:t>
      </w:r>
      <w:r>
        <w:t>:</w:t>
      </w:r>
    </w:p>
    <w:p w14:paraId="72825176" w14:textId="77777777" w:rsidR="004D1CB1" w:rsidRDefault="004D1CB1" w:rsidP="004D1CB1">
      <w:pPr>
        <w:widowControl/>
        <w:numPr>
          <w:ilvl w:val="1"/>
          <w:numId w:val="49"/>
        </w:numPr>
        <w:autoSpaceDE/>
        <w:autoSpaceDN/>
        <w:spacing w:before="100" w:beforeAutospacing="1" w:after="100" w:afterAutospacing="1"/>
      </w:pPr>
      <w:r>
        <w:t>The technology is contactless, providing a seamless and unobtrusive way to record attendance without disrupting classroom activities.</w:t>
      </w:r>
    </w:p>
    <w:p w14:paraId="0C7C1EB2" w14:textId="77777777" w:rsidR="004D1CB1" w:rsidRDefault="004D1CB1" w:rsidP="004D1CB1">
      <w:pPr>
        <w:pStyle w:val="NormalWeb"/>
        <w:numPr>
          <w:ilvl w:val="0"/>
          <w:numId w:val="49"/>
        </w:numPr>
        <w:spacing w:before="100" w:after="100"/>
      </w:pPr>
      <w:r>
        <w:rPr>
          <w:rStyle w:val="Strong"/>
        </w:rPr>
        <w:t>Data Integration and Reporting</w:t>
      </w:r>
      <w:r>
        <w:t>:</w:t>
      </w:r>
    </w:p>
    <w:p w14:paraId="10B24BD6" w14:textId="77777777" w:rsidR="004D1CB1" w:rsidRDefault="004D1CB1" w:rsidP="004D1CB1">
      <w:pPr>
        <w:widowControl/>
        <w:numPr>
          <w:ilvl w:val="1"/>
          <w:numId w:val="49"/>
        </w:numPr>
        <w:autoSpaceDE/>
        <w:autoSpaceDN/>
        <w:spacing w:before="100" w:beforeAutospacing="1" w:after="100" w:afterAutospacing="1"/>
      </w:pPr>
      <w:r>
        <w:t>Attendance data is automatically compiled and sent to faculty in digital formats like Excel, facilitating easy management, analysis, and reporting.</w:t>
      </w:r>
    </w:p>
    <w:p w14:paraId="23141AEC" w14:textId="77777777" w:rsidR="004D1CB1" w:rsidRDefault="004D1CB1" w:rsidP="004D1CB1">
      <w:pPr>
        <w:pStyle w:val="NormalWeb"/>
        <w:numPr>
          <w:ilvl w:val="0"/>
          <w:numId w:val="49"/>
        </w:numPr>
        <w:spacing w:before="100" w:after="100"/>
      </w:pPr>
      <w:r>
        <w:rPr>
          <w:rStyle w:val="Strong"/>
        </w:rPr>
        <w:t>Scalability</w:t>
      </w:r>
      <w:r>
        <w:t>:</w:t>
      </w:r>
    </w:p>
    <w:p w14:paraId="5559A2D4" w14:textId="77777777" w:rsidR="004D1CB1" w:rsidRDefault="004D1CB1" w:rsidP="004D1CB1">
      <w:pPr>
        <w:widowControl/>
        <w:numPr>
          <w:ilvl w:val="1"/>
          <w:numId w:val="49"/>
        </w:numPr>
        <w:autoSpaceDE/>
        <w:autoSpaceDN/>
        <w:spacing w:before="100" w:beforeAutospacing="1" w:after="100" w:afterAutospacing="1"/>
      </w:pPr>
      <w:r>
        <w:t>The system can handle a large number of students and can be scaled up to accommodate growing class sizes and multiple locations.</w:t>
      </w:r>
    </w:p>
    <w:p w14:paraId="6AC889B6" w14:textId="77777777" w:rsidR="004D1CB1" w:rsidRDefault="004D1CB1" w:rsidP="004D1CB1">
      <w:pPr>
        <w:pStyle w:val="NormalWeb"/>
        <w:numPr>
          <w:ilvl w:val="0"/>
          <w:numId w:val="49"/>
        </w:numPr>
        <w:spacing w:before="100" w:after="100"/>
      </w:pPr>
      <w:r>
        <w:rPr>
          <w:rStyle w:val="Strong"/>
        </w:rPr>
        <w:t>Enhanced Security</w:t>
      </w:r>
      <w:r>
        <w:t>:</w:t>
      </w:r>
    </w:p>
    <w:p w14:paraId="2A57FE22" w14:textId="77777777" w:rsidR="004D1CB1" w:rsidRDefault="004D1CB1" w:rsidP="004D1CB1">
      <w:pPr>
        <w:widowControl/>
        <w:numPr>
          <w:ilvl w:val="1"/>
          <w:numId w:val="49"/>
        </w:numPr>
        <w:autoSpaceDE/>
        <w:autoSpaceDN/>
        <w:spacing w:before="100" w:beforeAutospacing="1" w:after="100" w:afterAutospacing="1"/>
      </w:pPr>
      <w:r>
        <w:t>Facial recognition provides a secure method for verifying student identity, minimizing the risk of proxy attendance and fraudulent sign-ins.</w:t>
      </w:r>
    </w:p>
    <w:p w14:paraId="0CBD314D" w14:textId="77777777" w:rsidR="004D1CB1" w:rsidRDefault="004D1CB1" w:rsidP="004D1CB1">
      <w:pPr>
        <w:pStyle w:val="NormalWeb"/>
        <w:numPr>
          <w:ilvl w:val="0"/>
          <w:numId w:val="49"/>
        </w:numPr>
        <w:spacing w:before="100" w:after="100"/>
      </w:pPr>
      <w:r>
        <w:rPr>
          <w:rStyle w:val="Strong"/>
        </w:rPr>
        <w:t>User-Friendly Interface</w:t>
      </w:r>
      <w:r>
        <w:t>:</w:t>
      </w:r>
    </w:p>
    <w:p w14:paraId="51190D5F" w14:textId="77777777" w:rsidR="004D1CB1" w:rsidRDefault="004D1CB1" w:rsidP="004D1CB1">
      <w:pPr>
        <w:widowControl/>
        <w:numPr>
          <w:ilvl w:val="1"/>
          <w:numId w:val="49"/>
        </w:numPr>
        <w:autoSpaceDE/>
        <w:autoSpaceDN/>
        <w:spacing w:before="100" w:beforeAutospacing="1" w:after="100" w:afterAutospacing="1"/>
      </w:pPr>
      <w:r>
        <w:t>Both students and faculty benefit from an intuitive interface for enrollment, attendance marking, and report generation.</w:t>
      </w:r>
    </w:p>
    <w:p w14:paraId="4922CA68" w14:textId="77777777" w:rsidR="004D1CB1" w:rsidRDefault="004D1CB1" w:rsidP="004D1CB1">
      <w:pPr>
        <w:pStyle w:val="NormalWeb"/>
        <w:numPr>
          <w:ilvl w:val="0"/>
          <w:numId w:val="49"/>
        </w:numPr>
        <w:spacing w:before="100" w:after="100"/>
      </w:pPr>
      <w:r>
        <w:rPr>
          <w:rStyle w:val="Strong"/>
        </w:rPr>
        <w:t>Efficiency in Record-Keeping</w:t>
      </w:r>
      <w:r>
        <w:t>:</w:t>
      </w:r>
    </w:p>
    <w:p w14:paraId="56BBC9E7" w14:textId="77777777" w:rsidR="004D1CB1" w:rsidRDefault="004D1CB1" w:rsidP="004D1CB1">
      <w:pPr>
        <w:widowControl/>
        <w:numPr>
          <w:ilvl w:val="1"/>
          <w:numId w:val="49"/>
        </w:numPr>
        <w:autoSpaceDE/>
        <w:autoSpaceDN/>
        <w:spacing w:before="100" w:beforeAutospacing="1" w:after="100" w:afterAutospacing="1"/>
      </w:pPr>
      <w:r>
        <w:t>Digital records are easy to store, access, and manage, reducing administrative burden and ensuring data integrity.</w:t>
      </w:r>
    </w:p>
    <w:p w14:paraId="7D3D7FC0" w14:textId="77777777" w:rsidR="004D1CB1" w:rsidRDefault="004D1CB1" w:rsidP="004D1CB1">
      <w:pPr>
        <w:pStyle w:val="Heading3"/>
        <w:ind w:left="0"/>
      </w:pPr>
      <w:r>
        <w:t>Challenges</w:t>
      </w:r>
    </w:p>
    <w:p w14:paraId="3B5AEAFA" w14:textId="77777777" w:rsidR="004D1CB1" w:rsidRDefault="004D1CB1" w:rsidP="004D1CB1">
      <w:pPr>
        <w:pStyle w:val="NormalWeb"/>
        <w:numPr>
          <w:ilvl w:val="0"/>
          <w:numId w:val="50"/>
        </w:numPr>
        <w:spacing w:before="100" w:after="100"/>
      </w:pPr>
      <w:r>
        <w:rPr>
          <w:rStyle w:val="Strong"/>
        </w:rPr>
        <w:t>Accuracy and Reliability</w:t>
      </w:r>
      <w:r>
        <w:t>:</w:t>
      </w:r>
    </w:p>
    <w:p w14:paraId="29F546F9" w14:textId="77777777" w:rsidR="004D1CB1" w:rsidRDefault="004D1CB1" w:rsidP="004D1CB1">
      <w:pPr>
        <w:widowControl/>
        <w:numPr>
          <w:ilvl w:val="1"/>
          <w:numId w:val="50"/>
        </w:numPr>
        <w:autoSpaceDE/>
        <w:autoSpaceDN/>
        <w:spacing w:before="100" w:beforeAutospacing="1" w:after="100" w:afterAutospacing="1"/>
      </w:pPr>
      <w:r>
        <w:t>Ensuring high accuracy in diverse lighting conditions, varying angles, and different facial expressions can be challenging. Misidentification or failure to recognize faces can lead to incorrect attendance records.</w:t>
      </w:r>
    </w:p>
    <w:p w14:paraId="41B0833E" w14:textId="77777777" w:rsidR="004D1CB1" w:rsidRDefault="004D1CB1" w:rsidP="004D1CB1">
      <w:pPr>
        <w:pStyle w:val="NormalWeb"/>
        <w:numPr>
          <w:ilvl w:val="0"/>
          <w:numId w:val="50"/>
        </w:numPr>
        <w:spacing w:before="100" w:after="100"/>
      </w:pPr>
      <w:r>
        <w:rPr>
          <w:rStyle w:val="Strong"/>
        </w:rPr>
        <w:t>Privacy Concerns</w:t>
      </w:r>
      <w:r>
        <w:t>:</w:t>
      </w:r>
    </w:p>
    <w:p w14:paraId="2BA7B1A0" w14:textId="77777777" w:rsidR="004D1CB1" w:rsidRDefault="004D1CB1" w:rsidP="004D1CB1">
      <w:pPr>
        <w:widowControl/>
        <w:numPr>
          <w:ilvl w:val="1"/>
          <w:numId w:val="50"/>
        </w:numPr>
        <w:autoSpaceDE/>
        <w:autoSpaceDN/>
        <w:spacing w:before="100" w:beforeAutospacing="1" w:after="100" w:afterAutospacing="1"/>
      </w:pPr>
      <w:r>
        <w:t>Collecting and storing biometric data raises significant privacy and ethical concerns. Ensuring compliance with data protection regulations and gaining consent from students and parents is crucial.</w:t>
      </w:r>
    </w:p>
    <w:p w14:paraId="5B560145" w14:textId="77777777" w:rsidR="004D1CB1" w:rsidRDefault="004D1CB1" w:rsidP="004D1CB1">
      <w:pPr>
        <w:pStyle w:val="NormalWeb"/>
        <w:numPr>
          <w:ilvl w:val="0"/>
          <w:numId w:val="50"/>
        </w:numPr>
        <w:spacing w:before="100" w:after="100"/>
      </w:pPr>
      <w:r>
        <w:rPr>
          <w:rStyle w:val="Strong"/>
        </w:rPr>
        <w:t>Technical Limitations</w:t>
      </w:r>
      <w:r>
        <w:t>:</w:t>
      </w:r>
    </w:p>
    <w:p w14:paraId="0D7B8C1C" w14:textId="77777777" w:rsidR="004D1CB1" w:rsidRDefault="004D1CB1" w:rsidP="004D1CB1">
      <w:pPr>
        <w:widowControl/>
        <w:numPr>
          <w:ilvl w:val="1"/>
          <w:numId w:val="50"/>
        </w:numPr>
        <w:autoSpaceDE/>
        <w:autoSpaceDN/>
        <w:spacing w:before="100" w:beforeAutospacing="1" w:after="100" w:afterAutospacing="1"/>
      </w:pPr>
      <w:r>
        <w:t>The system requires high-quality cameras, sufficient processing power, and reliable internet connectivity, which may not be available in all educational settings.</w:t>
      </w:r>
    </w:p>
    <w:p w14:paraId="57BAD20E" w14:textId="77777777" w:rsidR="004D1CB1" w:rsidRDefault="004D1CB1" w:rsidP="004D1CB1">
      <w:pPr>
        <w:pStyle w:val="NormalWeb"/>
        <w:numPr>
          <w:ilvl w:val="0"/>
          <w:numId w:val="50"/>
        </w:numPr>
        <w:spacing w:before="100" w:after="100"/>
      </w:pPr>
      <w:r>
        <w:rPr>
          <w:rStyle w:val="Strong"/>
        </w:rPr>
        <w:t>Initial Setup and Costs</w:t>
      </w:r>
      <w:r>
        <w:t>:</w:t>
      </w:r>
    </w:p>
    <w:p w14:paraId="26FEB97D" w14:textId="2ADAD180" w:rsidR="00A63DF3" w:rsidRPr="004D1CB1" w:rsidRDefault="004D1CB1" w:rsidP="004D1CB1">
      <w:pPr>
        <w:widowControl/>
        <w:numPr>
          <w:ilvl w:val="1"/>
          <w:numId w:val="50"/>
        </w:numPr>
        <w:autoSpaceDE/>
        <w:autoSpaceDN/>
        <w:spacing w:before="100" w:beforeAutospacing="1" w:after="100" w:afterAutospacing="1"/>
      </w:pPr>
      <w:r>
        <w:t>The initial setup, including hardware procurement, software development, and system integration, can be costly and time-consuming.</w:t>
      </w:r>
      <w:r w:rsidR="00F9112E" w:rsidRPr="004D1CB1">
        <w:rPr>
          <w:lang w:val="en-IN" w:eastAsia="en-IN"/>
        </w:rPr>
        <w:br w:type="page"/>
      </w:r>
    </w:p>
    <w:p w14:paraId="4130D798" w14:textId="77777777" w:rsidR="00A63DF3" w:rsidRDefault="00A63DF3">
      <w:pPr>
        <w:spacing w:line="360" w:lineRule="auto"/>
        <w:jc w:val="both"/>
        <w:sectPr w:rsidR="00A63DF3" w:rsidSect="008B0381">
          <w:pgSz w:w="12240" w:h="15840"/>
          <w:pgMar w:top="1060" w:right="1160" w:bottom="1640" w:left="1180" w:header="0" w:footer="1447" w:gutter="0"/>
          <w:cols w:space="720"/>
        </w:sectPr>
      </w:pPr>
    </w:p>
    <w:p w14:paraId="09CBB492" w14:textId="77777777" w:rsidR="00A63DF3" w:rsidRDefault="00A63DF3">
      <w:pPr>
        <w:pStyle w:val="BodyText"/>
        <w:spacing w:before="145"/>
      </w:pPr>
    </w:p>
    <w:p w14:paraId="66DAEA0D" w14:textId="77777777" w:rsidR="00A63DF3" w:rsidRDefault="00F9112E">
      <w:pPr>
        <w:pStyle w:val="Heading2"/>
        <w:numPr>
          <w:ilvl w:val="1"/>
          <w:numId w:val="7"/>
        </w:numPr>
        <w:tabs>
          <w:tab w:val="left" w:pos="677"/>
        </w:tabs>
        <w:ind w:left="677" w:hanging="427"/>
        <w:jc w:val="left"/>
      </w:pPr>
      <w:bookmarkStart w:id="14" w:name="1.4_PROPOSED_SYSTEM"/>
      <w:bookmarkEnd w:id="14"/>
      <w:r>
        <w:rPr>
          <w:spacing w:val="-2"/>
        </w:rPr>
        <w:t>PROPOSED</w:t>
      </w:r>
      <w:r>
        <w:rPr>
          <w:spacing w:val="-3"/>
        </w:rPr>
        <w:t xml:space="preserve"> </w:t>
      </w:r>
      <w:r>
        <w:rPr>
          <w:spacing w:val="-2"/>
        </w:rPr>
        <w:t>SYSTEM</w:t>
      </w:r>
    </w:p>
    <w:p w14:paraId="7751EA95" w14:textId="77777777" w:rsidR="00A63DF3" w:rsidRDefault="00A63DF3">
      <w:pPr>
        <w:pStyle w:val="Heading2"/>
        <w:tabs>
          <w:tab w:val="left" w:pos="677"/>
        </w:tabs>
        <w:ind w:left="250"/>
      </w:pPr>
    </w:p>
    <w:p w14:paraId="0E416717" w14:textId="77777777" w:rsidR="004D1CB1" w:rsidRDefault="004D1CB1" w:rsidP="004D1CB1">
      <w:pPr>
        <w:pStyle w:val="NormalWeb"/>
        <w:rPr>
          <w:lang w:val="en-IN" w:eastAsia="en-IN"/>
        </w:rPr>
      </w:pPr>
      <w:r>
        <w:t>The proposed system is an advanced Smart Attendance System utilizing facial recognition technology to streamline and enhance the process of student attendance management in educational institutions. This system aims to address the limitations of traditional attendance methods by providing an automated, efficient, and secure solution for marking and managing attendance.</w:t>
      </w:r>
    </w:p>
    <w:p w14:paraId="7E1CA8CE" w14:textId="77777777" w:rsidR="004D1CB1" w:rsidRDefault="004D1CB1" w:rsidP="004D1CB1">
      <w:pPr>
        <w:pStyle w:val="Heading3"/>
        <w:ind w:left="0"/>
      </w:pPr>
      <w:r>
        <w:t>System Components</w:t>
      </w:r>
    </w:p>
    <w:p w14:paraId="2C84E3AB" w14:textId="77777777" w:rsidR="004D1CB1" w:rsidRDefault="004D1CB1" w:rsidP="004D1CB1">
      <w:pPr>
        <w:pStyle w:val="NormalWeb"/>
        <w:numPr>
          <w:ilvl w:val="0"/>
          <w:numId w:val="51"/>
        </w:numPr>
        <w:spacing w:before="100" w:after="100"/>
      </w:pPr>
      <w:r>
        <w:rPr>
          <w:rStyle w:val="Strong"/>
        </w:rPr>
        <w:t>Facial Recognition Module</w:t>
      </w:r>
      <w:r>
        <w:t>:</w:t>
      </w:r>
    </w:p>
    <w:p w14:paraId="011EE247" w14:textId="77777777" w:rsidR="004D1CB1" w:rsidRDefault="004D1CB1" w:rsidP="004D1CB1">
      <w:pPr>
        <w:widowControl/>
        <w:numPr>
          <w:ilvl w:val="1"/>
          <w:numId w:val="51"/>
        </w:numPr>
        <w:autoSpaceDE/>
        <w:autoSpaceDN/>
        <w:spacing w:before="100" w:beforeAutospacing="1" w:after="100" w:afterAutospacing="1"/>
      </w:pPr>
      <w:r>
        <w:rPr>
          <w:rStyle w:val="Strong"/>
        </w:rPr>
        <w:t>Face Detection</w:t>
      </w:r>
      <w:r>
        <w:t>: Utilizes high-resolution cameras or webcams to capture images of students as they enter the classroom. The system detects faces in real-time using advanced computer vision algorithms.</w:t>
      </w:r>
    </w:p>
    <w:p w14:paraId="18DB7864" w14:textId="77777777" w:rsidR="004D1CB1" w:rsidRDefault="004D1CB1" w:rsidP="004D1CB1">
      <w:pPr>
        <w:widowControl/>
        <w:numPr>
          <w:ilvl w:val="1"/>
          <w:numId w:val="51"/>
        </w:numPr>
        <w:autoSpaceDE/>
        <w:autoSpaceDN/>
        <w:spacing w:before="100" w:beforeAutospacing="1" w:after="100" w:afterAutospacing="1"/>
      </w:pPr>
      <w:r>
        <w:rPr>
          <w:rStyle w:val="Strong"/>
        </w:rPr>
        <w:t>Face Analysis</w:t>
      </w:r>
      <w:r>
        <w:t>: Analyzes the captured facial images to extract unique features and create a faceprint—a mathematical representation of the facial features.</w:t>
      </w:r>
    </w:p>
    <w:p w14:paraId="36A64974" w14:textId="77777777" w:rsidR="004D1CB1" w:rsidRDefault="004D1CB1" w:rsidP="004D1CB1">
      <w:pPr>
        <w:widowControl/>
        <w:numPr>
          <w:ilvl w:val="1"/>
          <w:numId w:val="51"/>
        </w:numPr>
        <w:autoSpaceDE/>
        <w:autoSpaceDN/>
        <w:spacing w:before="100" w:beforeAutospacing="1" w:after="100" w:afterAutospacing="1"/>
      </w:pPr>
      <w:r>
        <w:rPr>
          <w:rStyle w:val="Strong"/>
        </w:rPr>
        <w:t>Face Matching</w:t>
      </w:r>
      <w:r>
        <w:t>: Compares the extracted faceprint against a pre-stored database of student faceprints to identify and verify the student’s identity.</w:t>
      </w:r>
    </w:p>
    <w:p w14:paraId="245CC42B" w14:textId="77777777" w:rsidR="004D1CB1" w:rsidRDefault="004D1CB1" w:rsidP="004D1CB1">
      <w:pPr>
        <w:pStyle w:val="NormalWeb"/>
        <w:numPr>
          <w:ilvl w:val="0"/>
          <w:numId w:val="51"/>
        </w:numPr>
        <w:spacing w:before="100" w:after="100"/>
      </w:pPr>
      <w:r>
        <w:rPr>
          <w:rStyle w:val="Strong"/>
        </w:rPr>
        <w:t>Enrollment System</w:t>
      </w:r>
      <w:r>
        <w:t>:</w:t>
      </w:r>
    </w:p>
    <w:p w14:paraId="15DE5953" w14:textId="77777777" w:rsidR="004D1CB1" w:rsidRDefault="004D1CB1" w:rsidP="004D1CB1">
      <w:pPr>
        <w:widowControl/>
        <w:numPr>
          <w:ilvl w:val="1"/>
          <w:numId w:val="51"/>
        </w:numPr>
        <w:autoSpaceDE/>
        <w:autoSpaceDN/>
        <w:spacing w:before="100" w:beforeAutospacing="1" w:after="100" w:afterAutospacing="1"/>
      </w:pPr>
      <w:r>
        <w:rPr>
          <w:rStyle w:val="Strong"/>
        </w:rPr>
        <w:t>Student Registration</w:t>
      </w:r>
      <w:r>
        <w:t>: Students upload their facial images along with their identification details (such as student ID) to the system. These images are processed to create a reference faceprint for future recognition.</w:t>
      </w:r>
    </w:p>
    <w:p w14:paraId="0E15855F" w14:textId="77777777" w:rsidR="004D1CB1" w:rsidRDefault="004D1CB1" w:rsidP="004D1CB1">
      <w:pPr>
        <w:widowControl/>
        <w:numPr>
          <w:ilvl w:val="1"/>
          <w:numId w:val="51"/>
        </w:numPr>
        <w:autoSpaceDE/>
        <w:autoSpaceDN/>
        <w:spacing w:before="100" w:beforeAutospacing="1" w:after="100" w:afterAutospacing="1"/>
      </w:pPr>
      <w:r>
        <w:rPr>
          <w:rStyle w:val="Strong"/>
        </w:rPr>
        <w:t>Data Storage</w:t>
      </w:r>
      <w:r>
        <w:t>: The enrolled faceprints and corresponding student details are securely stored in a database for easy retrieval and matching.</w:t>
      </w:r>
    </w:p>
    <w:p w14:paraId="6AAA342C" w14:textId="77777777" w:rsidR="004D1CB1" w:rsidRDefault="004D1CB1" w:rsidP="004D1CB1">
      <w:pPr>
        <w:pStyle w:val="NormalWeb"/>
        <w:numPr>
          <w:ilvl w:val="0"/>
          <w:numId w:val="51"/>
        </w:numPr>
        <w:spacing w:before="100" w:after="100"/>
      </w:pPr>
      <w:r>
        <w:rPr>
          <w:rStyle w:val="Strong"/>
        </w:rPr>
        <w:t>Attendance Marking System</w:t>
      </w:r>
      <w:r>
        <w:t>:</w:t>
      </w:r>
    </w:p>
    <w:p w14:paraId="1EA071B3" w14:textId="77777777" w:rsidR="004D1CB1" w:rsidRDefault="004D1CB1" w:rsidP="004D1CB1">
      <w:pPr>
        <w:widowControl/>
        <w:numPr>
          <w:ilvl w:val="1"/>
          <w:numId w:val="51"/>
        </w:numPr>
        <w:autoSpaceDE/>
        <w:autoSpaceDN/>
        <w:spacing w:before="100" w:beforeAutospacing="1" w:after="100" w:afterAutospacing="1"/>
      </w:pPr>
      <w:r>
        <w:rPr>
          <w:rStyle w:val="Strong"/>
        </w:rPr>
        <w:t>Real-Time Attendance</w:t>
      </w:r>
      <w:r>
        <w:t>: As students enter the classroom, the system continuously captures and processes facial images to automatically mark their attendance.</w:t>
      </w:r>
    </w:p>
    <w:p w14:paraId="0C36A138" w14:textId="77777777" w:rsidR="004D1CB1" w:rsidRDefault="004D1CB1" w:rsidP="004D1CB1">
      <w:pPr>
        <w:widowControl/>
        <w:numPr>
          <w:ilvl w:val="1"/>
          <w:numId w:val="51"/>
        </w:numPr>
        <w:autoSpaceDE/>
        <w:autoSpaceDN/>
        <w:spacing w:before="100" w:beforeAutospacing="1" w:after="100" w:afterAutospacing="1"/>
      </w:pPr>
      <w:r>
        <w:rPr>
          <w:rStyle w:val="Strong"/>
        </w:rPr>
        <w:t>Error Handling</w:t>
      </w:r>
      <w:r>
        <w:t>: The system includes mechanisms to handle cases of failed recognition or misidentification, such as re-capturing images or manual adjustments by faculty.</w:t>
      </w:r>
    </w:p>
    <w:p w14:paraId="26D395DF" w14:textId="77777777" w:rsidR="004D1CB1" w:rsidRDefault="004D1CB1" w:rsidP="004D1CB1">
      <w:pPr>
        <w:pStyle w:val="NormalWeb"/>
        <w:numPr>
          <w:ilvl w:val="0"/>
          <w:numId w:val="51"/>
        </w:numPr>
        <w:spacing w:before="100" w:after="100"/>
      </w:pPr>
      <w:r>
        <w:rPr>
          <w:rStyle w:val="Strong"/>
        </w:rPr>
        <w:t>Data Management and Reporting</w:t>
      </w:r>
      <w:r>
        <w:t>:</w:t>
      </w:r>
    </w:p>
    <w:p w14:paraId="1E294C27" w14:textId="77777777" w:rsidR="004D1CB1" w:rsidRDefault="004D1CB1" w:rsidP="004D1CB1">
      <w:pPr>
        <w:widowControl/>
        <w:numPr>
          <w:ilvl w:val="1"/>
          <w:numId w:val="51"/>
        </w:numPr>
        <w:autoSpaceDE/>
        <w:autoSpaceDN/>
        <w:spacing w:before="100" w:beforeAutospacing="1" w:after="100" w:afterAutospacing="1"/>
      </w:pPr>
      <w:r>
        <w:rPr>
          <w:rStyle w:val="Strong"/>
        </w:rPr>
        <w:t>Attendance Records</w:t>
      </w:r>
      <w:r>
        <w:t>: Attendance data is compiled and organized automatically, reducing manual record-keeping efforts.</w:t>
      </w:r>
    </w:p>
    <w:p w14:paraId="315B3A3A" w14:textId="77777777" w:rsidR="004D1CB1" w:rsidRDefault="004D1CB1" w:rsidP="004D1CB1">
      <w:pPr>
        <w:widowControl/>
        <w:numPr>
          <w:ilvl w:val="1"/>
          <w:numId w:val="51"/>
        </w:numPr>
        <w:autoSpaceDE/>
        <w:autoSpaceDN/>
        <w:spacing w:before="100" w:beforeAutospacing="1" w:after="100" w:afterAutospacing="1"/>
      </w:pPr>
      <w:r>
        <w:rPr>
          <w:rStyle w:val="Strong"/>
        </w:rPr>
        <w:t>Report Generation</w:t>
      </w:r>
      <w:r>
        <w:t>: The system generates detailed attendance reports in digital formats (e.g., Excel) and sends them to faculty members for review and analysis.</w:t>
      </w:r>
    </w:p>
    <w:p w14:paraId="13D5968B" w14:textId="77777777" w:rsidR="004D1CB1" w:rsidRDefault="004D1CB1" w:rsidP="004D1CB1">
      <w:pPr>
        <w:pStyle w:val="NormalWeb"/>
        <w:numPr>
          <w:ilvl w:val="0"/>
          <w:numId w:val="51"/>
        </w:numPr>
        <w:spacing w:before="100" w:after="100"/>
      </w:pPr>
      <w:r>
        <w:rPr>
          <w:rStyle w:val="Strong"/>
        </w:rPr>
        <w:t>User Interface</w:t>
      </w:r>
      <w:r>
        <w:t>:</w:t>
      </w:r>
    </w:p>
    <w:p w14:paraId="03FD1350" w14:textId="77777777" w:rsidR="004D1CB1" w:rsidRDefault="004D1CB1" w:rsidP="004D1CB1">
      <w:pPr>
        <w:widowControl/>
        <w:numPr>
          <w:ilvl w:val="1"/>
          <w:numId w:val="51"/>
        </w:numPr>
        <w:autoSpaceDE/>
        <w:autoSpaceDN/>
        <w:spacing w:before="100" w:beforeAutospacing="1" w:after="100" w:afterAutospacing="1"/>
      </w:pPr>
      <w:r>
        <w:rPr>
          <w:rStyle w:val="Strong"/>
        </w:rPr>
        <w:t>For Faculty</w:t>
      </w:r>
      <w:r>
        <w:t>: Provides an intuitive interface for monitoring attendance, managing student profiles, and generating reports. Features include real-time notifications, attendance summaries, and data export options.</w:t>
      </w:r>
    </w:p>
    <w:p w14:paraId="1EDA9C1C" w14:textId="77777777" w:rsidR="004D1CB1" w:rsidRDefault="004D1CB1" w:rsidP="004D1CB1">
      <w:pPr>
        <w:widowControl/>
        <w:numPr>
          <w:ilvl w:val="1"/>
          <w:numId w:val="51"/>
        </w:numPr>
        <w:autoSpaceDE/>
        <w:autoSpaceDN/>
        <w:spacing w:before="100" w:beforeAutospacing="1" w:after="100" w:afterAutospacing="1"/>
      </w:pPr>
      <w:r>
        <w:rPr>
          <w:rStyle w:val="Strong"/>
        </w:rPr>
        <w:t>For Students</w:t>
      </w:r>
      <w:r>
        <w:t>: Offers a simple and secure method for enrollment and ensures a seamless experience during the attendance process.</w:t>
      </w:r>
    </w:p>
    <w:p w14:paraId="43A3B2EA" w14:textId="77777777" w:rsidR="004D1CB1" w:rsidRDefault="004D1CB1" w:rsidP="004D1CB1">
      <w:pPr>
        <w:pStyle w:val="NormalWeb"/>
        <w:numPr>
          <w:ilvl w:val="0"/>
          <w:numId w:val="51"/>
        </w:numPr>
        <w:spacing w:before="100" w:after="100"/>
      </w:pPr>
      <w:r>
        <w:rPr>
          <w:rStyle w:val="Strong"/>
        </w:rPr>
        <w:t>System Integration</w:t>
      </w:r>
      <w:r>
        <w:t>:</w:t>
      </w:r>
    </w:p>
    <w:p w14:paraId="7A13A58D" w14:textId="77777777" w:rsidR="004D1CB1" w:rsidRDefault="004D1CB1" w:rsidP="004D1CB1">
      <w:pPr>
        <w:widowControl/>
        <w:numPr>
          <w:ilvl w:val="1"/>
          <w:numId w:val="51"/>
        </w:numPr>
        <w:autoSpaceDE/>
        <w:autoSpaceDN/>
        <w:spacing w:before="100" w:beforeAutospacing="1" w:after="100" w:afterAutospacing="1"/>
      </w:pPr>
      <w:r>
        <w:rPr>
          <w:rStyle w:val="Strong"/>
        </w:rPr>
        <w:t>Hardware Integration</w:t>
      </w:r>
      <w:r>
        <w:t>: The system integrates with cameras or webcams installed in the classroom to capture real-time facial images.</w:t>
      </w:r>
    </w:p>
    <w:p w14:paraId="5EC31DAA" w14:textId="77777777" w:rsidR="004D1CB1" w:rsidRDefault="004D1CB1" w:rsidP="004D1CB1">
      <w:pPr>
        <w:widowControl/>
        <w:numPr>
          <w:ilvl w:val="1"/>
          <w:numId w:val="51"/>
        </w:numPr>
        <w:autoSpaceDE/>
        <w:autoSpaceDN/>
        <w:spacing w:before="100" w:beforeAutospacing="1" w:after="100" w:afterAutospacing="1"/>
      </w:pPr>
      <w:r>
        <w:rPr>
          <w:rStyle w:val="Strong"/>
        </w:rPr>
        <w:t>Software Integration</w:t>
      </w:r>
      <w:r>
        <w:t xml:space="preserve">: Developed using Python and libraries such as OpenCV, </w:t>
      </w:r>
      <w:proofErr w:type="spellStart"/>
      <w:r>
        <w:t>Dlib</w:t>
      </w:r>
      <w:proofErr w:type="spellEnd"/>
      <w:r>
        <w:t xml:space="preserve">, and </w:t>
      </w:r>
      <w:proofErr w:type="spellStart"/>
      <w:r>
        <w:t>face_recognition</w:t>
      </w:r>
      <w:proofErr w:type="spellEnd"/>
      <w:r>
        <w:t>, the software ensures efficient processing and analysis of facial images.</w:t>
      </w:r>
    </w:p>
    <w:p w14:paraId="0C61BFB9" w14:textId="3093DE16" w:rsidR="00187C6A" w:rsidRDefault="00187C6A" w:rsidP="004D1CB1">
      <w:pPr>
        <w:pStyle w:val="BodyText"/>
        <w:jc w:val="both"/>
        <w:rPr>
          <w:lang w:val="en-IN"/>
        </w:rPr>
      </w:pPr>
    </w:p>
    <w:p w14:paraId="64E700D6" w14:textId="5E12FEC4" w:rsidR="00FF6FC9" w:rsidRPr="00FF6FC9" w:rsidRDefault="00FF6FC9" w:rsidP="00FF6FC9">
      <w:pPr>
        <w:pStyle w:val="BodyText"/>
        <w:ind w:firstLine="720"/>
        <w:jc w:val="both"/>
        <w:rPr>
          <w:lang w:val="en-IN"/>
        </w:rPr>
      </w:pPr>
    </w:p>
    <w:p w14:paraId="0852C1DC" w14:textId="77777777" w:rsidR="00A63DF3" w:rsidRDefault="00A63DF3">
      <w:pPr>
        <w:pStyle w:val="BodyText"/>
        <w:ind w:firstLine="720"/>
        <w:jc w:val="both"/>
      </w:pPr>
    </w:p>
    <w:p w14:paraId="69E3D0DD" w14:textId="77777777" w:rsidR="00A63DF3" w:rsidRDefault="00A63DF3">
      <w:pPr>
        <w:pStyle w:val="BodyText"/>
        <w:ind w:firstLine="720"/>
        <w:jc w:val="both"/>
      </w:pPr>
    </w:p>
    <w:p w14:paraId="63D0941C" w14:textId="77777777" w:rsidR="00A63DF3" w:rsidRDefault="00A63DF3">
      <w:pPr>
        <w:pStyle w:val="BodyText"/>
        <w:ind w:firstLine="720"/>
        <w:jc w:val="both"/>
      </w:pPr>
    </w:p>
    <w:p w14:paraId="53CEF09B" w14:textId="28120C65" w:rsidR="00A63DF3" w:rsidRDefault="00650408">
      <w:pPr>
        <w:jc w:val="center"/>
      </w:pPr>
      <w:r>
        <w:rPr>
          <w:noProof/>
        </w:rPr>
        <w:drawing>
          <wp:inline distT="0" distB="0" distL="0" distR="0" wp14:anchorId="4449E679" wp14:editId="52628195">
            <wp:extent cx="5657215" cy="4378960"/>
            <wp:effectExtent l="0" t="0" r="635" b="2540"/>
            <wp:docPr id="470066373" name="Picture 56" descr="architectural design of face recognition for organization attendance...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architectural design of face recognition for organization attendance... |  Download Scientific Diagram"/>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657215" cy="4378960"/>
                    </a:xfrm>
                    <a:prstGeom prst="rect">
                      <a:avLst/>
                    </a:prstGeom>
                    <a:noFill/>
                    <a:ln>
                      <a:noFill/>
                    </a:ln>
                  </pic:spPr>
                </pic:pic>
              </a:graphicData>
            </a:graphic>
          </wp:inline>
        </w:drawing>
      </w:r>
    </w:p>
    <w:p w14:paraId="49F0D649" w14:textId="77777777" w:rsidR="00AE6B00" w:rsidRDefault="00AE6B00">
      <w:pPr>
        <w:jc w:val="center"/>
      </w:pPr>
    </w:p>
    <w:p w14:paraId="44F13C81" w14:textId="77777777" w:rsidR="00A63DF3" w:rsidRDefault="00A63DF3">
      <w:pPr>
        <w:jc w:val="center"/>
      </w:pPr>
    </w:p>
    <w:p w14:paraId="3CDEEBDD" w14:textId="33BBB488" w:rsidR="00A63DF3" w:rsidRDefault="00F9112E" w:rsidP="004D1CB1">
      <w:pPr>
        <w:pStyle w:val="BodyText"/>
        <w:ind w:left="193" w:right="134"/>
        <w:jc w:val="center"/>
        <w:sectPr w:rsidR="00A63DF3" w:rsidSect="008B0381">
          <w:pgSz w:w="12240" w:h="15840"/>
          <w:pgMar w:top="1060" w:right="1160" w:bottom="1640" w:left="1180" w:header="0" w:footer="1447" w:gutter="0"/>
          <w:cols w:space="720"/>
        </w:sectPr>
      </w:pPr>
      <w:r>
        <w:t>Fig.</w:t>
      </w:r>
      <w:r>
        <w:rPr>
          <w:spacing w:val="-2"/>
        </w:rPr>
        <w:t xml:space="preserve"> </w:t>
      </w:r>
      <w:proofErr w:type="gramStart"/>
      <w:r>
        <w:t>1.</w:t>
      </w:r>
      <w:r>
        <w:rPr>
          <w:lang w:val="en-IN"/>
        </w:rPr>
        <w:t>4</w:t>
      </w:r>
      <w:r>
        <w:rPr>
          <w:spacing w:val="-5"/>
        </w:rPr>
        <w:t xml:space="preserve"> </w:t>
      </w:r>
      <w:r>
        <w:t>:</w:t>
      </w:r>
      <w:proofErr w:type="gramEnd"/>
      <w:r>
        <w:rPr>
          <w:spacing w:val="-3"/>
        </w:rPr>
        <w:t xml:space="preserve"> </w:t>
      </w:r>
      <w:r>
        <w:t>Block diagram</w:t>
      </w:r>
      <w:r>
        <w:rPr>
          <w:spacing w:val="-4"/>
        </w:rPr>
        <w:t xml:space="preserve"> </w:t>
      </w:r>
      <w:r>
        <w:t>of</w:t>
      </w:r>
      <w:r>
        <w:rPr>
          <w:spacing w:val="-5"/>
        </w:rPr>
        <w:t xml:space="preserve"> </w:t>
      </w:r>
      <w:r>
        <w:t>proposed</w:t>
      </w:r>
      <w:r>
        <w:rPr>
          <w:spacing w:val="-2"/>
        </w:rPr>
        <w:t xml:space="preserve"> </w:t>
      </w:r>
      <w:r>
        <w:t>system.</w:t>
      </w:r>
    </w:p>
    <w:p w14:paraId="28894AC6" w14:textId="77777777" w:rsidR="00971690" w:rsidRDefault="00971690">
      <w:pPr>
        <w:jc w:val="both"/>
        <w:rPr>
          <w:sz w:val="24"/>
          <w:szCs w:val="24"/>
        </w:rPr>
      </w:pPr>
      <w:bookmarkStart w:id="15" w:name="_TOC_250005"/>
    </w:p>
    <w:p w14:paraId="57053914" w14:textId="77777777" w:rsidR="00971690" w:rsidRDefault="00971690">
      <w:pPr>
        <w:jc w:val="both"/>
        <w:rPr>
          <w:sz w:val="24"/>
          <w:szCs w:val="24"/>
        </w:rPr>
      </w:pPr>
    </w:p>
    <w:bookmarkEnd w:id="15"/>
    <w:p w14:paraId="2F60F2D5" w14:textId="19F9C526" w:rsidR="00FF6FC9" w:rsidRPr="00FF6FC9" w:rsidRDefault="00F9112E" w:rsidP="00FF6FC9">
      <w:pPr>
        <w:pStyle w:val="Heading3"/>
        <w:numPr>
          <w:ilvl w:val="2"/>
          <w:numId w:val="7"/>
        </w:numPr>
        <w:tabs>
          <w:tab w:val="left" w:pos="907"/>
        </w:tabs>
        <w:spacing w:before="70"/>
        <w:ind w:left="907" w:hanging="541"/>
      </w:pPr>
      <w:r>
        <w:t xml:space="preserve">WORKING OF </w:t>
      </w:r>
      <w:r w:rsidR="004D1CB1">
        <w:t>ATTENDACE USING FACE RECOGNITION SYSTEM</w:t>
      </w:r>
    </w:p>
    <w:p w14:paraId="35F2B297" w14:textId="77777777" w:rsidR="00FF6FC9" w:rsidRPr="00FF6FC9" w:rsidRDefault="00FF6FC9" w:rsidP="00FF6FC9"/>
    <w:p w14:paraId="4E04A2CB" w14:textId="77777777" w:rsidR="004D1CB1" w:rsidRDefault="004D1CB1" w:rsidP="004D1CB1">
      <w:pPr>
        <w:pStyle w:val="NormalWeb"/>
        <w:rPr>
          <w:lang w:val="en-IN" w:eastAsia="en-IN"/>
        </w:rPr>
      </w:pPr>
      <w:r>
        <w:t>The Smart Attendance System using Facial Recognition operates through a series of well-defined steps to capture, process, and manage student attendance. The system integrates hardware and software components to provide an automated and efficient solution for attendance tracking.</w:t>
      </w:r>
    </w:p>
    <w:p w14:paraId="22E62D4D" w14:textId="77777777" w:rsidR="004D1CB1" w:rsidRDefault="004D1CB1" w:rsidP="004D1CB1">
      <w:pPr>
        <w:pStyle w:val="Heading3"/>
        <w:ind w:left="0"/>
      </w:pPr>
      <w:r>
        <w:t>Working Process</w:t>
      </w:r>
    </w:p>
    <w:p w14:paraId="7364977F" w14:textId="77777777" w:rsidR="004D1CB1" w:rsidRDefault="004D1CB1" w:rsidP="004D1CB1">
      <w:pPr>
        <w:pStyle w:val="NormalWeb"/>
        <w:numPr>
          <w:ilvl w:val="0"/>
          <w:numId w:val="52"/>
        </w:numPr>
        <w:spacing w:before="100" w:after="100"/>
      </w:pPr>
      <w:r>
        <w:rPr>
          <w:rStyle w:val="Strong"/>
        </w:rPr>
        <w:t>Enrollment of Students</w:t>
      </w:r>
      <w:r>
        <w:t>:</w:t>
      </w:r>
    </w:p>
    <w:p w14:paraId="7514C9A3" w14:textId="77777777" w:rsidR="004D1CB1" w:rsidRDefault="004D1CB1" w:rsidP="004D1CB1">
      <w:pPr>
        <w:widowControl/>
        <w:numPr>
          <w:ilvl w:val="1"/>
          <w:numId w:val="52"/>
        </w:numPr>
        <w:autoSpaceDE/>
        <w:autoSpaceDN/>
        <w:spacing w:before="100" w:beforeAutospacing="1" w:after="100" w:afterAutospacing="1"/>
      </w:pPr>
      <w:r>
        <w:rPr>
          <w:rStyle w:val="Strong"/>
        </w:rPr>
        <w:t>Image Collection</w:t>
      </w:r>
      <w:r>
        <w:t>: During the initial setup phase, students are required to enroll by providing their facial images. These images are captured using high-resolution cameras or webcams.</w:t>
      </w:r>
    </w:p>
    <w:p w14:paraId="39885EA3" w14:textId="77777777" w:rsidR="004D1CB1" w:rsidRDefault="004D1CB1" w:rsidP="004D1CB1">
      <w:pPr>
        <w:widowControl/>
        <w:numPr>
          <w:ilvl w:val="1"/>
          <w:numId w:val="52"/>
        </w:numPr>
        <w:autoSpaceDE/>
        <w:autoSpaceDN/>
        <w:spacing w:before="100" w:beforeAutospacing="1" w:after="100" w:afterAutospacing="1"/>
      </w:pPr>
      <w:r>
        <w:rPr>
          <w:rStyle w:val="Strong"/>
        </w:rPr>
        <w:t>Faceprint Generation</w:t>
      </w:r>
      <w:r>
        <w:t>: The system processes these images to extract unique facial features, creating a faceprint—a digital representation of each student's face.</w:t>
      </w:r>
    </w:p>
    <w:p w14:paraId="3FA366C3" w14:textId="77777777" w:rsidR="004D1CB1" w:rsidRDefault="004D1CB1" w:rsidP="004D1CB1">
      <w:pPr>
        <w:widowControl/>
        <w:numPr>
          <w:ilvl w:val="1"/>
          <w:numId w:val="52"/>
        </w:numPr>
        <w:autoSpaceDE/>
        <w:autoSpaceDN/>
        <w:spacing w:before="100" w:beforeAutospacing="1" w:after="100" w:afterAutospacing="1"/>
      </w:pPr>
      <w:r>
        <w:rPr>
          <w:rStyle w:val="Strong"/>
        </w:rPr>
        <w:t>Data Storage</w:t>
      </w:r>
      <w:r>
        <w:t>: The generated faceprints, along with corresponding student identification details (e.g., student ID), are securely stored in a database for future reference.</w:t>
      </w:r>
    </w:p>
    <w:p w14:paraId="7AAA0E9E" w14:textId="77777777" w:rsidR="004D1CB1" w:rsidRDefault="004D1CB1" w:rsidP="004D1CB1">
      <w:pPr>
        <w:pStyle w:val="NormalWeb"/>
        <w:numPr>
          <w:ilvl w:val="0"/>
          <w:numId w:val="52"/>
        </w:numPr>
        <w:spacing w:before="100" w:after="100"/>
      </w:pPr>
      <w:r>
        <w:rPr>
          <w:rStyle w:val="Strong"/>
        </w:rPr>
        <w:t>Face Detection</w:t>
      </w:r>
      <w:r>
        <w:t>:</w:t>
      </w:r>
    </w:p>
    <w:p w14:paraId="68FFC40C" w14:textId="77777777" w:rsidR="004D1CB1" w:rsidRDefault="004D1CB1" w:rsidP="004D1CB1">
      <w:pPr>
        <w:widowControl/>
        <w:numPr>
          <w:ilvl w:val="1"/>
          <w:numId w:val="52"/>
        </w:numPr>
        <w:autoSpaceDE/>
        <w:autoSpaceDN/>
        <w:spacing w:before="100" w:beforeAutospacing="1" w:after="100" w:afterAutospacing="1"/>
      </w:pPr>
      <w:r>
        <w:rPr>
          <w:rStyle w:val="Strong"/>
        </w:rPr>
        <w:t>Camera Integration</w:t>
      </w:r>
      <w:r>
        <w:t>: Cameras or webcams installed in the classroom continuously capture video feeds of the students as they enter or are present in the room.</w:t>
      </w:r>
    </w:p>
    <w:p w14:paraId="3710FBEB" w14:textId="77777777" w:rsidR="004D1CB1" w:rsidRDefault="004D1CB1" w:rsidP="004D1CB1">
      <w:pPr>
        <w:widowControl/>
        <w:numPr>
          <w:ilvl w:val="1"/>
          <w:numId w:val="52"/>
        </w:numPr>
        <w:autoSpaceDE/>
        <w:autoSpaceDN/>
        <w:spacing w:before="100" w:beforeAutospacing="1" w:after="100" w:afterAutospacing="1"/>
      </w:pPr>
      <w:r>
        <w:rPr>
          <w:rStyle w:val="Strong"/>
        </w:rPr>
        <w:t>Real-Time Face Detection</w:t>
      </w:r>
      <w:r>
        <w:t>: The system detects faces in the captured video feed using computer vision algorithms. It identifies the location of faces within the frame and isolates them for further processing.</w:t>
      </w:r>
    </w:p>
    <w:p w14:paraId="219D2E01" w14:textId="77777777" w:rsidR="004D1CB1" w:rsidRDefault="004D1CB1" w:rsidP="004D1CB1">
      <w:pPr>
        <w:pStyle w:val="NormalWeb"/>
        <w:numPr>
          <w:ilvl w:val="0"/>
          <w:numId w:val="52"/>
        </w:numPr>
        <w:spacing w:before="100" w:after="100"/>
      </w:pPr>
      <w:r>
        <w:rPr>
          <w:rStyle w:val="Strong"/>
        </w:rPr>
        <w:t>Face Analysis</w:t>
      </w:r>
      <w:r>
        <w:t>:</w:t>
      </w:r>
    </w:p>
    <w:p w14:paraId="25FAA8B8" w14:textId="77777777" w:rsidR="004D1CB1" w:rsidRDefault="004D1CB1" w:rsidP="004D1CB1">
      <w:pPr>
        <w:widowControl/>
        <w:numPr>
          <w:ilvl w:val="1"/>
          <w:numId w:val="52"/>
        </w:numPr>
        <w:autoSpaceDE/>
        <w:autoSpaceDN/>
        <w:spacing w:before="100" w:beforeAutospacing="1" w:after="100" w:afterAutospacing="1"/>
      </w:pPr>
      <w:r>
        <w:rPr>
          <w:rStyle w:val="Strong"/>
        </w:rPr>
        <w:t>Feature Extraction</w:t>
      </w:r>
      <w:r>
        <w:t>: For each detected face, the system extracts facial features and creates a faceprint by analyzing key landmarks and characteristics.</w:t>
      </w:r>
    </w:p>
    <w:p w14:paraId="1C2751D8" w14:textId="77777777" w:rsidR="004D1CB1" w:rsidRDefault="004D1CB1" w:rsidP="004D1CB1">
      <w:pPr>
        <w:widowControl/>
        <w:numPr>
          <w:ilvl w:val="1"/>
          <w:numId w:val="52"/>
        </w:numPr>
        <w:autoSpaceDE/>
        <w:autoSpaceDN/>
        <w:spacing w:before="100" w:beforeAutospacing="1" w:after="100" w:afterAutospacing="1"/>
      </w:pPr>
      <w:r>
        <w:rPr>
          <w:rStyle w:val="Strong"/>
        </w:rPr>
        <w:t>Faceprint Comparison</w:t>
      </w:r>
      <w:r>
        <w:t>: The newly generated faceprint is compared against the stored faceprints in the database to find a match.</w:t>
      </w:r>
    </w:p>
    <w:p w14:paraId="2B7B8B62" w14:textId="77777777" w:rsidR="004D1CB1" w:rsidRDefault="004D1CB1" w:rsidP="004D1CB1">
      <w:pPr>
        <w:pStyle w:val="NormalWeb"/>
        <w:numPr>
          <w:ilvl w:val="0"/>
          <w:numId w:val="52"/>
        </w:numPr>
        <w:spacing w:before="100" w:after="100"/>
      </w:pPr>
      <w:r>
        <w:rPr>
          <w:rStyle w:val="Strong"/>
        </w:rPr>
        <w:t>Face Matching and Attendance Marking</w:t>
      </w:r>
      <w:r>
        <w:t>:</w:t>
      </w:r>
    </w:p>
    <w:p w14:paraId="3D9F061E" w14:textId="77777777" w:rsidR="004D1CB1" w:rsidRDefault="004D1CB1" w:rsidP="004D1CB1">
      <w:pPr>
        <w:widowControl/>
        <w:numPr>
          <w:ilvl w:val="1"/>
          <w:numId w:val="52"/>
        </w:numPr>
        <w:autoSpaceDE/>
        <w:autoSpaceDN/>
        <w:spacing w:before="100" w:beforeAutospacing="1" w:after="100" w:afterAutospacing="1"/>
      </w:pPr>
      <w:r>
        <w:rPr>
          <w:rStyle w:val="Strong"/>
        </w:rPr>
        <w:t>Verification</w:t>
      </w:r>
      <w:r>
        <w:t>: The system verifies the student's identity by matching the detected faceprint with the stored faceprints. If a match is found, the student’s presence is recorded.</w:t>
      </w:r>
    </w:p>
    <w:p w14:paraId="18BA8CBC" w14:textId="77777777" w:rsidR="004D1CB1" w:rsidRDefault="004D1CB1" w:rsidP="004D1CB1">
      <w:pPr>
        <w:widowControl/>
        <w:numPr>
          <w:ilvl w:val="1"/>
          <w:numId w:val="52"/>
        </w:numPr>
        <w:autoSpaceDE/>
        <w:autoSpaceDN/>
        <w:spacing w:before="100" w:beforeAutospacing="1" w:after="100" w:afterAutospacing="1"/>
      </w:pPr>
      <w:r>
        <w:rPr>
          <w:rStyle w:val="Strong"/>
        </w:rPr>
        <w:t>Attendance Marking</w:t>
      </w:r>
      <w:r>
        <w:t>: Once the student's identity is confirmed, the system automatically marks the student as present in the attendance records.</w:t>
      </w:r>
    </w:p>
    <w:p w14:paraId="47B5C7FC" w14:textId="77777777" w:rsidR="004D1CB1" w:rsidRDefault="004D1CB1" w:rsidP="004D1CB1">
      <w:pPr>
        <w:pStyle w:val="NormalWeb"/>
        <w:numPr>
          <w:ilvl w:val="0"/>
          <w:numId w:val="52"/>
        </w:numPr>
        <w:spacing w:before="100" w:after="100"/>
      </w:pPr>
      <w:r>
        <w:rPr>
          <w:rStyle w:val="Strong"/>
        </w:rPr>
        <w:t>Data Management and Reporting</w:t>
      </w:r>
      <w:r>
        <w:t>:</w:t>
      </w:r>
    </w:p>
    <w:p w14:paraId="23C5F786" w14:textId="77777777" w:rsidR="004D1CB1" w:rsidRDefault="004D1CB1" w:rsidP="004D1CB1">
      <w:pPr>
        <w:widowControl/>
        <w:numPr>
          <w:ilvl w:val="1"/>
          <w:numId w:val="52"/>
        </w:numPr>
        <w:autoSpaceDE/>
        <w:autoSpaceDN/>
        <w:spacing w:before="100" w:beforeAutospacing="1" w:after="100" w:afterAutospacing="1"/>
      </w:pPr>
      <w:r>
        <w:rPr>
          <w:rStyle w:val="Strong"/>
        </w:rPr>
        <w:t>Record Compilation</w:t>
      </w:r>
      <w:r>
        <w:t>: The system compiles attendance data in real-time, organizing it into a structured format.</w:t>
      </w:r>
    </w:p>
    <w:p w14:paraId="7CB59582" w14:textId="77777777" w:rsidR="004D1CB1" w:rsidRDefault="004D1CB1" w:rsidP="004D1CB1">
      <w:pPr>
        <w:widowControl/>
        <w:numPr>
          <w:ilvl w:val="1"/>
          <w:numId w:val="52"/>
        </w:numPr>
        <w:autoSpaceDE/>
        <w:autoSpaceDN/>
        <w:spacing w:before="100" w:beforeAutospacing="1" w:after="100" w:afterAutospacing="1"/>
      </w:pPr>
      <w:r>
        <w:rPr>
          <w:rStyle w:val="Strong"/>
        </w:rPr>
        <w:t>Report Generation</w:t>
      </w:r>
      <w:r>
        <w:t>: Attendance records are generated in digital formats, such as Excel sheets, and sent to faculty members for review and analysis.</w:t>
      </w:r>
    </w:p>
    <w:p w14:paraId="5D35A784" w14:textId="77777777" w:rsidR="004D1CB1" w:rsidRDefault="004D1CB1" w:rsidP="004D1CB1">
      <w:pPr>
        <w:pStyle w:val="NormalWeb"/>
        <w:numPr>
          <w:ilvl w:val="0"/>
          <w:numId w:val="52"/>
        </w:numPr>
        <w:spacing w:before="100" w:after="100"/>
      </w:pPr>
      <w:r>
        <w:rPr>
          <w:rStyle w:val="Strong"/>
        </w:rPr>
        <w:t>Error Handling</w:t>
      </w:r>
      <w:r>
        <w:t>:</w:t>
      </w:r>
    </w:p>
    <w:p w14:paraId="6E686691" w14:textId="77777777" w:rsidR="004D1CB1" w:rsidRDefault="004D1CB1" w:rsidP="004D1CB1">
      <w:pPr>
        <w:widowControl/>
        <w:numPr>
          <w:ilvl w:val="1"/>
          <w:numId w:val="52"/>
        </w:numPr>
        <w:autoSpaceDE/>
        <w:autoSpaceDN/>
        <w:spacing w:before="100" w:beforeAutospacing="1" w:after="100" w:afterAutospacing="1"/>
      </w:pPr>
      <w:r>
        <w:rPr>
          <w:rStyle w:val="Strong"/>
        </w:rPr>
        <w:t>Recognition Issues</w:t>
      </w:r>
      <w:r>
        <w:t>: In cases where the system fails to recognize a student (due to factors like poor lighting or face obstruction), the system prompts for re-capture or allows manual adjustments by the faculty.</w:t>
      </w:r>
    </w:p>
    <w:p w14:paraId="3633ACEE" w14:textId="77777777" w:rsidR="004D1CB1" w:rsidRDefault="004D1CB1" w:rsidP="004D1CB1">
      <w:pPr>
        <w:widowControl/>
        <w:numPr>
          <w:ilvl w:val="1"/>
          <w:numId w:val="52"/>
        </w:numPr>
        <w:autoSpaceDE/>
        <w:autoSpaceDN/>
        <w:spacing w:before="100" w:beforeAutospacing="1" w:after="100" w:afterAutospacing="1"/>
      </w:pPr>
      <w:r>
        <w:rPr>
          <w:rStyle w:val="Strong"/>
        </w:rPr>
        <w:t>Manual Adjustments</w:t>
      </w:r>
      <w:r>
        <w:t>: Faculty can manually correct attendance records if discrepancies are detected or if a student’s presence is not automatically recorded.</w:t>
      </w:r>
    </w:p>
    <w:p w14:paraId="777E01CC" w14:textId="77777777" w:rsidR="004D1CB1" w:rsidRDefault="004D1CB1" w:rsidP="004D1CB1">
      <w:pPr>
        <w:pStyle w:val="NormalWeb"/>
        <w:numPr>
          <w:ilvl w:val="0"/>
          <w:numId w:val="52"/>
        </w:numPr>
        <w:spacing w:before="100" w:after="100"/>
      </w:pPr>
      <w:r>
        <w:rPr>
          <w:rStyle w:val="Strong"/>
        </w:rPr>
        <w:t>System Feedback and Updates</w:t>
      </w:r>
      <w:r>
        <w:t>:</w:t>
      </w:r>
    </w:p>
    <w:p w14:paraId="3817D90F" w14:textId="77777777" w:rsidR="004D1CB1" w:rsidRDefault="004D1CB1" w:rsidP="004D1CB1">
      <w:pPr>
        <w:widowControl/>
        <w:numPr>
          <w:ilvl w:val="1"/>
          <w:numId w:val="52"/>
        </w:numPr>
        <w:autoSpaceDE/>
        <w:autoSpaceDN/>
        <w:spacing w:before="100" w:beforeAutospacing="1" w:after="100" w:afterAutospacing="1"/>
      </w:pPr>
      <w:r>
        <w:rPr>
          <w:rStyle w:val="Strong"/>
        </w:rPr>
        <w:t>User Feedback</w:t>
      </w:r>
      <w:r>
        <w:t>: The system collects feedback from users (students and faculty) to improve accuracy and user experience.</w:t>
      </w:r>
    </w:p>
    <w:p w14:paraId="05EEE84C" w14:textId="77777777" w:rsidR="004D1CB1" w:rsidRDefault="004D1CB1" w:rsidP="004D1CB1">
      <w:pPr>
        <w:widowControl/>
        <w:numPr>
          <w:ilvl w:val="1"/>
          <w:numId w:val="52"/>
        </w:numPr>
        <w:autoSpaceDE/>
        <w:autoSpaceDN/>
        <w:spacing w:before="100" w:beforeAutospacing="1" w:after="100" w:afterAutospacing="1"/>
      </w:pPr>
      <w:r>
        <w:rPr>
          <w:rStyle w:val="Strong"/>
        </w:rPr>
        <w:t>Software Updates</w:t>
      </w:r>
      <w:r>
        <w:t>: Regular updates are applied to enhance system performance, security, and functionality based on user feedback and technological advancements.</w:t>
      </w:r>
    </w:p>
    <w:p w14:paraId="1CDDD48A" w14:textId="05E8C61B" w:rsidR="00FF6FC9" w:rsidRPr="00FF6FC9" w:rsidRDefault="00FF6FC9" w:rsidP="00FF6FC9">
      <w:pPr>
        <w:spacing w:line="360" w:lineRule="auto"/>
        <w:ind w:left="720"/>
        <w:jc w:val="both"/>
        <w:rPr>
          <w:color w:val="111B21"/>
          <w:sz w:val="24"/>
          <w:szCs w:val="24"/>
          <w:shd w:val="clear" w:color="auto" w:fill="FFFFFF"/>
          <w:lang w:val="en-IN"/>
        </w:rPr>
      </w:pPr>
      <w:r w:rsidRPr="00FF6FC9">
        <w:rPr>
          <w:color w:val="111B21"/>
          <w:sz w:val="24"/>
          <w:szCs w:val="24"/>
          <w:shd w:val="clear" w:color="auto" w:fill="FFFFFF"/>
          <w:lang w:val="en-IN"/>
        </w:rPr>
        <w:lastRenderedPageBreak/>
        <w:t>.</w:t>
      </w:r>
    </w:p>
    <w:p w14:paraId="6737B906" w14:textId="052F7BF1" w:rsidR="00A63DF3" w:rsidRDefault="00F9112E">
      <w:pPr>
        <w:spacing w:line="360" w:lineRule="auto"/>
        <w:ind w:left="720"/>
        <w:jc w:val="both"/>
        <w:rPr>
          <w:color w:val="111B21"/>
          <w:sz w:val="24"/>
          <w:szCs w:val="24"/>
          <w:shd w:val="clear" w:color="auto" w:fill="FFFFFF"/>
        </w:rPr>
      </w:pPr>
      <w:r>
        <w:rPr>
          <w:color w:val="111B21"/>
          <w:sz w:val="24"/>
          <w:szCs w:val="24"/>
          <w:shd w:val="clear" w:color="auto" w:fill="FFFFFF"/>
        </w:rPr>
        <w:t xml:space="preserve"> </w:t>
      </w:r>
    </w:p>
    <w:p w14:paraId="5FC216BC" w14:textId="77777777" w:rsidR="00A63DF3" w:rsidRDefault="00A63DF3">
      <w:pPr>
        <w:spacing w:line="360" w:lineRule="auto"/>
        <w:ind w:left="720"/>
        <w:jc w:val="both"/>
        <w:rPr>
          <w:color w:val="111B21"/>
          <w:sz w:val="24"/>
          <w:szCs w:val="24"/>
          <w:shd w:val="clear" w:color="auto" w:fill="FFFFFF"/>
        </w:rPr>
      </w:pPr>
    </w:p>
    <w:p w14:paraId="08A07246" w14:textId="1D6A378D" w:rsidR="00971690" w:rsidRDefault="00073047" w:rsidP="00073047">
      <w:pPr>
        <w:jc w:val="center"/>
        <w:rPr>
          <w:color w:val="111B21"/>
          <w:sz w:val="24"/>
          <w:szCs w:val="24"/>
          <w:shd w:val="clear" w:color="auto" w:fill="FFFFFF"/>
        </w:rPr>
      </w:pPr>
      <w:r>
        <w:rPr>
          <w:noProof/>
        </w:rPr>
        <w:drawing>
          <wp:inline distT="0" distB="0" distL="0" distR="0" wp14:anchorId="1D1B81DA" wp14:editId="62A891DA">
            <wp:extent cx="3256156" cy="2972732"/>
            <wp:effectExtent l="0" t="0" r="1905" b="0"/>
            <wp:docPr id="48864619" name="Picture 55" descr="Smart Attendance Management System Based on Face Recognition Using CNN |  Semantic Schol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Smart Attendance Management System Based on Face Recognition Using CNN |  Semantic Schola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256156" cy="2972732"/>
                    </a:xfrm>
                    <a:prstGeom prst="rect">
                      <a:avLst/>
                    </a:prstGeom>
                    <a:noFill/>
                    <a:ln>
                      <a:noFill/>
                    </a:ln>
                  </pic:spPr>
                </pic:pic>
              </a:graphicData>
            </a:graphic>
          </wp:inline>
        </w:drawing>
      </w:r>
    </w:p>
    <w:p w14:paraId="0AA82FE3" w14:textId="77777777" w:rsidR="00073047" w:rsidRDefault="00073047" w:rsidP="00073047">
      <w:pPr>
        <w:jc w:val="center"/>
        <w:rPr>
          <w:color w:val="111B21"/>
          <w:sz w:val="24"/>
          <w:szCs w:val="24"/>
          <w:shd w:val="clear" w:color="auto" w:fill="FFFFFF"/>
        </w:rPr>
      </w:pPr>
    </w:p>
    <w:p w14:paraId="0608D247" w14:textId="3BDFCB7C" w:rsidR="00A63DF3" w:rsidRPr="004D1CB1" w:rsidRDefault="00971690" w:rsidP="004D1CB1">
      <w:pPr>
        <w:jc w:val="center"/>
        <w:rPr>
          <w:b/>
          <w:bCs/>
          <w:i/>
          <w:iCs/>
          <w:color w:val="111B21"/>
          <w:sz w:val="24"/>
          <w:szCs w:val="24"/>
          <w:shd w:val="clear" w:color="auto" w:fill="FFFFFF"/>
        </w:rPr>
        <w:sectPr w:rsidR="00A63DF3" w:rsidRPr="004D1CB1" w:rsidSect="008B0381">
          <w:footerReference w:type="default" r:id="rId15"/>
          <w:pgSz w:w="12240" w:h="15840"/>
          <w:pgMar w:top="1060" w:right="1160" w:bottom="1640" w:left="1180" w:header="0" w:footer="1447" w:gutter="0"/>
          <w:cols w:space="720"/>
        </w:sectPr>
      </w:pPr>
      <w:r w:rsidRPr="00971690">
        <w:rPr>
          <w:b/>
          <w:bCs/>
          <w:i/>
          <w:iCs/>
          <w:color w:val="111B21"/>
          <w:sz w:val="24"/>
          <w:szCs w:val="24"/>
          <w:shd w:val="clear" w:color="auto" w:fill="FFFFFF"/>
        </w:rPr>
        <w:t xml:space="preserve">Fig. </w:t>
      </w:r>
      <w:r w:rsidR="005040E6">
        <w:rPr>
          <w:b/>
          <w:bCs/>
          <w:i/>
          <w:iCs/>
          <w:color w:val="111B21"/>
          <w:sz w:val="24"/>
          <w:szCs w:val="24"/>
          <w:shd w:val="clear" w:color="auto" w:fill="FFFFFF"/>
        </w:rPr>
        <w:t>1.</w:t>
      </w:r>
      <w:r w:rsidRPr="00971690">
        <w:rPr>
          <w:b/>
          <w:bCs/>
          <w:i/>
          <w:iCs/>
          <w:color w:val="111B21"/>
          <w:sz w:val="24"/>
          <w:szCs w:val="24"/>
          <w:shd w:val="clear" w:color="auto" w:fill="FFFFFF"/>
        </w:rPr>
        <w:t>4.1</w:t>
      </w:r>
      <w:r w:rsidR="00073047">
        <w:rPr>
          <w:b/>
          <w:bCs/>
          <w:i/>
          <w:iCs/>
          <w:color w:val="111B21"/>
          <w:sz w:val="24"/>
          <w:szCs w:val="24"/>
          <w:shd w:val="clear" w:color="auto" w:fill="FFFFFF"/>
        </w:rPr>
        <w:t xml:space="preserve"> Process Flow </w:t>
      </w:r>
      <w:r w:rsidR="00B30276">
        <w:rPr>
          <w:b/>
          <w:bCs/>
          <w:i/>
          <w:iCs/>
          <w:color w:val="111B21"/>
          <w:sz w:val="24"/>
          <w:szCs w:val="24"/>
          <w:shd w:val="clear" w:color="auto" w:fill="FFFFFF"/>
        </w:rPr>
        <w:t>through backend</w:t>
      </w:r>
      <w:r w:rsidR="00073047">
        <w:rPr>
          <w:b/>
          <w:bCs/>
          <w:i/>
          <w:iCs/>
          <w:color w:val="111B21"/>
          <w:sz w:val="24"/>
          <w:szCs w:val="24"/>
          <w:shd w:val="clear" w:color="auto" w:fill="FFFFFF"/>
        </w:rPr>
        <w:t xml:space="preserve"> </w:t>
      </w:r>
    </w:p>
    <w:p w14:paraId="30B5FA13" w14:textId="77777777" w:rsidR="00A63DF3" w:rsidRDefault="00F9112E">
      <w:pPr>
        <w:pStyle w:val="Heading1"/>
        <w:numPr>
          <w:ilvl w:val="0"/>
          <w:numId w:val="7"/>
        </w:numPr>
        <w:tabs>
          <w:tab w:val="left" w:pos="3606"/>
        </w:tabs>
        <w:spacing w:before="72"/>
        <w:ind w:left="3730" w:hanging="282"/>
        <w:jc w:val="left"/>
      </w:pPr>
      <w:bookmarkStart w:id="16" w:name="2._LITERATURE_SURVEY"/>
      <w:bookmarkStart w:id="17" w:name="_bookmark1"/>
      <w:bookmarkStart w:id="18" w:name="1.4.3_Process_of_making_STS_(SPEECH-TO-S"/>
      <w:bookmarkEnd w:id="16"/>
      <w:bookmarkEnd w:id="17"/>
      <w:bookmarkEnd w:id="18"/>
      <w:r>
        <w:lastRenderedPageBreak/>
        <w:t>LITERATURE</w:t>
      </w:r>
      <w:r>
        <w:rPr>
          <w:spacing w:val="-15"/>
        </w:rPr>
        <w:t xml:space="preserve"> </w:t>
      </w:r>
      <w:r>
        <w:rPr>
          <w:spacing w:val="-2"/>
        </w:rPr>
        <w:t>SURVEY</w:t>
      </w:r>
    </w:p>
    <w:p w14:paraId="25522B9D" w14:textId="1B4916AE" w:rsidR="00A63DF3" w:rsidRDefault="00A63DF3" w:rsidP="00B1386F">
      <w:pPr>
        <w:spacing w:line="360" w:lineRule="auto"/>
        <w:jc w:val="both"/>
        <w:rPr>
          <w:shd w:val="clear" w:color="auto" w:fill="FFFFFF"/>
        </w:rPr>
      </w:pPr>
      <w:bookmarkStart w:id="19" w:name="3._SOFTWARE_REQUIREMNET_ANALYSIS"/>
      <w:bookmarkEnd w:id="19"/>
    </w:p>
    <w:p w14:paraId="0E30DDC5" w14:textId="77777777" w:rsidR="00B27E17" w:rsidRPr="00B27E17" w:rsidRDefault="00B1386F" w:rsidP="00B27E17">
      <w:pPr>
        <w:pStyle w:val="NormalWeb"/>
        <w:rPr>
          <w:rFonts w:eastAsia="Times New Roman"/>
          <w:lang w:val="en-IN" w:eastAsia="en-IN"/>
        </w:rPr>
      </w:pPr>
      <w:r w:rsidRPr="00B1386F">
        <w:rPr>
          <w:lang w:val="en-IN" w:eastAsia="en-IN"/>
        </w:rPr>
        <w:t xml:space="preserve">[1] </w:t>
      </w:r>
      <w:r w:rsidR="00B27E17" w:rsidRPr="00B27E17">
        <w:rPr>
          <w:rFonts w:eastAsia="Times New Roman"/>
          <w:b/>
          <w:bCs/>
          <w:lang w:val="en-IN" w:eastAsia="en-IN"/>
        </w:rPr>
        <w:t>Ahmad et al. (2019)</w:t>
      </w:r>
      <w:r w:rsidR="00B27E17" w:rsidRPr="00B27E17">
        <w:rPr>
          <w:rFonts w:eastAsia="Times New Roman"/>
          <w:lang w:val="en-IN" w:eastAsia="en-IN"/>
        </w:rPr>
        <w:t>:</w:t>
      </w:r>
    </w:p>
    <w:p w14:paraId="03B8917B" w14:textId="77777777" w:rsidR="00B27E17" w:rsidRPr="00B27E17" w:rsidRDefault="00B27E17" w:rsidP="00B27E17">
      <w:pPr>
        <w:widowControl/>
        <w:numPr>
          <w:ilvl w:val="0"/>
          <w:numId w:val="53"/>
        </w:numPr>
        <w:autoSpaceDE/>
        <w:autoSpaceDN/>
        <w:spacing w:before="100" w:beforeAutospacing="1" w:after="100" w:afterAutospacing="1"/>
        <w:rPr>
          <w:sz w:val="24"/>
          <w:szCs w:val="24"/>
          <w:lang w:val="en-IN" w:eastAsia="en-IN"/>
        </w:rPr>
      </w:pPr>
      <w:r w:rsidRPr="00B27E17">
        <w:rPr>
          <w:b/>
          <w:bCs/>
          <w:sz w:val="24"/>
          <w:szCs w:val="24"/>
          <w:lang w:val="en-IN" w:eastAsia="en-IN"/>
        </w:rPr>
        <w:t>Study Focus</w:t>
      </w:r>
      <w:r w:rsidRPr="00B27E17">
        <w:rPr>
          <w:sz w:val="24"/>
          <w:szCs w:val="24"/>
          <w:lang w:val="en-IN" w:eastAsia="en-IN"/>
        </w:rPr>
        <w:t>: The study examined the implementation of facial recognition technology for student attendance in a university setting.</w:t>
      </w:r>
    </w:p>
    <w:p w14:paraId="281F9590" w14:textId="3870B258" w:rsidR="00B12210" w:rsidRPr="00B27E17" w:rsidRDefault="00B27E17" w:rsidP="00B27E17">
      <w:pPr>
        <w:widowControl/>
        <w:numPr>
          <w:ilvl w:val="0"/>
          <w:numId w:val="53"/>
        </w:numPr>
        <w:autoSpaceDE/>
        <w:autoSpaceDN/>
        <w:spacing w:before="100" w:beforeAutospacing="1" w:after="100" w:afterAutospacing="1"/>
        <w:rPr>
          <w:sz w:val="24"/>
          <w:szCs w:val="24"/>
          <w:lang w:val="en-IN" w:eastAsia="en-IN"/>
        </w:rPr>
      </w:pPr>
      <w:r w:rsidRPr="00B27E17">
        <w:rPr>
          <w:b/>
          <w:bCs/>
          <w:sz w:val="24"/>
          <w:szCs w:val="24"/>
          <w:lang w:val="en-IN" w:eastAsia="en-IN"/>
        </w:rPr>
        <w:t>Findings</w:t>
      </w:r>
      <w:r w:rsidRPr="00B27E17">
        <w:rPr>
          <w:sz w:val="24"/>
          <w:szCs w:val="24"/>
          <w:lang w:val="en-IN" w:eastAsia="en-IN"/>
        </w:rPr>
        <w:t>: The system achieved an accuracy rate of 95.6%, significantly higher than traditional methods. The study concluded that facial recognition technology provides a reliable and efficient alternative to manual attendance systems. The researchers noted improvements in both the speed of attendance marking and overall administrative efficiency.</w:t>
      </w:r>
    </w:p>
    <w:p w14:paraId="38A658BE" w14:textId="269A49C6" w:rsidR="00B27E17" w:rsidRPr="00B27E17" w:rsidRDefault="00B27E17" w:rsidP="00B27E17">
      <w:pPr>
        <w:widowControl/>
        <w:autoSpaceDE/>
        <w:autoSpaceDN/>
        <w:spacing w:before="100" w:beforeAutospacing="1" w:after="100" w:afterAutospacing="1"/>
        <w:rPr>
          <w:sz w:val="24"/>
          <w:szCs w:val="24"/>
          <w:lang w:val="en-IN" w:eastAsia="en-IN"/>
        </w:rPr>
      </w:pPr>
      <w:r w:rsidRPr="00B1386F">
        <w:rPr>
          <w:sz w:val="24"/>
          <w:szCs w:val="24"/>
          <w:lang w:val="en-IN" w:eastAsia="en-IN"/>
        </w:rPr>
        <w:t>[</w:t>
      </w:r>
      <w:r>
        <w:rPr>
          <w:sz w:val="24"/>
          <w:szCs w:val="24"/>
          <w:lang w:val="en-IN" w:eastAsia="en-IN"/>
        </w:rPr>
        <w:t>2</w:t>
      </w:r>
      <w:r w:rsidRPr="00B1386F">
        <w:rPr>
          <w:sz w:val="24"/>
          <w:szCs w:val="24"/>
          <w:lang w:val="en-IN" w:eastAsia="en-IN"/>
        </w:rPr>
        <w:t xml:space="preserve">] </w:t>
      </w:r>
      <w:r w:rsidRPr="00B27E17">
        <w:rPr>
          <w:b/>
          <w:bCs/>
          <w:sz w:val="24"/>
          <w:szCs w:val="24"/>
          <w:lang w:val="en-IN" w:eastAsia="en-IN"/>
        </w:rPr>
        <w:t>Amin et al. (2020)</w:t>
      </w:r>
      <w:r w:rsidRPr="00B27E17">
        <w:rPr>
          <w:sz w:val="24"/>
          <w:szCs w:val="24"/>
          <w:lang w:val="en-IN" w:eastAsia="en-IN"/>
        </w:rPr>
        <w:t>:</w:t>
      </w:r>
    </w:p>
    <w:p w14:paraId="60A73F52" w14:textId="77777777" w:rsidR="00B27E17" w:rsidRPr="00B27E17" w:rsidRDefault="00B27E17" w:rsidP="00B27E17">
      <w:pPr>
        <w:widowControl/>
        <w:numPr>
          <w:ilvl w:val="0"/>
          <w:numId w:val="54"/>
        </w:numPr>
        <w:autoSpaceDE/>
        <w:autoSpaceDN/>
        <w:spacing w:before="100" w:beforeAutospacing="1" w:after="100" w:afterAutospacing="1"/>
        <w:rPr>
          <w:sz w:val="24"/>
          <w:szCs w:val="24"/>
          <w:lang w:val="en-IN" w:eastAsia="en-IN"/>
        </w:rPr>
      </w:pPr>
      <w:r w:rsidRPr="00B27E17">
        <w:rPr>
          <w:b/>
          <w:bCs/>
          <w:sz w:val="24"/>
          <w:szCs w:val="24"/>
          <w:lang w:val="en-IN" w:eastAsia="en-IN"/>
        </w:rPr>
        <w:t>Study Focus</w:t>
      </w:r>
      <w:r w:rsidRPr="00B27E17">
        <w:rPr>
          <w:sz w:val="24"/>
          <w:szCs w:val="24"/>
          <w:lang w:val="en-IN" w:eastAsia="en-IN"/>
        </w:rPr>
        <w:t>: This research explored the adoption of facial recognition technology in a school environment to automate attendance recording.</w:t>
      </w:r>
    </w:p>
    <w:p w14:paraId="035AE9BD" w14:textId="132F35ED" w:rsidR="00B12210" w:rsidRPr="00B27E17" w:rsidRDefault="00B27E17" w:rsidP="00B27E17">
      <w:pPr>
        <w:widowControl/>
        <w:numPr>
          <w:ilvl w:val="0"/>
          <w:numId w:val="54"/>
        </w:numPr>
        <w:autoSpaceDE/>
        <w:autoSpaceDN/>
        <w:spacing w:before="100" w:beforeAutospacing="1" w:after="100" w:afterAutospacing="1"/>
        <w:rPr>
          <w:sz w:val="24"/>
          <w:szCs w:val="24"/>
          <w:lang w:val="en-IN" w:eastAsia="en-IN"/>
        </w:rPr>
      </w:pPr>
      <w:r w:rsidRPr="00B27E17">
        <w:rPr>
          <w:b/>
          <w:bCs/>
          <w:sz w:val="24"/>
          <w:szCs w:val="24"/>
          <w:lang w:val="en-IN" w:eastAsia="en-IN"/>
        </w:rPr>
        <w:t>Findings</w:t>
      </w:r>
      <w:r w:rsidRPr="00B27E17">
        <w:rPr>
          <w:sz w:val="24"/>
          <w:szCs w:val="24"/>
          <w:lang w:val="en-IN" w:eastAsia="en-IN"/>
        </w:rPr>
        <w:t>: The system demonstrated an accuracy rate of 92.2%. The study highlighted the system’s effectiveness in reducing the time and effort required for manual attendance marking. The researchers also pointed out that the technology enhanced the overall accuracy and reliability of attendance records, though they noted challenges related to system integration and privacy concerns.</w:t>
      </w:r>
    </w:p>
    <w:p w14:paraId="0CAC20C4" w14:textId="3FB38182" w:rsidR="00B27E17" w:rsidRPr="00B27E17" w:rsidRDefault="00B27E17" w:rsidP="00B27E17">
      <w:pPr>
        <w:widowControl/>
        <w:autoSpaceDE/>
        <w:autoSpaceDN/>
        <w:spacing w:before="100" w:beforeAutospacing="1" w:after="100" w:afterAutospacing="1"/>
        <w:rPr>
          <w:sz w:val="24"/>
          <w:szCs w:val="24"/>
          <w:lang w:val="en-IN" w:eastAsia="en-IN"/>
        </w:rPr>
      </w:pPr>
      <w:r w:rsidRPr="00B1386F">
        <w:rPr>
          <w:sz w:val="24"/>
          <w:szCs w:val="24"/>
          <w:lang w:val="en-IN" w:eastAsia="en-IN"/>
        </w:rPr>
        <w:t>[</w:t>
      </w:r>
      <w:r>
        <w:rPr>
          <w:sz w:val="24"/>
          <w:szCs w:val="24"/>
          <w:lang w:val="en-IN" w:eastAsia="en-IN"/>
        </w:rPr>
        <w:t>3</w:t>
      </w:r>
      <w:r w:rsidRPr="00B1386F">
        <w:rPr>
          <w:sz w:val="24"/>
          <w:szCs w:val="24"/>
          <w:lang w:val="en-IN" w:eastAsia="en-IN"/>
        </w:rPr>
        <w:t xml:space="preserve">] </w:t>
      </w:r>
      <w:r w:rsidRPr="00B27E17">
        <w:rPr>
          <w:b/>
          <w:bCs/>
          <w:sz w:val="24"/>
          <w:szCs w:val="24"/>
          <w:lang w:val="en-IN" w:eastAsia="en-IN"/>
        </w:rPr>
        <w:t>Asif et al. (2021)</w:t>
      </w:r>
      <w:r w:rsidRPr="00B27E17">
        <w:rPr>
          <w:sz w:val="24"/>
          <w:szCs w:val="24"/>
          <w:lang w:val="en-IN" w:eastAsia="en-IN"/>
        </w:rPr>
        <w:t>:</w:t>
      </w:r>
    </w:p>
    <w:p w14:paraId="4271B2FB" w14:textId="77777777" w:rsidR="00B27E17" w:rsidRPr="00B27E17" w:rsidRDefault="00B27E17" w:rsidP="00B27E17">
      <w:pPr>
        <w:widowControl/>
        <w:numPr>
          <w:ilvl w:val="0"/>
          <w:numId w:val="55"/>
        </w:numPr>
        <w:autoSpaceDE/>
        <w:autoSpaceDN/>
        <w:spacing w:before="100" w:beforeAutospacing="1" w:after="100" w:afterAutospacing="1"/>
        <w:rPr>
          <w:sz w:val="24"/>
          <w:szCs w:val="24"/>
          <w:lang w:val="en-IN" w:eastAsia="en-IN"/>
        </w:rPr>
      </w:pPr>
      <w:r w:rsidRPr="00B27E17">
        <w:rPr>
          <w:b/>
          <w:bCs/>
          <w:sz w:val="24"/>
          <w:szCs w:val="24"/>
          <w:lang w:val="en-IN" w:eastAsia="en-IN"/>
        </w:rPr>
        <w:t>Study Focus</w:t>
      </w:r>
      <w:r w:rsidRPr="00B27E17">
        <w:rPr>
          <w:sz w:val="24"/>
          <w:szCs w:val="24"/>
          <w:lang w:val="en-IN" w:eastAsia="en-IN"/>
        </w:rPr>
        <w:t>: The study investigated the application of facial recognition technology in a university for attendance management.</w:t>
      </w:r>
    </w:p>
    <w:p w14:paraId="1EEC0E5E" w14:textId="77777777" w:rsidR="00B27E17" w:rsidRDefault="00B27E17" w:rsidP="00B27E17">
      <w:pPr>
        <w:widowControl/>
        <w:numPr>
          <w:ilvl w:val="0"/>
          <w:numId w:val="55"/>
        </w:numPr>
        <w:autoSpaceDE/>
        <w:autoSpaceDN/>
        <w:spacing w:before="100" w:beforeAutospacing="1" w:after="100" w:afterAutospacing="1"/>
        <w:rPr>
          <w:sz w:val="24"/>
          <w:szCs w:val="24"/>
          <w:lang w:val="en-IN" w:eastAsia="en-IN"/>
        </w:rPr>
      </w:pPr>
      <w:r w:rsidRPr="00B27E17">
        <w:rPr>
          <w:b/>
          <w:bCs/>
          <w:sz w:val="24"/>
          <w:szCs w:val="24"/>
          <w:lang w:val="en-IN" w:eastAsia="en-IN"/>
        </w:rPr>
        <w:t>Findings</w:t>
      </w:r>
      <w:r w:rsidRPr="00B27E17">
        <w:rPr>
          <w:sz w:val="24"/>
          <w:szCs w:val="24"/>
          <w:lang w:val="en-IN" w:eastAsia="en-IN"/>
        </w:rPr>
        <w:t>: With an accuracy rate of 94.2%, the system was found to improve the efficiency of attendance tracking compared to conventional methods. The study emphasized the benefits of real-time processing and reduced administrative workload. However, it also identified challenges such as handling variations in lighting conditions and ensuring robust data protection.</w:t>
      </w:r>
    </w:p>
    <w:p w14:paraId="7DF67702" w14:textId="3C1D8E37" w:rsidR="00B27E17" w:rsidRPr="00B27E17" w:rsidRDefault="00B27E17" w:rsidP="00B27E17">
      <w:pPr>
        <w:widowControl/>
        <w:autoSpaceDE/>
        <w:autoSpaceDN/>
        <w:spacing w:before="100" w:beforeAutospacing="1" w:after="100" w:afterAutospacing="1"/>
        <w:rPr>
          <w:sz w:val="24"/>
          <w:szCs w:val="24"/>
          <w:lang w:val="en-IN" w:eastAsia="en-IN"/>
        </w:rPr>
      </w:pPr>
      <w:r w:rsidRPr="00B1386F">
        <w:rPr>
          <w:sz w:val="24"/>
          <w:szCs w:val="24"/>
          <w:lang w:val="en-IN" w:eastAsia="en-IN"/>
        </w:rPr>
        <w:t>[</w:t>
      </w:r>
      <w:r>
        <w:rPr>
          <w:sz w:val="24"/>
          <w:szCs w:val="24"/>
          <w:lang w:val="en-IN" w:eastAsia="en-IN"/>
        </w:rPr>
        <w:t>4</w:t>
      </w:r>
      <w:r w:rsidRPr="00B1386F">
        <w:rPr>
          <w:sz w:val="24"/>
          <w:szCs w:val="24"/>
          <w:lang w:val="en-IN" w:eastAsia="en-IN"/>
        </w:rPr>
        <w:t xml:space="preserve">] </w:t>
      </w:r>
      <w:r w:rsidRPr="00B27E17">
        <w:rPr>
          <w:b/>
          <w:bCs/>
          <w:sz w:val="24"/>
          <w:szCs w:val="24"/>
          <w:lang w:val="en-IN" w:eastAsia="en-IN"/>
        </w:rPr>
        <w:t>Jain et al. (2016)</w:t>
      </w:r>
      <w:r w:rsidRPr="00B27E17">
        <w:rPr>
          <w:sz w:val="24"/>
          <w:szCs w:val="24"/>
          <w:lang w:val="en-IN" w:eastAsia="en-IN"/>
        </w:rPr>
        <w:t>:</w:t>
      </w:r>
    </w:p>
    <w:p w14:paraId="734078F1" w14:textId="77777777" w:rsidR="00B27E17" w:rsidRPr="00B27E17" w:rsidRDefault="00B27E17" w:rsidP="00B27E17">
      <w:pPr>
        <w:widowControl/>
        <w:numPr>
          <w:ilvl w:val="0"/>
          <w:numId w:val="56"/>
        </w:numPr>
        <w:autoSpaceDE/>
        <w:autoSpaceDN/>
        <w:spacing w:before="100" w:beforeAutospacing="1" w:after="100" w:afterAutospacing="1"/>
        <w:rPr>
          <w:sz w:val="24"/>
          <w:szCs w:val="24"/>
          <w:lang w:val="en-IN" w:eastAsia="en-IN"/>
        </w:rPr>
      </w:pPr>
      <w:r w:rsidRPr="00B27E17">
        <w:rPr>
          <w:b/>
          <w:bCs/>
          <w:sz w:val="24"/>
          <w:szCs w:val="24"/>
          <w:lang w:val="en-IN" w:eastAsia="en-IN"/>
        </w:rPr>
        <w:t>Study Focus</w:t>
      </w:r>
      <w:r w:rsidRPr="00B27E17">
        <w:rPr>
          <w:sz w:val="24"/>
          <w:szCs w:val="24"/>
          <w:lang w:val="en-IN" w:eastAsia="en-IN"/>
        </w:rPr>
        <w:t>: This book provides a comprehensive introduction to biometrics, including facial recognition technology.</w:t>
      </w:r>
    </w:p>
    <w:p w14:paraId="0B6CA114" w14:textId="77777777" w:rsidR="00B27E17" w:rsidRPr="00B27E17" w:rsidRDefault="00B27E17" w:rsidP="00B27E17">
      <w:pPr>
        <w:widowControl/>
        <w:numPr>
          <w:ilvl w:val="0"/>
          <w:numId w:val="56"/>
        </w:numPr>
        <w:autoSpaceDE/>
        <w:autoSpaceDN/>
        <w:spacing w:before="100" w:beforeAutospacing="1" w:after="100" w:afterAutospacing="1"/>
        <w:rPr>
          <w:sz w:val="24"/>
          <w:szCs w:val="24"/>
          <w:lang w:val="en-IN" w:eastAsia="en-IN"/>
        </w:rPr>
      </w:pPr>
      <w:r w:rsidRPr="00B27E17">
        <w:rPr>
          <w:b/>
          <w:bCs/>
          <w:sz w:val="24"/>
          <w:szCs w:val="24"/>
          <w:lang w:val="en-IN" w:eastAsia="en-IN"/>
        </w:rPr>
        <w:t>Findings</w:t>
      </w:r>
      <w:r w:rsidRPr="00B27E17">
        <w:rPr>
          <w:sz w:val="24"/>
          <w:szCs w:val="24"/>
          <w:lang w:val="en-IN" w:eastAsia="en-IN"/>
        </w:rPr>
        <w:t>: The authors discuss the fundamental principles of facial recognition and its applications across various domains, including attendance management. They highlight advancements in facial recognition algorithms and the importance of accuracy and security in biometric systems. The book serves as a foundational reference for understanding the technological underpinnings and applications of facial recognition.</w:t>
      </w:r>
    </w:p>
    <w:p w14:paraId="28AAEB1E" w14:textId="77777777" w:rsidR="00A63DF3" w:rsidRDefault="00A63DF3" w:rsidP="00650408">
      <w:pPr>
        <w:rPr>
          <w:sz w:val="48"/>
          <w:szCs w:val="48"/>
          <w:shd w:val="clear" w:color="auto" w:fill="FFFFFF"/>
        </w:rPr>
      </w:pPr>
    </w:p>
    <w:p w14:paraId="5D4334A7" w14:textId="77777777" w:rsidR="00A63DF3" w:rsidRDefault="00A63DF3">
      <w:pPr>
        <w:rPr>
          <w:sz w:val="24"/>
          <w:szCs w:val="24"/>
          <w:shd w:val="clear" w:color="auto" w:fill="FFFFFF"/>
        </w:rPr>
      </w:pPr>
    </w:p>
    <w:p w14:paraId="7647C03C" w14:textId="77777777" w:rsidR="00A63DF3" w:rsidRDefault="00F9112E">
      <w:pPr>
        <w:pStyle w:val="Heading1"/>
        <w:numPr>
          <w:ilvl w:val="0"/>
          <w:numId w:val="7"/>
        </w:numPr>
        <w:tabs>
          <w:tab w:val="left" w:pos="2329"/>
        </w:tabs>
        <w:spacing w:before="72"/>
        <w:ind w:left="2453" w:hanging="282"/>
        <w:jc w:val="left"/>
      </w:pPr>
      <w:r>
        <w:rPr>
          <w:spacing w:val="-2"/>
        </w:rPr>
        <w:lastRenderedPageBreak/>
        <w:t>SOFTWARE</w:t>
      </w:r>
      <w:r>
        <w:rPr>
          <w:spacing w:val="-7"/>
        </w:rPr>
        <w:t xml:space="preserve"> </w:t>
      </w:r>
      <w:r>
        <w:rPr>
          <w:spacing w:val="-2"/>
        </w:rPr>
        <w:t>REQUIREMNET</w:t>
      </w:r>
      <w:r>
        <w:rPr>
          <w:spacing w:val="-8"/>
        </w:rPr>
        <w:t xml:space="preserve"> </w:t>
      </w:r>
      <w:r>
        <w:rPr>
          <w:spacing w:val="-2"/>
        </w:rPr>
        <w:t>ANALYSIS</w:t>
      </w:r>
    </w:p>
    <w:p w14:paraId="39A6A845" w14:textId="77777777" w:rsidR="00A63DF3" w:rsidRDefault="00A63DF3">
      <w:pPr>
        <w:pStyle w:val="BodyText"/>
        <w:spacing w:before="271"/>
        <w:rPr>
          <w:b/>
          <w:sz w:val="32"/>
        </w:rPr>
      </w:pPr>
    </w:p>
    <w:p w14:paraId="13D206BA" w14:textId="77777777" w:rsidR="00B27E17" w:rsidRDefault="00B27E17" w:rsidP="00B27E17">
      <w:pPr>
        <w:pStyle w:val="NormalWeb"/>
        <w:rPr>
          <w:lang w:val="en-IN" w:eastAsia="en-IN"/>
        </w:rPr>
      </w:pPr>
      <w:r>
        <w:t>The Software Requirement Analysis provides a detailed understanding of the software components, functionalities, and constraints necessary for developing the Smart Attendance System using Facial Recognition Technology. This analysis ensures that all aspects of the system are well-defined and aligned with the project's objectives.</w:t>
      </w:r>
    </w:p>
    <w:p w14:paraId="7B58D054" w14:textId="77777777" w:rsidR="00B27E17" w:rsidRDefault="00B27E17" w:rsidP="00B27E17">
      <w:pPr>
        <w:pStyle w:val="Heading3"/>
        <w:ind w:left="0"/>
      </w:pPr>
      <w:r>
        <w:t>3.1 Functional Requirements</w:t>
      </w:r>
    </w:p>
    <w:p w14:paraId="193D20A7" w14:textId="77777777" w:rsidR="00B27E17" w:rsidRDefault="00B27E17" w:rsidP="00B27E17">
      <w:pPr>
        <w:pStyle w:val="NormalWeb"/>
      </w:pPr>
      <w:r>
        <w:t>Functional requirements specify the key features and functions that the software must support to meet user needs and system objectives.</w:t>
      </w:r>
    </w:p>
    <w:p w14:paraId="591A5D24" w14:textId="77777777" w:rsidR="00B27E17" w:rsidRDefault="00B27E17" w:rsidP="00B27E17">
      <w:pPr>
        <w:pStyle w:val="NormalWeb"/>
        <w:numPr>
          <w:ilvl w:val="0"/>
          <w:numId w:val="57"/>
        </w:numPr>
        <w:spacing w:before="100" w:after="100"/>
      </w:pPr>
      <w:r>
        <w:rPr>
          <w:rStyle w:val="Strong"/>
        </w:rPr>
        <w:t>Face Detection and Recognition</w:t>
      </w:r>
      <w:r>
        <w:t>:</w:t>
      </w:r>
    </w:p>
    <w:p w14:paraId="637409F0" w14:textId="77777777" w:rsidR="00B27E17" w:rsidRDefault="00B27E17" w:rsidP="00B27E17">
      <w:pPr>
        <w:widowControl/>
        <w:numPr>
          <w:ilvl w:val="1"/>
          <w:numId w:val="57"/>
        </w:numPr>
        <w:autoSpaceDE/>
        <w:autoSpaceDN/>
        <w:spacing w:before="100" w:beforeAutospacing="1" w:after="100" w:afterAutospacing="1"/>
      </w:pPr>
      <w:r>
        <w:rPr>
          <w:rStyle w:val="Strong"/>
        </w:rPr>
        <w:t>Face Detection</w:t>
      </w:r>
      <w:r>
        <w:t>: The software must detect faces in real-time from video feeds captured by cameras. It should be capable of identifying and isolating multiple faces within a single frame.</w:t>
      </w:r>
    </w:p>
    <w:p w14:paraId="75AE308C" w14:textId="77777777" w:rsidR="00B27E17" w:rsidRDefault="00B27E17" w:rsidP="00B27E17">
      <w:pPr>
        <w:widowControl/>
        <w:numPr>
          <w:ilvl w:val="1"/>
          <w:numId w:val="57"/>
        </w:numPr>
        <w:autoSpaceDE/>
        <w:autoSpaceDN/>
        <w:spacing w:before="100" w:beforeAutospacing="1" w:after="100" w:afterAutospacing="1"/>
      </w:pPr>
      <w:r>
        <w:rPr>
          <w:rStyle w:val="Strong"/>
        </w:rPr>
        <w:t>Face Recognition</w:t>
      </w:r>
      <w:r>
        <w:t>: The software must analyze facial features, generate faceprints, and compare them against a pre-stored database to verify identity. It should support high accuracy in recognizing and matching faces under various conditions.</w:t>
      </w:r>
    </w:p>
    <w:p w14:paraId="36896E6F" w14:textId="77777777" w:rsidR="00B27E17" w:rsidRDefault="00B27E17" w:rsidP="00B27E17">
      <w:pPr>
        <w:pStyle w:val="NormalWeb"/>
        <w:numPr>
          <w:ilvl w:val="0"/>
          <w:numId w:val="57"/>
        </w:numPr>
        <w:spacing w:before="100" w:after="100"/>
      </w:pPr>
      <w:r>
        <w:rPr>
          <w:rStyle w:val="Strong"/>
        </w:rPr>
        <w:t>Enrollment and Registration</w:t>
      </w:r>
      <w:r>
        <w:t>:</w:t>
      </w:r>
    </w:p>
    <w:p w14:paraId="515E70AA" w14:textId="77777777" w:rsidR="00B27E17" w:rsidRDefault="00B27E17" w:rsidP="00B27E17">
      <w:pPr>
        <w:widowControl/>
        <w:numPr>
          <w:ilvl w:val="1"/>
          <w:numId w:val="57"/>
        </w:numPr>
        <w:autoSpaceDE/>
        <w:autoSpaceDN/>
        <w:spacing w:before="100" w:beforeAutospacing="1" w:after="100" w:afterAutospacing="1"/>
      </w:pPr>
      <w:r>
        <w:rPr>
          <w:rStyle w:val="Strong"/>
        </w:rPr>
        <w:t>Student Enrollment</w:t>
      </w:r>
      <w:r>
        <w:t>: The system should provide a user interface for students to upload their facial images and associate them with their student ID or other identifiers. It must process and store these images securely in the database.</w:t>
      </w:r>
    </w:p>
    <w:p w14:paraId="2F150984" w14:textId="77777777" w:rsidR="00B27E17" w:rsidRDefault="00B27E17" w:rsidP="00B27E17">
      <w:pPr>
        <w:widowControl/>
        <w:numPr>
          <w:ilvl w:val="1"/>
          <w:numId w:val="57"/>
        </w:numPr>
        <w:autoSpaceDE/>
        <w:autoSpaceDN/>
        <w:spacing w:before="100" w:beforeAutospacing="1" w:after="100" w:afterAutospacing="1"/>
      </w:pPr>
      <w:r>
        <w:rPr>
          <w:rStyle w:val="Strong"/>
        </w:rPr>
        <w:t>Faceprint Generation</w:t>
      </w:r>
      <w:r>
        <w:t>: The system must convert facial images into faceprints and store them for future comparison during attendance marking.</w:t>
      </w:r>
    </w:p>
    <w:p w14:paraId="551AEC09" w14:textId="77777777" w:rsidR="00B27E17" w:rsidRDefault="00B27E17" w:rsidP="00B27E17">
      <w:pPr>
        <w:pStyle w:val="NormalWeb"/>
        <w:numPr>
          <w:ilvl w:val="0"/>
          <w:numId w:val="57"/>
        </w:numPr>
        <w:spacing w:before="100" w:after="100"/>
      </w:pPr>
      <w:r>
        <w:rPr>
          <w:rStyle w:val="Strong"/>
        </w:rPr>
        <w:t>Attendance Marking</w:t>
      </w:r>
      <w:r>
        <w:t>:</w:t>
      </w:r>
    </w:p>
    <w:p w14:paraId="04DE025E" w14:textId="77777777" w:rsidR="00B27E17" w:rsidRDefault="00B27E17" w:rsidP="00B27E17">
      <w:pPr>
        <w:widowControl/>
        <w:numPr>
          <w:ilvl w:val="1"/>
          <w:numId w:val="57"/>
        </w:numPr>
        <w:autoSpaceDE/>
        <w:autoSpaceDN/>
        <w:spacing w:before="100" w:beforeAutospacing="1" w:after="100" w:afterAutospacing="1"/>
      </w:pPr>
      <w:r>
        <w:rPr>
          <w:rStyle w:val="Strong"/>
        </w:rPr>
        <w:t>Real-Time Processing</w:t>
      </w:r>
      <w:r>
        <w:t>: The software should mark attendance automatically as students are recognized in real-time. It must integrate with video feeds from cameras installed in classrooms.</w:t>
      </w:r>
    </w:p>
    <w:p w14:paraId="540D959B" w14:textId="77777777" w:rsidR="00B27E17" w:rsidRDefault="00B27E17" w:rsidP="00B27E17">
      <w:pPr>
        <w:widowControl/>
        <w:numPr>
          <w:ilvl w:val="1"/>
          <w:numId w:val="57"/>
        </w:numPr>
        <w:autoSpaceDE/>
        <w:autoSpaceDN/>
        <w:spacing w:before="100" w:beforeAutospacing="1" w:after="100" w:afterAutospacing="1"/>
      </w:pPr>
      <w:r>
        <w:rPr>
          <w:rStyle w:val="Strong"/>
        </w:rPr>
        <w:t>Error Handling</w:t>
      </w:r>
      <w:r>
        <w:t>: The system must include features for handling errors, such as failed recognitions or mismatches, and allow manual adjustments by faculty if necessary.</w:t>
      </w:r>
    </w:p>
    <w:p w14:paraId="283143C3" w14:textId="77777777" w:rsidR="00B27E17" w:rsidRDefault="00B27E17" w:rsidP="00B27E17">
      <w:pPr>
        <w:pStyle w:val="NormalWeb"/>
        <w:numPr>
          <w:ilvl w:val="0"/>
          <w:numId w:val="57"/>
        </w:numPr>
        <w:spacing w:before="100" w:after="100"/>
      </w:pPr>
      <w:r>
        <w:rPr>
          <w:rStyle w:val="Strong"/>
        </w:rPr>
        <w:t>Data Management and Reporting</w:t>
      </w:r>
      <w:r>
        <w:t>:</w:t>
      </w:r>
    </w:p>
    <w:p w14:paraId="05014B43" w14:textId="77777777" w:rsidR="00B27E17" w:rsidRDefault="00B27E17" w:rsidP="00B27E17">
      <w:pPr>
        <w:widowControl/>
        <w:numPr>
          <w:ilvl w:val="1"/>
          <w:numId w:val="57"/>
        </w:numPr>
        <w:autoSpaceDE/>
        <w:autoSpaceDN/>
        <w:spacing w:before="100" w:beforeAutospacing="1" w:after="100" w:afterAutospacing="1"/>
      </w:pPr>
      <w:r>
        <w:rPr>
          <w:rStyle w:val="Strong"/>
        </w:rPr>
        <w:t>Attendance Records</w:t>
      </w:r>
      <w:r>
        <w:t>: The system must maintain detailed records of attendance, including timestamps and student identification. It should handle large volumes of data efficiently.</w:t>
      </w:r>
    </w:p>
    <w:p w14:paraId="1DB0FE64" w14:textId="77777777" w:rsidR="00B27E17" w:rsidRDefault="00B27E17" w:rsidP="00B27E17">
      <w:pPr>
        <w:widowControl/>
        <w:numPr>
          <w:ilvl w:val="1"/>
          <w:numId w:val="57"/>
        </w:numPr>
        <w:autoSpaceDE/>
        <w:autoSpaceDN/>
        <w:spacing w:before="100" w:beforeAutospacing="1" w:after="100" w:afterAutospacing="1"/>
      </w:pPr>
      <w:r>
        <w:rPr>
          <w:rStyle w:val="Strong"/>
        </w:rPr>
        <w:t>Report Generation</w:t>
      </w:r>
      <w:r>
        <w:t>: The software should generate attendance reports in various formats (e.g., Excel, PDF) and allow for easy export and sharing with faculty members.</w:t>
      </w:r>
    </w:p>
    <w:p w14:paraId="2A1C0CE2" w14:textId="77777777" w:rsidR="00B27E17" w:rsidRDefault="00B27E17" w:rsidP="00B27E17">
      <w:pPr>
        <w:pStyle w:val="NormalWeb"/>
        <w:numPr>
          <w:ilvl w:val="0"/>
          <w:numId w:val="57"/>
        </w:numPr>
        <w:spacing w:before="100" w:after="100"/>
      </w:pPr>
      <w:r>
        <w:rPr>
          <w:rStyle w:val="Strong"/>
        </w:rPr>
        <w:t>User Interfaces</w:t>
      </w:r>
      <w:r>
        <w:t>:</w:t>
      </w:r>
    </w:p>
    <w:p w14:paraId="112709AE" w14:textId="77777777" w:rsidR="00B27E17" w:rsidRDefault="00B27E17" w:rsidP="00B27E17">
      <w:pPr>
        <w:widowControl/>
        <w:numPr>
          <w:ilvl w:val="1"/>
          <w:numId w:val="57"/>
        </w:numPr>
        <w:autoSpaceDE/>
        <w:autoSpaceDN/>
        <w:spacing w:before="100" w:beforeAutospacing="1" w:after="100" w:afterAutospacing="1"/>
      </w:pPr>
      <w:r>
        <w:rPr>
          <w:rStyle w:val="Strong"/>
        </w:rPr>
        <w:t>Faculty Interface</w:t>
      </w:r>
      <w:r>
        <w:t>: The software must provide an intuitive interface for faculty to view and manage attendance records, generate reports, and handle system settings.</w:t>
      </w:r>
    </w:p>
    <w:p w14:paraId="21AB07F1" w14:textId="77777777" w:rsidR="00B27E17" w:rsidRDefault="00B27E17" w:rsidP="00B27E17">
      <w:pPr>
        <w:widowControl/>
        <w:numPr>
          <w:ilvl w:val="1"/>
          <w:numId w:val="57"/>
        </w:numPr>
        <w:autoSpaceDE/>
        <w:autoSpaceDN/>
        <w:spacing w:before="100" w:beforeAutospacing="1" w:after="100" w:afterAutospacing="1"/>
      </w:pPr>
      <w:r>
        <w:rPr>
          <w:rStyle w:val="Strong"/>
        </w:rPr>
        <w:t>Student Interface</w:t>
      </w:r>
      <w:r>
        <w:t>: Students should have a user-friendly interface for enrollment and to view their attendance status if applicable.</w:t>
      </w:r>
    </w:p>
    <w:p w14:paraId="395C7714" w14:textId="77777777" w:rsidR="00B27E17" w:rsidRDefault="00B27E17" w:rsidP="00B27E17">
      <w:pPr>
        <w:pStyle w:val="NormalWeb"/>
        <w:numPr>
          <w:ilvl w:val="0"/>
          <w:numId w:val="57"/>
        </w:numPr>
        <w:spacing w:before="100" w:after="100"/>
      </w:pPr>
      <w:r>
        <w:rPr>
          <w:rStyle w:val="Strong"/>
        </w:rPr>
        <w:t>System Integration</w:t>
      </w:r>
      <w:r>
        <w:t>:</w:t>
      </w:r>
    </w:p>
    <w:p w14:paraId="2B50FB88" w14:textId="77777777" w:rsidR="00B27E17" w:rsidRDefault="00B27E17" w:rsidP="00B27E17">
      <w:pPr>
        <w:widowControl/>
        <w:numPr>
          <w:ilvl w:val="1"/>
          <w:numId w:val="57"/>
        </w:numPr>
        <w:autoSpaceDE/>
        <w:autoSpaceDN/>
        <w:spacing w:before="100" w:beforeAutospacing="1" w:after="100" w:afterAutospacing="1"/>
      </w:pPr>
      <w:r>
        <w:rPr>
          <w:rStyle w:val="Strong"/>
        </w:rPr>
        <w:t>Camera Integration</w:t>
      </w:r>
      <w:r>
        <w:t>: The software must integrate with external cameras or webcams to capture live video feeds. It should be compatible with various camera models and configurations.</w:t>
      </w:r>
    </w:p>
    <w:p w14:paraId="5CCE4BE6" w14:textId="77777777" w:rsidR="00B27E17" w:rsidRDefault="00B27E17" w:rsidP="00B27E17">
      <w:pPr>
        <w:widowControl/>
        <w:numPr>
          <w:ilvl w:val="1"/>
          <w:numId w:val="57"/>
        </w:numPr>
        <w:autoSpaceDE/>
        <w:autoSpaceDN/>
        <w:spacing w:before="100" w:beforeAutospacing="1" w:after="100" w:afterAutospacing="1"/>
      </w:pPr>
      <w:r>
        <w:rPr>
          <w:rStyle w:val="Strong"/>
        </w:rPr>
        <w:lastRenderedPageBreak/>
        <w:t>Database Integration</w:t>
      </w:r>
      <w:r>
        <w:t>: The system should integrate with a database to store faceprints, student records, and attendance data securely.</w:t>
      </w:r>
    </w:p>
    <w:p w14:paraId="59350B14" w14:textId="77777777" w:rsidR="00B27E17" w:rsidRDefault="00B27E17" w:rsidP="00B27E17">
      <w:pPr>
        <w:widowControl/>
        <w:autoSpaceDE/>
        <w:autoSpaceDN/>
        <w:spacing w:before="100" w:beforeAutospacing="1" w:after="100" w:afterAutospacing="1"/>
      </w:pPr>
    </w:p>
    <w:p w14:paraId="714298EF" w14:textId="77777777" w:rsidR="00B27E17" w:rsidRDefault="00B27E17" w:rsidP="00B27E17">
      <w:pPr>
        <w:pStyle w:val="Heading3"/>
        <w:ind w:left="0"/>
      </w:pPr>
      <w:r>
        <w:t>3.2 Non-Functional Requirements</w:t>
      </w:r>
    </w:p>
    <w:p w14:paraId="22F1F59F" w14:textId="77777777" w:rsidR="00B27E17" w:rsidRDefault="00B27E17" w:rsidP="00B27E17">
      <w:pPr>
        <w:pStyle w:val="NormalWeb"/>
      </w:pPr>
      <w:r>
        <w:t>Non-functional requirements define the system's performance, usability, and constraints.</w:t>
      </w:r>
    </w:p>
    <w:p w14:paraId="3768A4B6" w14:textId="77777777" w:rsidR="00B27E17" w:rsidRDefault="00B27E17" w:rsidP="00B27E17">
      <w:pPr>
        <w:pStyle w:val="NormalWeb"/>
        <w:numPr>
          <w:ilvl w:val="0"/>
          <w:numId w:val="58"/>
        </w:numPr>
        <w:spacing w:before="100" w:after="100"/>
      </w:pPr>
      <w:r>
        <w:rPr>
          <w:rStyle w:val="Strong"/>
        </w:rPr>
        <w:t>Performance</w:t>
      </w:r>
      <w:r>
        <w:t>:</w:t>
      </w:r>
    </w:p>
    <w:p w14:paraId="4483ACB0" w14:textId="77777777" w:rsidR="00B27E17" w:rsidRDefault="00B27E17" w:rsidP="00B27E17">
      <w:pPr>
        <w:widowControl/>
        <w:numPr>
          <w:ilvl w:val="1"/>
          <w:numId w:val="58"/>
        </w:numPr>
        <w:autoSpaceDE/>
        <w:autoSpaceDN/>
        <w:spacing w:before="100" w:beforeAutospacing="1" w:after="100" w:afterAutospacing="1"/>
      </w:pPr>
      <w:r>
        <w:rPr>
          <w:rStyle w:val="Strong"/>
        </w:rPr>
        <w:t>Speed</w:t>
      </w:r>
      <w:r>
        <w:t>: The system should process and recognize faces in real-time with minimal delay, ensuring smooth operation during attendance marking.</w:t>
      </w:r>
    </w:p>
    <w:p w14:paraId="0A84BC39" w14:textId="77777777" w:rsidR="00B27E17" w:rsidRDefault="00B27E17" w:rsidP="00B27E17">
      <w:pPr>
        <w:widowControl/>
        <w:numPr>
          <w:ilvl w:val="1"/>
          <w:numId w:val="58"/>
        </w:numPr>
        <w:autoSpaceDE/>
        <w:autoSpaceDN/>
        <w:spacing w:before="100" w:beforeAutospacing="1" w:after="100" w:afterAutospacing="1"/>
      </w:pPr>
      <w:r>
        <w:rPr>
          <w:rStyle w:val="Strong"/>
        </w:rPr>
        <w:t>Accuracy</w:t>
      </w:r>
      <w:r>
        <w:t>: The facial recognition algorithms must achieve high accuracy rates, minimizing false positives and false negatives.</w:t>
      </w:r>
    </w:p>
    <w:p w14:paraId="213599D8" w14:textId="77777777" w:rsidR="00B27E17" w:rsidRDefault="00B27E17" w:rsidP="00B27E17">
      <w:pPr>
        <w:pStyle w:val="NormalWeb"/>
        <w:numPr>
          <w:ilvl w:val="0"/>
          <w:numId w:val="58"/>
        </w:numPr>
        <w:spacing w:before="100" w:after="100"/>
      </w:pPr>
      <w:r>
        <w:rPr>
          <w:rStyle w:val="Strong"/>
        </w:rPr>
        <w:t>Scalability</w:t>
      </w:r>
      <w:r>
        <w:t>:</w:t>
      </w:r>
    </w:p>
    <w:p w14:paraId="205BC3B8" w14:textId="77777777" w:rsidR="00B27E17" w:rsidRDefault="00B27E17" w:rsidP="00B27E17">
      <w:pPr>
        <w:widowControl/>
        <w:numPr>
          <w:ilvl w:val="1"/>
          <w:numId w:val="58"/>
        </w:numPr>
        <w:autoSpaceDE/>
        <w:autoSpaceDN/>
        <w:spacing w:before="100" w:beforeAutospacing="1" w:after="100" w:afterAutospacing="1"/>
      </w:pPr>
      <w:r>
        <w:rPr>
          <w:rStyle w:val="Strong"/>
        </w:rPr>
        <w:t>System Scalability</w:t>
      </w:r>
      <w:r>
        <w:t>: The software must handle varying numbers of users and large datasets efficiently. It should be scalable to accommodate different institutional sizes and needs.</w:t>
      </w:r>
    </w:p>
    <w:p w14:paraId="7B7031EC" w14:textId="77777777" w:rsidR="00B27E17" w:rsidRDefault="00B27E17" w:rsidP="00B27E17">
      <w:pPr>
        <w:widowControl/>
        <w:numPr>
          <w:ilvl w:val="1"/>
          <w:numId w:val="58"/>
        </w:numPr>
        <w:autoSpaceDE/>
        <w:autoSpaceDN/>
        <w:spacing w:before="100" w:beforeAutospacing="1" w:after="100" w:afterAutospacing="1"/>
      </w:pPr>
      <w:r>
        <w:rPr>
          <w:rStyle w:val="Strong"/>
        </w:rPr>
        <w:t>Database Scalability</w:t>
      </w:r>
      <w:r>
        <w:t>: The database should be able to scale with increasing amounts of facial images and attendance records without performance degradation.</w:t>
      </w:r>
    </w:p>
    <w:p w14:paraId="1A3820E6" w14:textId="77777777" w:rsidR="00B27E17" w:rsidRDefault="00B27E17" w:rsidP="00B27E17">
      <w:pPr>
        <w:pStyle w:val="NormalWeb"/>
        <w:numPr>
          <w:ilvl w:val="0"/>
          <w:numId w:val="58"/>
        </w:numPr>
        <w:spacing w:before="100" w:after="100"/>
      </w:pPr>
      <w:r>
        <w:rPr>
          <w:rStyle w:val="Strong"/>
        </w:rPr>
        <w:t>Reliability</w:t>
      </w:r>
      <w:r>
        <w:t>:</w:t>
      </w:r>
    </w:p>
    <w:p w14:paraId="7652DC43" w14:textId="77777777" w:rsidR="00B27E17" w:rsidRDefault="00B27E17" w:rsidP="00B27E17">
      <w:pPr>
        <w:widowControl/>
        <w:numPr>
          <w:ilvl w:val="1"/>
          <w:numId w:val="58"/>
        </w:numPr>
        <w:autoSpaceDE/>
        <w:autoSpaceDN/>
        <w:spacing w:before="100" w:beforeAutospacing="1" w:after="100" w:afterAutospacing="1"/>
      </w:pPr>
      <w:r>
        <w:rPr>
          <w:rStyle w:val="Strong"/>
        </w:rPr>
        <w:t>System Reliability</w:t>
      </w:r>
      <w:r>
        <w:t>: The software must operate consistently without frequent crashes or failures. It should include error handling and recovery mechanisms to ensure continuous operation.</w:t>
      </w:r>
    </w:p>
    <w:p w14:paraId="63D8E5D5" w14:textId="77777777" w:rsidR="00B27E17" w:rsidRDefault="00B27E17" w:rsidP="00B27E17">
      <w:pPr>
        <w:widowControl/>
        <w:numPr>
          <w:ilvl w:val="1"/>
          <w:numId w:val="58"/>
        </w:numPr>
        <w:autoSpaceDE/>
        <w:autoSpaceDN/>
        <w:spacing w:before="100" w:beforeAutospacing="1" w:after="100" w:afterAutospacing="1"/>
      </w:pPr>
      <w:r>
        <w:rPr>
          <w:rStyle w:val="Strong"/>
        </w:rPr>
        <w:t>Data Integrity</w:t>
      </w:r>
      <w:r>
        <w:t>: The system must ensure the accuracy and consistency of stored data, preventing data corruption or loss.</w:t>
      </w:r>
    </w:p>
    <w:p w14:paraId="12F60103" w14:textId="77777777" w:rsidR="00B27E17" w:rsidRDefault="00B27E17" w:rsidP="00B27E17">
      <w:pPr>
        <w:pStyle w:val="NormalWeb"/>
        <w:numPr>
          <w:ilvl w:val="0"/>
          <w:numId w:val="58"/>
        </w:numPr>
        <w:spacing w:before="100" w:after="100"/>
      </w:pPr>
      <w:r>
        <w:rPr>
          <w:rStyle w:val="Strong"/>
        </w:rPr>
        <w:t>Security</w:t>
      </w:r>
      <w:r>
        <w:t>:</w:t>
      </w:r>
    </w:p>
    <w:p w14:paraId="02918166" w14:textId="77777777" w:rsidR="00B27E17" w:rsidRDefault="00B27E17" w:rsidP="00B27E17">
      <w:pPr>
        <w:widowControl/>
        <w:numPr>
          <w:ilvl w:val="1"/>
          <w:numId w:val="58"/>
        </w:numPr>
        <w:autoSpaceDE/>
        <w:autoSpaceDN/>
        <w:spacing w:before="100" w:beforeAutospacing="1" w:after="100" w:afterAutospacing="1"/>
      </w:pPr>
      <w:r>
        <w:rPr>
          <w:rStyle w:val="Strong"/>
        </w:rPr>
        <w:t>Data Protection</w:t>
      </w:r>
      <w:r>
        <w:t>: The software must implement robust security measures to protect biometric data and personal information. This includes encryption, secure storage, and access controls.</w:t>
      </w:r>
    </w:p>
    <w:p w14:paraId="231DC71A" w14:textId="77777777" w:rsidR="00B27E17" w:rsidRDefault="00B27E17" w:rsidP="00B27E17">
      <w:pPr>
        <w:widowControl/>
        <w:numPr>
          <w:ilvl w:val="1"/>
          <w:numId w:val="58"/>
        </w:numPr>
        <w:autoSpaceDE/>
        <w:autoSpaceDN/>
        <w:spacing w:before="100" w:beforeAutospacing="1" w:after="100" w:afterAutospacing="1"/>
      </w:pPr>
      <w:r>
        <w:rPr>
          <w:rStyle w:val="Strong"/>
        </w:rPr>
        <w:t>Privacy Compliance</w:t>
      </w:r>
      <w:r>
        <w:t>: The system should comply with relevant privacy regulations and obtain informed consent from users for the collection and use of biometric data.</w:t>
      </w:r>
    </w:p>
    <w:p w14:paraId="486BE7E5" w14:textId="77777777" w:rsidR="00B27E17" w:rsidRDefault="00B27E17" w:rsidP="00B27E17">
      <w:pPr>
        <w:pStyle w:val="NormalWeb"/>
        <w:numPr>
          <w:ilvl w:val="0"/>
          <w:numId w:val="58"/>
        </w:numPr>
        <w:spacing w:before="100" w:after="100"/>
      </w:pPr>
      <w:r>
        <w:rPr>
          <w:rStyle w:val="Strong"/>
        </w:rPr>
        <w:t>Usability</w:t>
      </w:r>
      <w:r>
        <w:t>:</w:t>
      </w:r>
    </w:p>
    <w:p w14:paraId="6EAC168D" w14:textId="77777777" w:rsidR="00B27E17" w:rsidRDefault="00B27E17" w:rsidP="00B27E17">
      <w:pPr>
        <w:widowControl/>
        <w:numPr>
          <w:ilvl w:val="1"/>
          <w:numId w:val="58"/>
        </w:numPr>
        <w:autoSpaceDE/>
        <w:autoSpaceDN/>
        <w:spacing w:before="100" w:beforeAutospacing="1" w:after="100" w:afterAutospacing="1"/>
      </w:pPr>
      <w:r>
        <w:rPr>
          <w:rStyle w:val="Strong"/>
        </w:rPr>
        <w:t>User Experience</w:t>
      </w:r>
      <w:r>
        <w:t>: The interfaces for both faculty and students should be intuitive and easy to use. The system should include help documentation and support features to assist users.</w:t>
      </w:r>
    </w:p>
    <w:p w14:paraId="5AEA21AC" w14:textId="77777777" w:rsidR="00B27E17" w:rsidRDefault="00B27E17" w:rsidP="00B27E17">
      <w:pPr>
        <w:widowControl/>
        <w:numPr>
          <w:ilvl w:val="1"/>
          <w:numId w:val="58"/>
        </w:numPr>
        <w:autoSpaceDE/>
        <w:autoSpaceDN/>
        <w:spacing w:before="100" w:beforeAutospacing="1" w:after="100" w:afterAutospacing="1"/>
      </w:pPr>
      <w:r>
        <w:rPr>
          <w:rStyle w:val="Strong"/>
        </w:rPr>
        <w:t>Accessibility</w:t>
      </w:r>
      <w:r>
        <w:t>: The software should be accessible to users with varying levels of technical expertise and accommodate different devices and screen sizes.</w:t>
      </w:r>
    </w:p>
    <w:p w14:paraId="631AA676" w14:textId="77777777" w:rsidR="00B27E17" w:rsidRDefault="00B27E17" w:rsidP="00B27E17">
      <w:pPr>
        <w:pStyle w:val="NormalWeb"/>
        <w:numPr>
          <w:ilvl w:val="0"/>
          <w:numId w:val="58"/>
        </w:numPr>
        <w:spacing w:before="100" w:after="100"/>
      </w:pPr>
      <w:r>
        <w:rPr>
          <w:rStyle w:val="Strong"/>
        </w:rPr>
        <w:t>Compatibility</w:t>
      </w:r>
      <w:r>
        <w:t>:</w:t>
      </w:r>
    </w:p>
    <w:p w14:paraId="1070FB0D" w14:textId="77777777" w:rsidR="00B27E17" w:rsidRDefault="00B27E17" w:rsidP="00B27E17">
      <w:pPr>
        <w:widowControl/>
        <w:numPr>
          <w:ilvl w:val="1"/>
          <w:numId w:val="58"/>
        </w:numPr>
        <w:autoSpaceDE/>
        <w:autoSpaceDN/>
        <w:spacing w:before="100" w:beforeAutospacing="1" w:after="100" w:afterAutospacing="1"/>
      </w:pPr>
      <w:r>
        <w:rPr>
          <w:rStyle w:val="Strong"/>
        </w:rPr>
        <w:t>Operating Systems</w:t>
      </w:r>
      <w:r>
        <w:t>: The software should be compatible with various operating systems, such as Windows, macOS, and Linux, if applicable.</w:t>
      </w:r>
    </w:p>
    <w:p w14:paraId="595BD0B4" w14:textId="77777777" w:rsidR="00B27E17" w:rsidRDefault="00B27E17" w:rsidP="00B27E17">
      <w:pPr>
        <w:widowControl/>
        <w:numPr>
          <w:ilvl w:val="1"/>
          <w:numId w:val="58"/>
        </w:numPr>
        <w:autoSpaceDE/>
        <w:autoSpaceDN/>
        <w:spacing w:before="100" w:beforeAutospacing="1" w:after="100" w:afterAutospacing="1"/>
      </w:pPr>
      <w:r>
        <w:rPr>
          <w:rStyle w:val="Strong"/>
        </w:rPr>
        <w:t>Hardware</w:t>
      </w:r>
      <w:r>
        <w:t>: It should support a range of camera hardware and computing devices commonly used in educational settings.</w:t>
      </w:r>
    </w:p>
    <w:p w14:paraId="76F14148" w14:textId="77777777" w:rsidR="00B27E17" w:rsidRDefault="00B27E17" w:rsidP="00B27E17">
      <w:pPr>
        <w:pStyle w:val="Heading3"/>
        <w:ind w:left="0"/>
      </w:pPr>
    </w:p>
    <w:p w14:paraId="32625EF6" w14:textId="7D1A59BA" w:rsidR="00B27E17" w:rsidRDefault="00B27E17" w:rsidP="00B27E17">
      <w:pPr>
        <w:pStyle w:val="Heading3"/>
        <w:ind w:left="0"/>
      </w:pPr>
      <w:r>
        <w:t>3.3 Technical Requirements</w:t>
      </w:r>
    </w:p>
    <w:p w14:paraId="02E1C77B" w14:textId="77777777" w:rsidR="00B27E17" w:rsidRDefault="00B27E17" w:rsidP="00B27E17">
      <w:pPr>
        <w:pStyle w:val="NormalWeb"/>
      </w:pPr>
      <w:r>
        <w:t>Technical requirements detail the technology stack and infrastructure needed to support the software.</w:t>
      </w:r>
    </w:p>
    <w:p w14:paraId="2AAE716F" w14:textId="77777777" w:rsidR="00B27E17" w:rsidRDefault="00B27E17" w:rsidP="00B27E17">
      <w:pPr>
        <w:pStyle w:val="NormalWeb"/>
        <w:numPr>
          <w:ilvl w:val="0"/>
          <w:numId w:val="59"/>
        </w:numPr>
        <w:spacing w:before="100" w:after="100"/>
      </w:pPr>
      <w:r>
        <w:rPr>
          <w:rStyle w:val="Strong"/>
        </w:rPr>
        <w:t>Programming Languages</w:t>
      </w:r>
      <w:r>
        <w:t>:</w:t>
      </w:r>
    </w:p>
    <w:p w14:paraId="01426834" w14:textId="77777777" w:rsidR="00B27E17" w:rsidRDefault="00B27E17" w:rsidP="00B27E17">
      <w:pPr>
        <w:widowControl/>
        <w:numPr>
          <w:ilvl w:val="1"/>
          <w:numId w:val="59"/>
        </w:numPr>
        <w:autoSpaceDE/>
        <w:autoSpaceDN/>
        <w:spacing w:before="100" w:beforeAutospacing="1" w:after="100" w:afterAutospacing="1"/>
      </w:pPr>
      <w:r>
        <w:rPr>
          <w:rStyle w:val="Strong"/>
        </w:rPr>
        <w:lastRenderedPageBreak/>
        <w:t>Python</w:t>
      </w:r>
      <w:r>
        <w:t xml:space="preserve">: For implementing facial recognition algorithms and integrating with libraries like OpenCV and </w:t>
      </w:r>
      <w:proofErr w:type="spellStart"/>
      <w:r>
        <w:t>dlib</w:t>
      </w:r>
      <w:proofErr w:type="spellEnd"/>
      <w:r>
        <w:t>.</w:t>
      </w:r>
    </w:p>
    <w:p w14:paraId="6BA431D5" w14:textId="77777777" w:rsidR="00B27E17" w:rsidRDefault="00B27E17" w:rsidP="00B27E17">
      <w:pPr>
        <w:widowControl/>
        <w:numPr>
          <w:ilvl w:val="1"/>
          <w:numId w:val="59"/>
        </w:numPr>
        <w:autoSpaceDE/>
        <w:autoSpaceDN/>
        <w:spacing w:before="100" w:beforeAutospacing="1" w:after="100" w:afterAutospacing="1"/>
      </w:pPr>
      <w:r>
        <w:rPr>
          <w:rStyle w:val="Strong"/>
        </w:rPr>
        <w:t>JavaScript/HTML/CSS</w:t>
      </w:r>
      <w:r>
        <w:t>: For developing web-based user interfaces, if applicable.</w:t>
      </w:r>
    </w:p>
    <w:p w14:paraId="1518B942" w14:textId="77777777" w:rsidR="00B27E17" w:rsidRDefault="00B27E17" w:rsidP="00B27E17">
      <w:pPr>
        <w:pStyle w:val="NormalWeb"/>
        <w:numPr>
          <w:ilvl w:val="0"/>
          <w:numId w:val="59"/>
        </w:numPr>
        <w:spacing w:before="100" w:after="100"/>
      </w:pPr>
      <w:r>
        <w:rPr>
          <w:rStyle w:val="Strong"/>
        </w:rPr>
        <w:t>Libraries and Frameworks</w:t>
      </w:r>
      <w:r>
        <w:t>:</w:t>
      </w:r>
    </w:p>
    <w:p w14:paraId="7087E82C" w14:textId="77777777" w:rsidR="00B27E17" w:rsidRDefault="00B27E17" w:rsidP="00B27E17">
      <w:pPr>
        <w:widowControl/>
        <w:numPr>
          <w:ilvl w:val="1"/>
          <w:numId w:val="59"/>
        </w:numPr>
        <w:autoSpaceDE/>
        <w:autoSpaceDN/>
        <w:spacing w:before="100" w:beforeAutospacing="1" w:after="100" w:afterAutospacing="1"/>
      </w:pPr>
      <w:r>
        <w:rPr>
          <w:rStyle w:val="Strong"/>
        </w:rPr>
        <w:t>OpenCV</w:t>
      </w:r>
      <w:r>
        <w:t>: For image processing and computer vision tasks.</w:t>
      </w:r>
    </w:p>
    <w:p w14:paraId="28E2DFF7" w14:textId="77777777" w:rsidR="00B27E17" w:rsidRDefault="00B27E17" w:rsidP="00B27E17">
      <w:pPr>
        <w:widowControl/>
        <w:numPr>
          <w:ilvl w:val="1"/>
          <w:numId w:val="59"/>
        </w:numPr>
        <w:autoSpaceDE/>
        <w:autoSpaceDN/>
        <w:spacing w:before="100" w:beforeAutospacing="1" w:after="100" w:afterAutospacing="1"/>
      </w:pPr>
      <w:proofErr w:type="spellStart"/>
      <w:r>
        <w:rPr>
          <w:rStyle w:val="Strong"/>
        </w:rPr>
        <w:t>dlib</w:t>
      </w:r>
      <w:proofErr w:type="spellEnd"/>
      <w:r>
        <w:t>: For facial landmark detection and face recognition.</w:t>
      </w:r>
    </w:p>
    <w:p w14:paraId="22B6C380" w14:textId="77777777" w:rsidR="00B27E17" w:rsidRDefault="00B27E17" w:rsidP="00B27E17">
      <w:pPr>
        <w:widowControl/>
        <w:numPr>
          <w:ilvl w:val="1"/>
          <w:numId w:val="59"/>
        </w:numPr>
        <w:autoSpaceDE/>
        <w:autoSpaceDN/>
        <w:spacing w:before="100" w:beforeAutospacing="1" w:after="100" w:afterAutospacing="1"/>
      </w:pPr>
      <w:proofErr w:type="spellStart"/>
      <w:r>
        <w:rPr>
          <w:rStyle w:val="Strong"/>
        </w:rPr>
        <w:t>face_recognition</w:t>
      </w:r>
      <w:proofErr w:type="spellEnd"/>
      <w:r>
        <w:t>: For simplified facial recognition and comparison.</w:t>
      </w:r>
    </w:p>
    <w:p w14:paraId="5876C4E3" w14:textId="77777777" w:rsidR="00B27E17" w:rsidRDefault="00B27E17" w:rsidP="00B27E17">
      <w:pPr>
        <w:widowControl/>
        <w:numPr>
          <w:ilvl w:val="1"/>
          <w:numId w:val="59"/>
        </w:numPr>
        <w:autoSpaceDE/>
        <w:autoSpaceDN/>
        <w:spacing w:before="100" w:beforeAutospacing="1" w:after="100" w:afterAutospacing="1"/>
      </w:pPr>
      <w:r>
        <w:rPr>
          <w:rStyle w:val="Strong"/>
        </w:rPr>
        <w:t>NumPy</w:t>
      </w:r>
      <w:r>
        <w:t>: For numerical operations and data handling.</w:t>
      </w:r>
    </w:p>
    <w:p w14:paraId="5F6C2BEE" w14:textId="77777777" w:rsidR="00B27E17" w:rsidRDefault="00B27E17" w:rsidP="00B27E17">
      <w:pPr>
        <w:pStyle w:val="NormalWeb"/>
        <w:numPr>
          <w:ilvl w:val="0"/>
          <w:numId w:val="59"/>
        </w:numPr>
        <w:spacing w:before="100" w:after="100"/>
      </w:pPr>
      <w:r>
        <w:rPr>
          <w:rStyle w:val="Strong"/>
        </w:rPr>
        <w:t>Database Management</w:t>
      </w:r>
      <w:r>
        <w:t>:</w:t>
      </w:r>
    </w:p>
    <w:p w14:paraId="53DE1FC7" w14:textId="77777777" w:rsidR="00B27E17" w:rsidRDefault="00B27E17" w:rsidP="00B27E17">
      <w:pPr>
        <w:widowControl/>
        <w:numPr>
          <w:ilvl w:val="1"/>
          <w:numId w:val="59"/>
        </w:numPr>
        <w:autoSpaceDE/>
        <w:autoSpaceDN/>
        <w:spacing w:before="100" w:beforeAutospacing="1" w:after="100" w:afterAutospacing="1"/>
      </w:pPr>
      <w:r>
        <w:rPr>
          <w:rStyle w:val="Strong"/>
        </w:rPr>
        <w:t>Database System</w:t>
      </w:r>
      <w:r>
        <w:t>: A relational database system (e.g., MySQL, PostgreSQL) or a NoSQL database (e.g., MongoDB) for storing faceprints and attendance data.</w:t>
      </w:r>
    </w:p>
    <w:p w14:paraId="0B75F8BA" w14:textId="77777777" w:rsidR="00B27E17" w:rsidRDefault="00B27E17" w:rsidP="00B27E17">
      <w:pPr>
        <w:widowControl/>
        <w:numPr>
          <w:ilvl w:val="1"/>
          <w:numId w:val="59"/>
        </w:numPr>
        <w:autoSpaceDE/>
        <w:autoSpaceDN/>
        <w:spacing w:before="100" w:beforeAutospacing="1" w:after="100" w:afterAutospacing="1"/>
      </w:pPr>
      <w:r>
        <w:rPr>
          <w:rStyle w:val="Strong"/>
        </w:rPr>
        <w:t>Database Design</w:t>
      </w:r>
      <w:r>
        <w:t>: Proper schema design to efficiently handle facial images, faceprints, and student records.</w:t>
      </w:r>
    </w:p>
    <w:p w14:paraId="47D3AC78" w14:textId="77777777" w:rsidR="00B27E17" w:rsidRDefault="00B27E17" w:rsidP="00B27E17">
      <w:pPr>
        <w:pStyle w:val="NormalWeb"/>
        <w:numPr>
          <w:ilvl w:val="0"/>
          <w:numId w:val="59"/>
        </w:numPr>
        <w:spacing w:before="100" w:after="100"/>
      </w:pPr>
      <w:r>
        <w:rPr>
          <w:rStyle w:val="Strong"/>
        </w:rPr>
        <w:t>Hardware Requirements</w:t>
      </w:r>
      <w:r>
        <w:t>:</w:t>
      </w:r>
    </w:p>
    <w:p w14:paraId="1E8C5A94" w14:textId="77777777" w:rsidR="00B27E17" w:rsidRDefault="00B27E17" w:rsidP="00B27E17">
      <w:pPr>
        <w:widowControl/>
        <w:numPr>
          <w:ilvl w:val="1"/>
          <w:numId w:val="59"/>
        </w:numPr>
        <w:autoSpaceDE/>
        <w:autoSpaceDN/>
        <w:spacing w:before="100" w:beforeAutospacing="1" w:after="100" w:afterAutospacing="1"/>
      </w:pPr>
      <w:r>
        <w:rPr>
          <w:rStyle w:val="Strong"/>
        </w:rPr>
        <w:t>Cameras</w:t>
      </w:r>
      <w:r>
        <w:t>: High-resolution cameras or webcams capable of capturing clear facial images.</w:t>
      </w:r>
    </w:p>
    <w:p w14:paraId="097B9139" w14:textId="77777777" w:rsidR="00B27E17" w:rsidRDefault="00B27E17" w:rsidP="00B27E17">
      <w:pPr>
        <w:widowControl/>
        <w:numPr>
          <w:ilvl w:val="1"/>
          <w:numId w:val="59"/>
        </w:numPr>
        <w:autoSpaceDE/>
        <w:autoSpaceDN/>
        <w:spacing w:before="100" w:beforeAutospacing="1" w:after="100" w:afterAutospacing="1"/>
      </w:pPr>
      <w:r>
        <w:rPr>
          <w:rStyle w:val="Strong"/>
        </w:rPr>
        <w:t>Servers</w:t>
      </w:r>
      <w:r>
        <w:t>: Servers or cloud infrastructure for hosting the application, database, and processing tasks.</w:t>
      </w:r>
    </w:p>
    <w:p w14:paraId="647EE6AF" w14:textId="77777777" w:rsidR="00B27E17" w:rsidRDefault="00B27E17" w:rsidP="00B27E17">
      <w:pPr>
        <w:pStyle w:val="NormalWeb"/>
        <w:numPr>
          <w:ilvl w:val="0"/>
          <w:numId w:val="59"/>
        </w:numPr>
        <w:spacing w:before="100" w:after="100"/>
      </w:pPr>
      <w:r>
        <w:rPr>
          <w:rStyle w:val="Strong"/>
        </w:rPr>
        <w:t>Development and Deployment Tools</w:t>
      </w:r>
      <w:r>
        <w:t>:</w:t>
      </w:r>
    </w:p>
    <w:p w14:paraId="7364C381" w14:textId="77777777" w:rsidR="00B27E17" w:rsidRDefault="00B27E17" w:rsidP="00B27E17">
      <w:pPr>
        <w:widowControl/>
        <w:numPr>
          <w:ilvl w:val="1"/>
          <w:numId w:val="59"/>
        </w:numPr>
        <w:autoSpaceDE/>
        <w:autoSpaceDN/>
        <w:spacing w:before="100" w:beforeAutospacing="1" w:after="100" w:afterAutospacing="1"/>
      </w:pPr>
      <w:r>
        <w:rPr>
          <w:rStyle w:val="Strong"/>
        </w:rPr>
        <w:t>Integrated Development Environment (IDE)</w:t>
      </w:r>
      <w:r>
        <w:t xml:space="preserve">: Tools like PyCharm or </w:t>
      </w:r>
      <w:proofErr w:type="spellStart"/>
      <w:r>
        <w:t>VSCode</w:t>
      </w:r>
      <w:proofErr w:type="spellEnd"/>
      <w:r>
        <w:t xml:space="preserve"> for development.</w:t>
      </w:r>
    </w:p>
    <w:p w14:paraId="21D72D0E" w14:textId="3AEEFADA" w:rsidR="00E84324" w:rsidRPr="00B27E17" w:rsidRDefault="00B27E17" w:rsidP="00B27E17">
      <w:pPr>
        <w:widowControl/>
        <w:numPr>
          <w:ilvl w:val="1"/>
          <w:numId w:val="59"/>
        </w:numPr>
        <w:autoSpaceDE/>
        <w:autoSpaceDN/>
        <w:spacing w:before="100" w:beforeAutospacing="1" w:after="100" w:afterAutospacing="1"/>
      </w:pPr>
      <w:r>
        <w:rPr>
          <w:rStyle w:val="Strong"/>
        </w:rPr>
        <w:t>Version Control</w:t>
      </w:r>
      <w:r>
        <w:t>: Git for source code management and collaboration.</w:t>
      </w:r>
    </w:p>
    <w:p w14:paraId="6EAFEDFA" w14:textId="77777777" w:rsidR="00E84324" w:rsidRDefault="00E84324">
      <w:pPr>
        <w:spacing w:line="360" w:lineRule="auto"/>
        <w:ind w:firstLine="720"/>
        <w:jc w:val="both"/>
        <w:rPr>
          <w:spacing w:val="-1"/>
          <w:sz w:val="24"/>
          <w:szCs w:val="24"/>
        </w:rPr>
      </w:pPr>
    </w:p>
    <w:p w14:paraId="67916B0B" w14:textId="10506FA0" w:rsidR="00A63DF3" w:rsidRDefault="00F9112E">
      <w:pPr>
        <w:spacing w:line="360" w:lineRule="auto"/>
        <w:ind w:firstLine="720"/>
        <w:jc w:val="both"/>
        <w:rPr>
          <w:spacing w:val="-1"/>
          <w:sz w:val="24"/>
          <w:szCs w:val="24"/>
        </w:rPr>
      </w:pPr>
      <w:r>
        <w:rPr>
          <w:spacing w:val="-1"/>
          <w:sz w:val="24"/>
          <w:szCs w:val="24"/>
        </w:rPr>
        <w:t>.</w:t>
      </w:r>
    </w:p>
    <w:p w14:paraId="012DB74B" w14:textId="02C05842" w:rsidR="00A63DF3" w:rsidRPr="00B27E17" w:rsidRDefault="00F9112E" w:rsidP="00650408">
      <w:pPr>
        <w:rPr>
          <w:spacing w:val="-1"/>
          <w:sz w:val="24"/>
          <w:szCs w:val="24"/>
        </w:rPr>
        <w:sectPr w:rsidR="00A63DF3" w:rsidRPr="00B27E17" w:rsidSect="008B0381">
          <w:footerReference w:type="default" r:id="rId16"/>
          <w:pgSz w:w="12240" w:h="15840"/>
          <w:pgMar w:top="1460" w:right="1160" w:bottom="1640" w:left="1180" w:header="0" w:footer="1447" w:gutter="0"/>
          <w:cols w:space="720"/>
        </w:sectPr>
      </w:pPr>
      <w:r>
        <w:rPr>
          <w:spacing w:val="-1"/>
          <w:sz w:val="24"/>
          <w:szCs w:val="24"/>
        </w:rPr>
        <w:br w:type="page"/>
      </w:r>
    </w:p>
    <w:p w14:paraId="549C47D9" w14:textId="77777777" w:rsidR="00A63DF3" w:rsidRDefault="00F9112E">
      <w:pPr>
        <w:pStyle w:val="Heading1"/>
        <w:numPr>
          <w:ilvl w:val="0"/>
          <w:numId w:val="7"/>
        </w:numPr>
        <w:tabs>
          <w:tab w:val="left" w:pos="1478"/>
        </w:tabs>
        <w:ind w:left="1602" w:hanging="282"/>
        <w:jc w:val="left"/>
      </w:pPr>
      <w:bookmarkStart w:id="20" w:name="_TOC_250003"/>
      <w:r>
        <w:rPr>
          <w:spacing w:val="-2"/>
        </w:rPr>
        <w:lastRenderedPageBreak/>
        <w:t>SOFTWARE</w:t>
      </w:r>
      <w:r>
        <w:rPr>
          <w:spacing w:val="-15"/>
        </w:rPr>
        <w:t xml:space="preserve"> </w:t>
      </w:r>
      <w:r>
        <w:rPr>
          <w:spacing w:val="-2"/>
        </w:rPr>
        <w:t>AND</w:t>
      </w:r>
      <w:r>
        <w:rPr>
          <w:spacing w:val="-18"/>
        </w:rPr>
        <w:t xml:space="preserve"> </w:t>
      </w:r>
      <w:r>
        <w:rPr>
          <w:spacing w:val="-2"/>
        </w:rPr>
        <w:t>HARDWARE</w:t>
      </w:r>
      <w:r>
        <w:rPr>
          <w:spacing w:val="-8"/>
        </w:rPr>
        <w:t xml:space="preserve"> </w:t>
      </w:r>
      <w:bookmarkEnd w:id="20"/>
      <w:r>
        <w:rPr>
          <w:spacing w:val="-2"/>
        </w:rPr>
        <w:t>REQUIREMENTS</w:t>
      </w:r>
    </w:p>
    <w:p w14:paraId="0A7D3524" w14:textId="77777777" w:rsidR="00A63DF3" w:rsidRDefault="00A63DF3">
      <w:pPr>
        <w:pStyle w:val="BodyText"/>
        <w:spacing w:before="176"/>
        <w:rPr>
          <w:b/>
          <w:sz w:val="32"/>
        </w:rPr>
      </w:pPr>
    </w:p>
    <w:p w14:paraId="0D9BA654" w14:textId="77777777" w:rsidR="00B27E17" w:rsidRDefault="00B27E17" w:rsidP="00B27E17">
      <w:pPr>
        <w:pStyle w:val="NormalWeb"/>
        <w:rPr>
          <w:lang w:val="en-IN" w:eastAsia="en-IN"/>
        </w:rPr>
      </w:pPr>
      <w:r>
        <w:t>To develop and deploy the Smart Attendance System using Facial Recognition Technology, both software and hardware components need to be carefully selected and configured. This section outlines the detailed requirements for the system.</w:t>
      </w:r>
    </w:p>
    <w:p w14:paraId="27489452" w14:textId="77777777" w:rsidR="00B27E17" w:rsidRDefault="00B27E17" w:rsidP="00B27E17">
      <w:pPr>
        <w:pStyle w:val="Heading3"/>
        <w:ind w:left="0"/>
      </w:pPr>
      <w:r>
        <w:t>4.1 Software Requirements</w:t>
      </w:r>
    </w:p>
    <w:p w14:paraId="266EE349" w14:textId="77777777" w:rsidR="00B27E17" w:rsidRDefault="00B27E17" w:rsidP="00B27E17">
      <w:pPr>
        <w:pStyle w:val="NormalWeb"/>
      </w:pPr>
      <w:r>
        <w:rPr>
          <w:rStyle w:val="Strong"/>
        </w:rPr>
        <w:t>1. Development Environment:</w:t>
      </w:r>
    </w:p>
    <w:p w14:paraId="071224AA" w14:textId="77777777" w:rsidR="00B27E17" w:rsidRDefault="00B27E17" w:rsidP="00B27E17">
      <w:pPr>
        <w:widowControl/>
        <w:numPr>
          <w:ilvl w:val="0"/>
          <w:numId w:val="60"/>
        </w:numPr>
        <w:autoSpaceDE/>
        <w:autoSpaceDN/>
        <w:spacing w:before="100" w:beforeAutospacing="1" w:after="100" w:afterAutospacing="1"/>
      </w:pPr>
      <w:r>
        <w:rPr>
          <w:rStyle w:val="Strong"/>
        </w:rPr>
        <w:t>Operating Systems</w:t>
      </w:r>
      <w:r>
        <w:t>: The development environment should be compatible with multiple operating systems, including Windows, macOS, and Linux.</w:t>
      </w:r>
    </w:p>
    <w:p w14:paraId="5E1549A0" w14:textId="77777777" w:rsidR="00B27E17" w:rsidRDefault="00B27E17" w:rsidP="00B27E17">
      <w:pPr>
        <w:widowControl/>
        <w:numPr>
          <w:ilvl w:val="0"/>
          <w:numId w:val="60"/>
        </w:numPr>
        <w:autoSpaceDE/>
        <w:autoSpaceDN/>
        <w:spacing w:before="100" w:beforeAutospacing="1" w:after="100" w:afterAutospacing="1"/>
      </w:pPr>
      <w:r>
        <w:rPr>
          <w:rStyle w:val="Strong"/>
        </w:rPr>
        <w:t>Integrated Development Environment (IDE)</w:t>
      </w:r>
      <w:r>
        <w:t xml:space="preserve">: Recommended IDEs include PyCharm, Visual Studio Code, or </w:t>
      </w:r>
      <w:proofErr w:type="spellStart"/>
      <w:r>
        <w:t>Jupyter</w:t>
      </w:r>
      <w:proofErr w:type="spellEnd"/>
      <w:r>
        <w:t xml:space="preserve"> Notebook for coding and testing.</w:t>
      </w:r>
    </w:p>
    <w:p w14:paraId="71B65DFB" w14:textId="77777777" w:rsidR="00B27E17" w:rsidRDefault="00B27E17" w:rsidP="00B27E17">
      <w:pPr>
        <w:pStyle w:val="NormalWeb"/>
      </w:pPr>
      <w:r>
        <w:rPr>
          <w:rStyle w:val="Strong"/>
        </w:rPr>
        <w:t>2. Programming Languages:</w:t>
      </w:r>
    </w:p>
    <w:p w14:paraId="7C4064BC" w14:textId="77777777" w:rsidR="00B27E17" w:rsidRDefault="00B27E17" w:rsidP="00B27E17">
      <w:pPr>
        <w:widowControl/>
        <w:numPr>
          <w:ilvl w:val="0"/>
          <w:numId w:val="61"/>
        </w:numPr>
        <w:autoSpaceDE/>
        <w:autoSpaceDN/>
        <w:spacing w:before="100" w:beforeAutospacing="1" w:after="100" w:afterAutospacing="1"/>
      </w:pPr>
      <w:r>
        <w:rPr>
          <w:rStyle w:val="Strong"/>
        </w:rPr>
        <w:t>Python</w:t>
      </w:r>
      <w:r>
        <w:t>: Primary language for developing the facial recognition algorithms and integrating with libraries. Python is preferred due to its extensive support for machine learning and image processing.</w:t>
      </w:r>
    </w:p>
    <w:p w14:paraId="4D65788E" w14:textId="77777777" w:rsidR="00B27E17" w:rsidRDefault="00B27E17" w:rsidP="00B27E17">
      <w:pPr>
        <w:widowControl/>
        <w:numPr>
          <w:ilvl w:val="0"/>
          <w:numId w:val="61"/>
        </w:numPr>
        <w:autoSpaceDE/>
        <w:autoSpaceDN/>
        <w:spacing w:before="100" w:beforeAutospacing="1" w:after="100" w:afterAutospacing="1"/>
      </w:pPr>
      <w:r>
        <w:rPr>
          <w:rStyle w:val="Strong"/>
        </w:rPr>
        <w:t>JavaScript/HTML/CSS</w:t>
      </w:r>
      <w:r>
        <w:t>: For developing web-based user interfaces, if applicable.</w:t>
      </w:r>
    </w:p>
    <w:p w14:paraId="48CECDF5" w14:textId="77777777" w:rsidR="00B27E17" w:rsidRDefault="00B27E17" w:rsidP="00B27E17">
      <w:pPr>
        <w:pStyle w:val="NormalWeb"/>
      </w:pPr>
      <w:r>
        <w:rPr>
          <w:rStyle w:val="Strong"/>
        </w:rPr>
        <w:t>3. Libraries and Frameworks:</w:t>
      </w:r>
    </w:p>
    <w:p w14:paraId="40BFF8D6" w14:textId="77777777" w:rsidR="00B27E17" w:rsidRDefault="00B27E17" w:rsidP="00B27E17">
      <w:pPr>
        <w:widowControl/>
        <w:numPr>
          <w:ilvl w:val="0"/>
          <w:numId w:val="62"/>
        </w:numPr>
        <w:autoSpaceDE/>
        <w:autoSpaceDN/>
        <w:spacing w:before="100" w:beforeAutospacing="1" w:after="100" w:afterAutospacing="1"/>
      </w:pPr>
      <w:r>
        <w:rPr>
          <w:rStyle w:val="Strong"/>
        </w:rPr>
        <w:t>OpenCV</w:t>
      </w:r>
      <w:r>
        <w:t xml:space="preserve">: An open-source library for computer vision tasks, such as image processing and face detection. </w:t>
      </w:r>
      <w:hyperlink r:id="rId17" w:tgtFrame="_new" w:history="1">
        <w:r>
          <w:rPr>
            <w:rStyle w:val="Hyperlink"/>
          </w:rPr>
          <w:t>OpenCV</w:t>
        </w:r>
      </w:hyperlink>
    </w:p>
    <w:p w14:paraId="1FB9F280" w14:textId="77777777" w:rsidR="00B27E17" w:rsidRDefault="00B27E17" w:rsidP="00B27E17">
      <w:pPr>
        <w:widowControl/>
        <w:numPr>
          <w:ilvl w:val="0"/>
          <w:numId w:val="62"/>
        </w:numPr>
        <w:autoSpaceDE/>
        <w:autoSpaceDN/>
        <w:spacing w:before="100" w:beforeAutospacing="1" w:after="100" w:afterAutospacing="1"/>
      </w:pPr>
      <w:proofErr w:type="spellStart"/>
      <w:r>
        <w:rPr>
          <w:rStyle w:val="Strong"/>
        </w:rPr>
        <w:t>dlib</w:t>
      </w:r>
      <w:proofErr w:type="spellEnd"/>
      <w:r>
        <w:t xml:space="preserve">: A C++ library with Python bindings for machine learning and facial landmark detection. </w:t>
      </w:r>
      <w:hyperlink r:id="rId18" w:tgtFrame="_new" w:history="1">
        <w:proofErr w:type="spellStart"/>
        <w:r>
          <w:rPr>
            <w:rStyle w:val="Hyperlink"/>
          </w:rPr>
          <w:t>dlib</w:t>
        </w:r>
        <w:proofErr w:type="spellEnd"/>
      </w:hyperlink>
    </w:p>
    <w:p w14:paraId="3B98DA4A" w14:textId="77777777" w:rsidR="00B27E17" w:rsidRDefault="00B27E17" w:rsidP="00B27E17">
      <w:pPr>
        <w:widowControl/>
        <w:numPr>
          <w:ilvl w:val="0"/>
          <w:numId w:val="62"/>
        </w:numPr>
        <w:autoSpaceDE/>
        <w:autoSpaceDN/>
        <w:spacing w:before="100" w:beforeAutospacing="1" w:after="100" w:afterAutospacing="1"/>
      </w:pPr>
      <w:proofErr w:type="spellStart"/>
      <w:r>
        <w:rPr>
          <w:rStyle w:val="Strong"/>
        </w:rPr>
        <w:t>face_recognition</w:t>
      </w:r>
      <w:proofErr w:type="spellEnd"/>
      <w:r>
        <w:t xml:space="preserve">: A Python library that simplifies facial recognition tasks and integrates with </w:t>
      </w:r>
      <w:proofErr w:type="spellStart"/>
      <w:r>
        <w:t>dlib</w:t>
      </w:r>
      <w:proofErr w:type="spellEnd"/>
      <w:r>
        <w:t xml:space="preserve"> and OpenCV. </w:t>
      </w:r>
      <w:hyperlink r:id="rId19" w:tgtFrame="_new" w:history="1">
        <w:proofErr w:type="spellStart"/>
        <w:r>
          <w:rPr>
            <w:rStyle w:val="Hyperlink"/>
          </w:rPr>
          <w:t>face_recognition</w:t>
        </w:r>
        <w:proofErr w:type="spellEnd"/>
      </w:hyperlink>
    </w:p>
    <w:p w14:paraId="71FB0ECA" w14:textId="77777777" w:rsidR="00B27E17" w:rsidRDefault="00B27E17" w:rsidP="00B27E17">
      <w:pPr>
        <w:widowControl/>
        <w:numPr>
          <w:ilvl w:val="0"/>
          <w:numId w:val="62"/>
        </w:numPr>
        <w:autoSpaceDE/>
        <w:autoSpaceDN/>
        <w:spacing w:before="100" w:beforeAutospacing="1" w:after="100" w:afterAutospacing="1"/>
      </w:pPr>
      <w:r>
        <w:rPr>
          <w:rStyle w:val="Strong"/>
        </w:rPr>
        <w:t>NumPy</w:t>
      </w:r>
      <w:r>
        <w:t xml:space="preserve">: A library for numerical operations, crucial for handling image data and mathematical calculations. </w:t>
      </w:r>
      <w:hyperlink r:id="rId20" w:tgtFrame="_new" w:history="1">
        <w:r>
          <w:rPr>
            <w:rStyle w:val="Hyperlink"/>
          </w:rPr>
          <w:t>NumPy</w:t>
        </w:r>
      </w:hyperlink>
    </w:p>
    <w:p w14:paraId="47734748" w14:textId="77777777" w:rsidR="00B27E17" w:rsidRDefault="00B27E17" w:rsidP="00B27E17">
      <w:pPr>
        <w:widowControl/>
        <w:numPr>
          <w:ilvl w:val="0"/>
          <w:numId w:val="62"/>
        </w:numPr>
        <w:autoSpaceDE/>
        <w:autoSpaceDN/>
        <w:spacing w:before="100" w:beforeAutospacing="1" w:after="100" w:afterAutospacing="1"/>
      </w:pPr>
      <w:r>
        <w:rPr>
          <w:rStyle w:val="Strong"/>
        </w:rPr>
        <w:t>Flask/Django</w:t>
      </w:r>
      <w:r>
        <w:t xml:space="preserve"> (if applicable): For developing web-based interfaces and backend services, Flask or Django can be used as the web framework.</w:t>
      </w:r>
    </w:p>
    <w:p w14:paraId="2C825E36" w14:textId="77777777" w:rsidR="00B27E17" w:rsidRDefault="00B27E17" w:rsidP="00B27E17">
      <w:pPr>
        <w:pStyle w:val="NormalWeb"/>
      </w:pPr>
      <w:r>
        <w:rPr>
          <w:rStyle w:val="Strong"/>
        </w:rPr>
        <w:t>4. Database Management:</w:t>
      </w:r>
    </w:p>
    <w:p w14:paraId="20651B48" w14:textId="77777777" w:rsidR="00B27E17" w:rsidRDefault="00B27E17" w:rsidP="00B27E17">
      <w:pPr>
        <w:widowControl/>
        <w:numPr>
          <w:ilvl w:val="0"/>
          <w:numId w:val="63"/>
        </w:numPr>
        <w:autoSpaceDE/>
        <w:autoSpaceDN/>
        <w:spacing w:before="100" w:beforeAutospacing="1" w:after="100" w:afterAutospacing="1"/>
      </w:pPr>
      <w:r>
        <w:rPr>
          <w:rStyle w:val="Strong"/>
        </w:rPr>
        <w:t>Relational Database</w:t>
      </w:r>
      <w:r>
        <w:t>: Systems like MySQL or PostgreSQL for storing student records, faceprints, and attendance data.</w:t>
      </w:r>
    </w:p>
    <w:p w14:paraId="61D44E94" w14:textId="77777777" w:rsidR="00B27E17" w:rsidRDefault="00B27E17" w:rsidP="00B27E17">
      <w:pPr>
        <w:widowControl/>
        <w:numPr>
          <w:ilvl w:val="0"/>
          <w:numId w:val="63"/>
        </w:numPr>
        <w:autoSpaceDE/>
        <w:autoSpaceDN/>
        <w:spacing w:before="100" w:beforeAutospacing="1" w:after="100" w:afterAutospacing="1"/>
      </w:pPr>
      <w:r>
        <w:rPr>
          <w:rStyle w:val="Strong"/>
        </w:rPr>
        <w:t>NoSQL Database</w:t>
      </w:r>
      <w:r>
        <w:t>: Alternatively, MongoDB can be used for flexible data storage and scalability.</w:t>
      </w:r>
    </w:p>
    <w:p w14:paraId="28D7712A" w14:textId="77777777" w:rsidR="00B27E17" w:rsidRDefault="00B27E17" w:rsidP="00B27E17">
      <w:pPr>
        <w:pStyle w:val="NormalWeb"/>
      </w:pPr>
      <w:r>
        <w:rPr>
          <w:rStyle w:val="Strong"/>
        </w:rPr>
        <w:t>5. Data Analysis and Reporting:</w:t>
      </w:r>
    </w:p>
    <w:p w14:paraId="6C1D1339" w14:textId="77777777" w:rsidR="00B27E17" w:rsidRDefault="00B27E17" w:rsidP="00B27E17">
      <w:pPr>
        <w:widowControl/>
        <w:numPr>
          <w:ilvl w:val="0"/>
          <w:numId w:val="64"/>
        </w:numPr>
        <w:autoSpaceDE/>
        <w:autoSpaceDN/>
        <w:spacing w:before="100" w:beforeAutospacing="1" w:after="100" w:afterAutospacing="1"/>
      </w:pPr>
      <w:r>
        <w:rPr>
          <w:rStyle w:val="Strong"/>
        </w:rPr>
        <w:t>Pandas</w:t>
      </w:r>
      <w:r>
        <w:t>: For data manipulation and analysis.</w:t>
      </w:r>
    </w:p>
    <w:p w14:paraId="3277700A" w14:textId="77777777" w:rsidR="00B27E17" w:rsidRDefault="00B27E17" w:rsidP="00B27E17">
      <w:pPr>
        <w:widowControl/>
        <w:numPr>
          <w:ilvl w:val="0"/>
          <w:numId w:val="64"/>
        </w:numPr>
        <w:autoSpaceDE/>
        <w:autoSpaceDN/>
        <w:spacing w:before="100" w:beforeAutospacing="1" w:after="100" w:afterAutospacing="1"/>
      </w:pPr>
      <w:r>
        <w:rPr>
          <w:rStyle w:val="Strong"/>
        </w:rPr>
        <w:t>Matplotlib/Seaborn</w:t>
      </w:r>
      <w:r>
        <w:t>: For generating visual reports and charts.</w:t>
      </w:r>
    </w:p>
    <w:p w14:paraId="2B11ECB3" w14:textId="77777777" w:rsidR="00B27E17" w:rsidRDefault="00B27E17" w:rsidP="00B27E17">
      <w:pPr>
        <w:widowControl/>
        <w:numPr>
          <w:ilvl w:val="0"/>
          <w:numId w:val="64"/>
        </w:numPr>
        <w:autoSpaceDE/>
        <w:autoSpaceDN/>
        <w:spacing w:before="100" w:beforeAutospacing="1" w:after="100" w:afterAutospacing="1"/>
      </w:pPr>
      <w:r>
        <w:rPr>
          <w:rStyle w:val="Strong"/>
        </w:rPr>
        <w:t>Excel/PDF Libraries</w:t>
      </w:r>
      <w:r>
        <w:t xml:space="preserve">: Libraries like </w:t>
      </w:r>
      <w:proofErr w:type="spellStart"/>
      <w:r>
        <w:rPr>
          <w:rStyle w:val="HTMLCode"/>
        </w:rPr>
        <w:t>xlsxwriter</w:t>
      </w:r>
      <w:proofErr w:type="spellEnd"/>
      <w:r>
        <w:t xml:space="preserve"> or </w:t>
      </w:r>
      <w:proofErr w:type="spellStart"/>
      <w:r>
        <w:rPr>
          <w:rStyle w:val="HTMLCode"/>
        </w:rPr>
        <w:t>reportlab</w:t>
      </w:r>
      <w:proofErr w:type="spellEnd"/>
      <w:r>
        <w:t xml:space="preserve"> for generating and exporting attendance reports in Excel or PDF formats.</w:t>
      </w:r>
    </w:p>
    <w:p w14:paraId="69B26A4A" w14:textId="77777777" w:rsidR="00B27E17" w:rsidRDefault="00B27E17" w:rsidP="00B27E17">
      <w:pPr>
        <w:pStyle w:val="Heading3"/>
        <w:ind w:left="0"/>
      </w:pPr>
      <w:r>
        <w:lastRenderedPageBreak/>
        <w:t>4.2 Hardware Requirements</w:t>
      </w:r>
    </w:p>
    <w:p w14:paraId="7CA47BDC" w14:textId="77777777" w:rsidR="00B27E17" w:rsidRDefault="00B27E17" w:rsidP="00B27E17">
      <w:pPr>
        <w:pStyle w:val="NormalWeb"/>
      </w:pPr>
      <w:r>
        <w:rPr>
          <w:rStyle w:val="Strong"/>
        </w:rPr>
        <w:t>1. Cameras:</w:t>
      </w:r>
    </w:p>
    <w:p w14:paraId="4D30A51A" w14:textId="77777777" w:rsidR="00B27E17" w:rsidRDefault="00B27E17" w:rsidP="00B27E17">
      <w:pPr>
        <w:widowControl/>
        <w:numPr>
          <w:ilvl w:val="0"/>
          <w:numId w:val="65"/>
        </w:numPr>
        <w:autoSpaceDE/>
        <w:autoSpaceDN/>
        <w:spacing w:before="100" w:beforeAutospacing="1" w:after="100" w:afterAutospacing="1"/>
      </w:pPr>
      <w:r>
        <w:rPr>
          <w:rStyle w:val="Strong"/>
        </w:rPr>
        <w:t>High-Resolution Cameras</w:t>
      </w:r>
      <w:r>
        <w:t>: Cameras capable of capturing high-resolution images (at least 720p, preferably 1080p or higher) are required for accurate face detection and recognition. Options include webcams, IP cameras, or dedicated surveillance cameras.</w:t>
      </w:r>
    </w:p>
    <w:p w14:paraId="5E3AABCA" w14:textId="77777777" w:rsidR="00B27E17" w:rsidRDefault="00B27E17" w:rsidP="00B27E17">
      <w:pPr>
        <w:widowControl/>
        <w:numPr>
          <w:ilvl w:val="0"/>
          <w:numId w:val="65"/>
        </w:numPr>
        <w:autoSpaceDE/>
        <w:autoSpaceDN/>
        <w:spacing w:before="100" w:beforeAutospacing="1" w:after="100" w:afterAutospacing="1"/>
      </w:pPr>
      <w:r>
        <w:rPr>
          <w:rStyle w:val="Strong"/>
        </w:rPr>
        <w:t>Frame Rate</w:t>
      </w:r>
      <w:r>
        <w:t>: Cameras should support a frame rate of at least 30 frames per second (fps) to ensure smooth video capture and real-time processing.</w:t>
      </w:r>
    </w:p>
    <w:p w14:paraId="0BDD39F4" w14:textId="77777777" w:rsidR="00B27E17" w:rsidRDefault="00B27E17" w:rsidP="00B27E17">
      <w:pPr>
        <w:pStyle w:val="NormalWeb"/>
      </w:pPr>
      <w:r>
        <w:rPr>
          <w:rStyle w:val="Strong"/>
        </w:rPr>
        <w:t>2. Computing Hardware:</w:t>
      </w:r>
    </w:p>
    <w:p w14:paraId="410509C0" w14:textId="77777777" w:rsidR="00B27E17" w:rsidRDefault="00B27E17" w:rsidP="00B27E17">
      <w:pPr>
        <w:widowControl/>
        <w:numPr>
          <w:ilvl w:val="0"/>
          <w:numId w:val="66"/>
        </w:numPr>
        <w:autoSpaceDE/>
        <w:autoSpaceDN/>
        <w:spacing w:before="100" w:beforeAutospacing="1" w:after="100" w:afterAutospacing="1"/>
      </w:pPr>
      <w:r>
        <w:rPr>
          <w:rStyle w:val="Strong"/>
        </w:rPr>
        <w:t>Processor (CPU)</w:t>
      </w:r>
      <w:r>
        <w:t>: A multi-core processor with a clock speed of at least 2.5 GHz is recommended for handling facial recognition computations efficiently. For intensive processing, consider using a high-performance CPU or GPU.</w:t>
      </w:r>
    </w:p>
    <w:p w14:paraId="7953E8DB" w14:textId="77777777" w:rsidR="00B27E17" w:rsidRDefault="00B27E17" w:rsidP="00B27E17">
      <w:pPr>
        <w:widowControl/>
        <w:numPr>
          <w:ilvl w:val="0"/>
          <w:numId w:val="66"/>
        </w:numPr>
        <w:autoSpaceDE/>
        <w:autoSpaceDN/>
        <w:spacing w:before="100" w:beforeAutospacing="1" w:after="100" w:afterAutospacing="1"/>
      </w:pPr>
      <w:r>
        <w:rPr>
          <w:rStyle w:val="Strong"/>
        </w:rPr>
        <w:t>Graphics Processing Unit (GPU)</w:t>
      </w:r>
      <w:r>
        <w:t xml:space="preserve">: Optional but beneficial for accelerating deep learning tasks and facial recognition processing. NVIDIA GPUs with CUDA support </w:t>
      </w:r>
      <w:proofErr w:type="gramStart"/>
      <w:r>
        <w:t>are</w:t>
      </w:r>
      <w:proofErr w:type="gramEnd"/>
      <w:r>
        <w:t xml:space="preserve"> commonly used for this purpose.</w:t>
      </w:r>
    </w:p>
    <w:p w14:paraId="23191F28" w14:textId="77777777" w:rsidR="00B27E17" w:rsidRDefault="00B27E17" w:rsidP="00B27E17">
      <w:pPr>
        <w:widowControl/>
        <w:numPr>
          <w:ilvl w:val="0"/>
          <w:numId w:val="66"/>
        </w:numPr>
        <w:autoSpaceDE/>
        <w:autoSpaceDN/>
        <w:spacing w:before="100" w:beforeAutospacing="1" w:after="100" w:afterAutospacing="1"/>
      </w:pPr>
      <w:r>
        <w:rPr>
          <w:rStyle w:val="Strong"/>
        </w:rPr>
        <w:t>RAM</w:t>
      </w:r>
      <w:r>
        <w:t>: A minimum of 8 GB of RAM is recommended for smooth operation and handling large datasets. More RAM (16 GB or higher) may be needed for high-performance requirements.</w:t>
      </w:r>
    </w:p>
    <w:p w14:paraId="15CD1647" w14:textId="77777777" w:rsidR="00B27E17" w:rsidRDefault="00B27E17" w:rsidP="00B27E17">
      <w:pPr>
        <w:widowControl/>
        <w:numPr>
          <w:ilvl w:val="0"/>
          <w:numId w:val="66"/>
        </w:numPr>
        <w:autoSpaceDE/>
        <w:autoSpaceDN/>
        <w:spacing w:before="100" w:beforeAutospacing="1" w:after="100" w:afterAutospacing="1"/>
      </w:pPr>
      <w:r>
        <w:rPr>
          <w:rStyle w:val="Strong"/>
        </w:rPr>
        <w:t>Storage</w:t>
      </w:r>
      <w:r>
        <w:t>: Sufficient storage for saving facial images, faceprints, and attendance records. SSDs are recommended for faster data access and processing.</w:t>
      </w:r>
    </w:p>
    <w:p w14:paraId="77DC65FA" w14:textId="77777777" w:rsidR="00B27E17" w:rsidRDefault="00B27E17" w:rsidP="00B27E17">
      <w:pPr>
        <w:pStyle w:val="NormalWeb"/>
      </w:pPr>
      <w:r>
        <w:rPr>
          <w:rStyle w:val="Strong"/>
        </w:rPr>
        <w:t>3. Network Infrastructure:</w:t>
      </w:r>
    </w:p>
    <w:p w14:paraId="5D410CE6" w14:textId="77777777" w:rsidR="00B27E17" w:rsidRDefault="00B27E17" w:rsidP="00B27E17">
      <w:pPr>
        <w:widowControl/>
        <w:numPr>
          <w:ilvl w:val="0"/>
          <w:numId w:val="67"/>
        </w:numPr>
        <w:autoSpaceDE/>
        <w:autoSpaceDN/>
        <w:spacing w:before="100" w:beforeAutospacing="1" w:after="100" w:afterAutospacing="1"/>
      </w:pPr>
      <w:r>
        <w:rPr>
          <w:rStyle w:val="Strong"/>
        </w:rPr>
        <w:t>Internet Connection</w:t>
      </w:r>
      <w:r>
        <w:t>: A stable internet connection is required for system integration, data synchronization, and remote access if applicable.</w:t>
      </w:r>
    </w:p>
    <w:p w14:paraId="2398AEBF" w14:textId="77777777" w:rsidR="00B27E17" w:rsidRDefault="00B27E17" w:rsidP="00B27E17">
      <w:pPr>
        <w:widowControl/>
        <w:numPr>
          <w:ilvl w:val="0"/>
          <w:numId w:val="67"/>
        </w:numPr>
        <w:autoSpaceDE/>
        <w:autoSpaceDN/>
        <w:spacing w:before="100" w:beforeAutospacing="1" w:after="100" w:afterAutospacing="1"/>
      </w:pPr>
      <w:r>
        <w:rPr>
          <w:rStyle w:val="Strong"/>
        </w:rPr>
        <w:t>Local Network</w:t>
      </w:r>
      <w:r>
        <w:t>: For camera integration and real-time data transfer, a local network with reliable connectivity is essential.</w:t>
      </w:r>
    </w:p>
    <w:p w14:paraId="33748B09" w14:textId="77777777" w:rsidR="00B27E17" w:rsidRDefault="00B27E17" w:rsidP="00B27E17">
      <w:pPr>
        <w:pStyle w:val="NormalWeb"/>
      </w:pPr>
      <w:r>
        <w:rPr>
          <w:rStyle w:val="Strong"/>
        </w:rPr>
        <w:t>4. Miscellaneous:</w:t>
      </w:r>
    </w:p>
    <w:p w14:paraId="1906B436" w14:textId="77777777" w:rsidR="00B27E17" w:rsidRDefault="00B27E17" w:rsidP="00B27E17">
      <w:pPr>
        <w:widowControl/>
        <w:numPr>
          <w:ilvl w:val="0"/>
          <w:numId w:val="68"/>
        </w:numPr>
        <w:autoSpaceDE/>
        <w:autoSpaceDN/>
        <w:spacing w:before="100" w:beforeAutospacing="1" w:after="100" w:afterAutospacing="1"/>
      </w:pPr>
      <w:r>
        <w:rPr>
          <w:rStyle w:val="Strong"/>
        </w:rPr>
        <w:t>Lighting</w:t>
      </w:r>
      <w:r>
        <w:t>: Adequate lighting conditions are crucial for clear face detection. Consider using additional lighting sources if necessary to ensure consistent image quality.</w:t>
      </w:r>
    </w:p>
    <w:p w14:paraId="759F8941" w14:textId="66D48A09" w:rsidR="00A63DF3" w:rsidRPr="00650408" w:rsidRDefault="00B27E17" w:rsidP="00650408">
      <w:pPr>
        <w:widowControl/>
        <w:numPr>
          <w:ilvl w:val="0"/>
          <w:numId w:val="68"/>
        </w:numPr>
        <w:autoSpaceDE/>
        <w:autoSpaceDN/>
        <w:spacing w:before="100" w:beforeAutospacing="1" w:after="100" w:afterAutospacing="1"/>
        <w:sectPr w:rsidR="00A63DF3" w:rsidRPr="00650408" w:rsidSect="008B0381">
          <w:footerReference w:type="default" r:id="rId21"/>
          <w:pgSz w:w="12240" w:h="15840"/>
          <w:pgMar w:top="1400" w:right="1160" w:bottom="1640" w:left="1180" w:header="0" w:footer="1447" w:gutter="0"/>
          <w:cols w:space="720"/>
        </w:sectPr>
      </w:pPr>
      <w:r>
        <w:rPr>
          <w:rStyle w:val="Strong"/>
        </w:rPr>
        <w:t>Backup and Recovery</w:t>
      </w:r>
      <w:r>
        <w:t>: Backup solutions and recovery mechanisms to protect against data loss and ensure system reliability.</w:t>
      </w:r>
    </w:p>
    <w:p w14:paraId="6E5DCAD0" w14:textId="77777777" w:rsidR="00A63DF3" w:rsidRDefault="00F9112E">
      <w:pPr>
        <w:pStyle w:val="Heading1"/>
        <w:numPr>
          <w:ilvl w:val="0"/>
          <w:numId w:val="7"/>
        </w:numPr>
        <w:tabs>
          <w:tab w:val="left" w:pos="3020"/>
        </w:tabs>
        <w:spacing w:before="59"/>
        <w:ind w:left="3144" w:hanging="258"/>
        <w:jc w:val="left"/>
      </w:pPr>
      <w:bookmarkStart w:id="21" w:name="_TOC_250002"/>
      <w:r>
        <w:lastRenderedPageBreak/>
        <w:t>SYSTEM</w:t>
      </w:r>
      <w:r>
        <w:rPr>
          <w:spacing w:val="-12"/>
        </w:rPr>
        <w:t xml:space="preserve"> </w:t>
      </w:r>
      <w:bookmarkEnd w:id="21"/>
      <w:r>
        <w:rPr>
          <w:spacing w:val="-2"/>
        </w:rPr>
        <w:t>ARCHITECTURE</w:t>
      </w:r>
    </w:p>
    <w:p w14:paraId="1F3A7B56" w14:textId="77777777" w:rsidR="00A63DF3" w:rsidRDefault="00A63DF3">
      <w:pPr>
        <w:pStyle w:val="BodyText"/>
        <w:spacing w:before="127"/>
        <w:rPr>
          <w:b/>
          <w:sz w:val="32"/>
        </w:rPr>
      </w:pPr>
    </w:p>
    <w:p w14:paraId="219A49C4" w14:textId="77777777" w:rsidR="00A63DF3" w:rsidRDefault="00F9112E">
      <w:pPr>
        <w:pStyle w:val="Heading2"/>
        <w:numPr>
          <w:ilvl w:val="1"/>
          <w:numId w:val="7"/>
        </w:numPr>
        <w:tabs>
          <w:tab w:val="left" w:pos="888"/>
        </w:tabs>
        <w:spacing w:before="1"/>
        <w:ind w:left="888" w:hanging="412"/>
        <w:jc w:val="left"/>
      </w:pPr>
      <w:bookmarkStart w:id="22" w:name="_TOC_250001"/>
      <w:r>
        <w:rPr>
          <w:spacing w:val="-2"/>
        </w:rPr>
        <w:t>SYSTEM</w:t>
      </w:r>
      <w:r>
        <w:rPr>
          <w:spacing w:val="-14"/>
        </w:rPr>
        <w:t xml:space="preserve"> </w:t>
      </w:r>
      <w:bookmarkEnd w:id="22"/>
      <w:r>
        <w:rPr>
          <w:spacing w:val="-2"/>
        </w:rPr>
        <w:t>ARCHITECTURE</w:t>
      </w:r>
    </w:p>
    <w:p w14:paraId="370CAE88" w14:textId="77777777" w:rsidR="00A63DF3" w:rsidRDefault="00A63DF3">
      <w:pPr>
        <w:pStyle w:val="BodyText"/>
        <w:rPr>
          <w:b/>
          <w:sz w:val="20"/>
        </w:rPr>
      </w:pPr>
    </w:p>
    <w:p w14:paraId="5A41AFFE" w14:textId="77777777" w:rsidR="00A63DF3" w:rsidRDefault="00A63DF3">
      <w:pPr>
        <w:pStyle w:val="BodyText"/>
        <w:rPr>
          <w:b/>
          <w:sz w:val="20"/>
        </w:rPr>
      </w:pPr>
    </w:p>
    <w:p w14:paraId="25097D0A" w14:textId="77777777" w:rsidR="00A63DF3" w:rsidRDefault="00A63DF3">
      <w:pPr>
        <w:pStyle w:val="BodyText"/>
        <w:rPr>
          <w:b/>
          <w:sz w:val="20"/>
        </w:rPr>
      </w:pPr>
    </w:p>
    <w:p w14:paraId="780EB355" w14:textId="797BBD5B" w:rsidR="00A63DF3" w:rsidRDefault="00A70CA9">
      <w:pPr>
        <w:pStyle w:val="BodyText"/>
        <w:spacing w:before="224"/>
        <w:rPr>
          <w:b/>
          <w:sz w:val="20"/>
        </w:rPr>
      </w:pPr>
      <w:r>
        <w:rPr>
          <w:b/>
          <w:sz w:val="20"/>
        </w:rPr>
        <w:t xml:space="preserve">                         </w:t>
      </w:r>
      <w:r w:rsidR="00073047">
        <w:rPr>
          <w:noProof/>
        </w:rPr>
        <w:drawing>
          <wp:inline distT="0" distB="0" distL="0" distR="0" wp14:anchorId="3C2E7252" wp14:editId="5E30490F">
            <wp:extent cx="6642100" cy="3561715"/>
            <wp:effectExtent l="0" t="0" r="6350" b="635"/>
            <wp:docPr id="20968219" name="Picture 54" descr="Face recognition system architecture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Face recognition system architecture | Download Scientific Diagram"/>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642100" cy="3561715"/>
                    </a:xfrm>
                    <a:prstGeom prst="rect">
                      <a:avLst/>
                    </a:prstGeom>
                    <a:noFill/>
                    <a:ln>
                      <a:noFill/>
                    </a:ln>
                  </pic:spPr>
                </pic:pic>
              </a:graphicData>
            </a:graphic>
          </wp:inline>
        </w:drawing>
      </w:r>
    </w:p>
    <w:p w14:paraId="6702C7C0" w14:textId="77777777" w:rsidR="00A63DF3" w:rsidRDefault="00A63DF3">
      <w:pPr>
        <w:pStyle w:val="BodyText"/>
        <w:spacing w:before="305"/>
        <w:rPr>
          <w:b/>
          <w:sz w:val="28"/>
        </w:rPr>
      </w:pPr>
    </w:p>
    <w:p w14:paraId="70B604F6" w14:textId="77777777" w:rsidR="00A63DF3" w:rsidRDefault="00F9112E">
      <w:pPr>
        <w:ind w:right="176"/>
        <w:jc w:val="center"/>
        <w:rPr>
          <w:b/>
          <w:i/>
          <w:sz w:val="24"/>
        </w:rPr>
      </w:pPr>
      <w:r>
        <w:rPr>
          <w:b/>
          <w:i/>
          <w:sz w:val="24"/>
        </w:rPr>
        <w:t>Fig.</w:t>
      </w:r>
      <w:r>
        <w:rPr>
          <w:b/>
          <w:i/>
          <w:spacing w:val="-4"/>
          <w:sz w:val="24"/>
        </w:rPr>
        <w:t xml:space="preserve"> </w:t>
      </w:r>
      <w:r>
        <w:rPr>
          <w:b/>
          <w:i/>
          <w:sz w:val="24"/>
        </w:rPr>
        <w:t>5.1</w:t>
      </w:r>
      <w:r>
        <w:rPr>
          <w:b/>
          <w:i/>
          <w:spacing w:val="-14"/>
          <w:sz w:val="24"/>
        </w:rPr>
        <w:t xml:space="preserve"> </w:t>
      </w:r>
      <w:r>
        <w:rPr>
          <w:b/>
          <w:i/>
          <w:sz w:val="24"/>
        </w:rPr>
        <w:t>System</w:t>
      </w:r>
      <w:r>
        <w:rPr>
          <w:b/>
          <w:i/>
          <w:spacing w:val="-5"/>
          <w:sz w:val="24"/>
        </w:rPr>
        <w:t xml:space="preserve"> </w:t>
      </w:r>
      <w:r>
        <w:rPr>
          <w:b/>
          <w:i/>
          <w:spacing w:val="-2"/>
          <w:sz w:val="24"/>
        </w:rPr>
        <w:t>Architecture</w:t>
      </w:r>
    </w:p>
    <w:p w14:paraId="11E94702" w14:textId="77777777" w:rsidR="00A63DF3" w:rsidRDefault="00A63DF3">
      <w:pPr>
        <w:rPr>
          <w:b/>
          <w:i/>
        </w:rPr>
      </w:pPr>
    </w:p>
    <w:p w14:paraId="3D55D219" w14:textId="77777777" w:rsidR="00A63DF3" w:rsidRDefault="00F9112E">
      <w:pPr>
        <w:rPr>
          <w:sz w:val="24"/>
          <w:szCs w:val="24"/>
        </w:rPr>
      </w:pPr>
      <w:r>
        <w:rPr>
          <w:sz w:val="24"/>
          <w:szCs w:val="24"/>
        </w:rPr>
        <w:br w:type="page"/>
      </w:r>
    </w:p>
    <w:p w14:paraId="5DD74078" w14:textId="7BEB8E23" w:rsidR="00A63DF3" w:rsidRDefault="00A63DF3">
      <w:pPr>
        <w:ind w:firstLine="720"/>
        <w:jc w:val="both"/>
        <w:rPr>
          <w:sz w:val="24"/>
          <w:szCs w:val="24"/>
        </w:rPr>
        <w:sectPr w:rsidR="00A63DF3" w:rsidSect="008B0381">
          <w:footerReference w:type="default" r:id="rId23"/>
          <w:pgSz w:w="11900" w:h="16860"/>
          <w:pgMar w:top="1120" w:right="760" w:bottom="480" w:left="680" w:header="0" w:footer="2551" w:gutter="0"/>
          <w:cols w:space="720"/>
        </w:sectPr>
      </w:pPr>
    </w:p>
    <w:p w14:paraId="25D122FF" w14:textId="77777777" w:rsidR="00A63DF3" w:rsidRDefault="00A63DF3">
      <w:pPr>
        <w:rPr>
          <w:b/>
          <w:i/>
        </w:rPr>
      </w:pPr>
    </w:p>
    <w:p w14:paraId="63385D96" w14:textId="77777777" w:rsidR="00A63DF3" w:rsidRDefault="00F9112E">
      <w:pPr>
        <w:pStyle w:val="Heading2"/>
        <w:numPr>
          <w:ilvl w:val="1"/>
          <w:numId w:val="7"/>
        </w:numPr>
        <w:tabs>
          <w:tab w:val="left" w:pos="912"/>
        </w:tabs>
        <w:ind w:left="912" w:hanging="422"/>
        <w:jc w:val="left"/>
      </w:pPr>
      <w:bookmarkStart w:id="23" w:name="_TOC_250000"/>
      <w:r>
        <w:t>UML</w:t>
      </w:r>
      <w:r>
        <w:rPr>
          <w:spacing w:val="-9"/>
        </w:rPr>
        <w:t xml:space="preserve"> </w:t>
      </w:r>
      <w:bookmarkEnd w:id="23"/>
      <w:r>
        <w:rPr>
          <w:spacing w:val="-2"/>
        </w:rPr>
        <w:t>DIAGRAMS</w:t>
      </w:r>
    </w:p>
    <w:p w14:paraId="046B323D" w14:textId="77777777" w:rsidR="00A63DF3" w:rsidRDefault="00F9112E">
      <w:pPr>
        <w:pStyle w:val="BodyText"/>
        <w:spacing w:before="316" w:line="362" w:lineRule="auto"/>
        <w:ind w:left="500"/>
      </w:pPr>
      <w:r>
        <w:t>UML is a standard language for specifying, visualizing, constructing, and documenting the artifacts</w:t>
      </w:r>
      <w:r>
        <w:rPr>
          <w:spacing w:val="-15"/>
        </w:rPr>
        <w:t xml:space="preserve"> </w:t>
      </w:r>
      <w:r>
        <w:t>of</w:t>
      </w:r>
      <w:r>
        <w:rPr>
          <w:spacing w:val="-16"/>
        </w:rPr>
        <w:t xml:space="preserve"> </w:t>
      </w:r>
      <w:r>
        <w:t>software</w:t>
      </w:r>
      <w:r>
        <w:rPr>
          <w:spacing w:val="-11"/>
        </w:rPr>
        <w:t xml:space="preserve"> </w:t>
      </w:r>
      <w:r>
        <w:t>systems. UML</w:t>
      </w:r>
      <w:r>
        <w:rPr>
          <w:spacing w:val="-10"/>
        </w:rPr>
        <w:t xml:space="preserve"> </w:t>
      </w:r>
      <w:r>
        <w:t>was</w:t>
      </w:r>
      <w:r>
        <w:rPr>
          <w:spacing w:val="-9"/>
        </w:rPr>
        <w:t xml:space="preserve"> </w:t>
      </w:r>
      <w:r>
        <w:t>created</w:t>
      </w:r>
      <w:r>
        <w:rPr>
          <w:spacing w:val="-2"/>
        </w:rPr>
        <w:t xml:space="preserve"> </w:t>
      </w:r>
      <w:r>
        <w:t>by</w:t>
      </w:r>
      <w:r>
        <w:rPr>
          <w:spacing w:val="-17"/>
        </w:rPr>
        <w:t xml:space="preserve"> </w:t>
      </w:r>
      <w:r>
        <w:t>the</w:t>
      </w:r>
      <w:r>
        <w:rPr>
          <w:spacing w:val="-9"/>
        </w:rPr>
        <w:t xml:space="preserve"> </w:t>
      </w:r>
      <w:r>
        <w:t>Object Management Group</w:t>
      </w:r>
      <w:r>
        <w:rPr>
          <w:spacing w:val="-9"/>
        </w:rPr>
        <w:t xml:space="preserve"> </w:t>
      </w:r>
      <w:r>
        <w:t>(OMG)</w:t>
      </w:r>
      <w:r>
        <w:rPr>
          <w:spacing w:val="-6"/>
        </w:rPr>
        <w:t xml:space="preserve"> </w:t>
      </w:r>
      <w:r>
        <w:t>and UML 1.0 specification draft was proposed to the OMG in January 1997.</w:t>
      </w:r>
    </w:p>
    <w:p w14:paraId="1F731379" w14:textId="77777777" w:rsidR="00A63DF3" w:rsidRDefault="00F9112E">
      <w:pPr>
        <w:pStyle w:val="BodyText"/>
        <w:spacing w:line="360" w:lineRule="auto"/>
        <w:ind w:left="500"/>
      </w:pPr>
      <w:r>
        <w:t>There are several types of UML diagrams and each one of them serves a different purpose regardless of whether it is being designed before the implementation or after (as part of documentation).</w:t>
      </w:r>
      <w:r>
        <w:rPr>
          <w:spacing w:val="-15"/>
        </w:rPr>
        <w:t xml:space="preserve"> </w:t>
      </w:r>
      <w:r>
        <w:t>UML</w:t>
      </w:r>
      <w:r>
        <w:rPr>
          <w:spacing w:val="-15"/>
        </w:rPr>
        <w:t xml:space="preserve"> </w:t>
      </w:r>
      <w:r>
        <w:t>has</w:t>
      </w:r>
      <w:r>
        <w:rPr>
          <w:spacing w:val="-15"/>
        </w:rPr>
        <w:t xml:space="preserve"> </w:t>
      </w:r>
      <w:r>
        <w:t>a</w:t>
      </w:r>
      <w:r>
        <w:rPr>
          <w:spacing w:val="-14"/>
        </w:rPr>
        <w:t xml:space="preserve"> </w:t>
      </w:r>
      <w:r>
        <w:t>direct</w:t>
      </w:r>
      <w:r>
        <w:rPr>
          <w:spacing w:val="-3"/>
        </w:rPr>
        <w:t xml:space="preserve"> </w:t>
      </w:r>
      <w:r>
        <w:t>relation</w:t>
      </w:r>
      <w:r>
        <w:rPr>
          <w:spacing w:val="-16"/>
        </w:rPr>
        <w:t xml:space="preserve"> </w:t>
      </w:r>
      <w:r>
        <w:t>with</w:t>
      </w:r>
      <w:r>
        <w:rPr>
          <w:spacing w:val="-17"/>
        </w:rPr>
        <w:t xml:space="preserve"> </w:t>
      </w:r>
      <w:r>
        <w:t>object-oriented</w:t>
      </w:r>
      <w:r>
        <w:rPr>
          <w:spacing w:val="-12"/>
        </w:rPr>
        <w:t xml:space="preserve"> </w:t>
      </w:r>
      <w:r>
        <w:t>analysis</w:t>
      </w:r>
      <w:r>
        <w:rPr>
          <w:spacing w:val="-15"/>
        </w:rPr>
        <w:t xml:space="preserve"> </w:t>
      </w:r>
      <w:r>
        <w:t>and</w:t>
      </w:r>
      <w:r>
        <w:rPr>
          <w:spacing w:val="-13"/>
        </w:rPr>
        <w:t xml:space="preserve"> </w:t>
      </w:r>
      <w:r>
        <w:t>design.</w:t>
      </w:r>
      <w:r>
        <w:rPr>
          <w:spacing w:val="-7"/>
        </w:rPr>
        <w:t xml:space="preserve"> </w:t>
      </w:r>
      <w:r>
        <w:t>After</w:t>
      </w:r>
      <w:r>
        <w:rPr>
          <w:spacing w:val="-8"/>
        </w:rPr>
        <w:t xml:space="preserve"> </w:t>
      </w:r>
      <w:r>
        <w:t>some standardization, UML has become an OMG standard.</w:t>
      </w:r>
    </w:p>
    <w:p w14:paraId="1CBEBD1C" w14:textId="77777777" w:rsidR="00A63DF3" w:rsidRDefault="00A63DF3">
      <w:pPr>
        <w:spacing w:line="360" w:lineRule="auto"/>
        <w:sectPr w:rsidR="00A63DF3" w:rsidSect="008B0381">
          <w:footerReference w:type="default" r:id="rId24"/>
          <w:pgSz w:w="12240" w:h="15840"/>
          <w:pgMar w:top="1740" w:right="1160" w:bottom="1640" w:left="1180" w:header="0" w:footer="1447" w:gutter="0"/>
          <w:cols w:space="720"/>
        </w:sectPr>
      </w:pPr>
    </w:p>
    <w:p w14:paraId="5C699ED5" w14:textId="77777777" w:rsidR="00A63DF3" w:rsidRDefault="00F9112E">
      <w:pPr>
        <w:pStyle w:val="BodyText"/>
        <w:spacing w:before="60"/>
        <w:ind w:left="500"/>
      </w:pPr>
      <w:r>
        <w:lastRenderedPageBreak/>
        <w:t>The</w:t>
      </w:r>
      <w:r>
        <w:rPr>
          <w:spacing w:val="-10"/>
        </w:rPr>
        <w:t xml:space="preserve"> </w:t>
      </w:r>
      <w:r>
        <w:t>two</w:t>
      </w:r>
      <w:r>
        <w:rPr>
          <w:spacing w:val="3"/>
        </w:rPr>
        <w:t xml:space="preserve"> </w:t>
      </w:r>
      <w:r>
        <w:t>broadest</w:t>
      </w:r>
      <w:r>
        <w:rPr>
          <w:spacing w:val="4"/>
        </w:rPr>
        <w:t xml:space="preserve"> </w:t>
      </w:r>
      <w:r>
        <w:t>categories</w:t>
      </w:r>
      <w:r>
        <w:rPr>
          <w:spacing w:val="-7"/>
        </w:rPr>
        <w:t xml:space="preserve"> </w:t>
      </w:r>
      <w:r>
        <w:t>that</w:t>
      </w:r>
      <w:r>
        <w:rPr>
          <w:spacing w:val="9"/>
        </w:rPr>
        <w:t xml:space="preserve"> </w:t>
      </w:r>
      <w:r>
        <w:t>encompass</w:t>
      </w:r>
      <w:r>
        <w:rPr>
          <w:spacing w:val="-8"/>
        </w:rPr>
        <w:t xml:space="preserve"> </w:t>
      </w:r>
      <w:r>
        <w:t>all</w:t>
      </w:r>
      <w:r>
        <w:rPr>
          <w:spacing w:val="-16"/>
        </w:rPr>
        <w:t xml:space="preserve"> </w:t>
      </w:r>
      <w:r>
        <w:t>other</w:t>
      </w:r>
      <w:r>
        <w:rPr>
          <w:spacing w:val="-8"/>
        </w:rPr>
        <w:t xml:space="preserve"> </w:t>
      </w:r>
      <w:r>
        <w:t>types</w:t>
      </w:r>
      <w:r>
        <w:rPr>
          <w:spacing w:val="-7"/>
        </w:rPr>
        <w:t xml:space="preserve"> </w:t>
      </w:r>
      <w:r>
        <w:rPr>
          <w:spacing w:val="-4"/>
        </w:rPr>
        <w:t>are:</w:t>
      </w:r>
    </w:p>
    <w:p w14:paraId="5AFF2C0A" w14:textId="77777777" w:rsidR="00A63DF3" w:rsidRDefault="00F9112E">
      <w:pPr>
        <w:pStyle w:val="ListParagraph"/>
        <w:numPr>
          <w:ilvl w:val="0"/>
          <w:numId w:val="16"/>
        </w:numPr>
        <w:tabs>
          <w:tab w:val="left" w:pos="1551"/>
        </w:tabs>
        <w:spacing w:before="142"/>
        <w:ind w:left="1551" w:hanging="230"/>
        <w:rPr>
          <w:sz w:val="24"/>
        </w:rPr>
      </w:pPr>
      <w:proofErr w:type="spellStart"/>
      <w:r>
        <w:rPr>
          <w:sz w:val="24"/>
        </w:rPr>
        <w:t>Behavioural</w:t>
      </w:r>
      <w:proofErr w:type="spellEnd"/>
      <w:r>
        <w:rPr>
          <w:spacing w:val="-17"/>
          <w:sz w:val="24"/>
        </w:rPr>
        <w:t xml:space="preserve"> </w:t>
      </w:r>
      <w:r>
        <w:rPr>
          <w:sz w:val="24"/>
        </w:rPr>
        <w:t>UML</w:t>
      </w:r>
      <w:r>
        <w:rPr>
          <w:spacing w:val="-4"/>
          <w:sz w:val="24"/>
        </w:rPr>
        <w:t xml:space="preserve"> </w:t>
      </w:r>
      <w:r>
        <w:rPr>
          <w:sz w:val="24"/>
        </w:rPr>
        <w:t>diagram</w:t>
      </w:r>
      <w:r>
        <w:rPr>
          <w:spacing w:val="-7"/>
          <w:sz w:val="24"/>
        </w:rPr>
        <w:t xml:space="preserve"> </w:t>
      </w:r>
      <w:r>
        <w:rPr>
          <w:spacing w:val="-5"/>
          <w:sz w:val="24"/>
        </w:rPr>
        <w:t>and</w:t>
      </w:r>
    </w:p>
    <w:p w14:paraId="0A497399" w14:textId="77777777" w:rsidR="00A63DF3" w:rsidRDefault="00F9112E">
      <w:pPr>
        <w:pStyle w:val="ListParagraph"/>
        <w:numPr>
          <w:ilvl w:val="0"/>
          <w:numId w:val="16"/>
        </w:numPr>
        <w:tabs>
          <w:tab w:val="left" w:pos="1551"/>
        </w:tabs>
        <w:spacing w:before="137"/>
        <w:ind w:left="1551" w:hanging="230"/>
        <w:rPr>
          <w:sz w:val="24"/>
        </w:rPr>
      </w:pPr>
      <w:r>
        <w:rPr>
          <w:sz w:val="24"/>
        </w:rPr>
        <w:t>Structural</w:t>
      </w:r>
      <w:r>
        <w:rPr>
          <w:spacing w:val="-12"/>
          <w:sz w:val="24"/>
        </w:rPr>
        <w:t xml:space="preserve"> </w:t>
      </w:r>
      <w:r>
        <w:rPr>
          <w:sz w:val="24"/>
        </w:rPr>
        <w:t>UML</w:t>
      </w:r>
      <w:r>
        <w:rPr>
          <w:spacing w:val="-2"/>
          <w:sz w:val="24"/>
        </w:rPr>
        <w:t xml:space="preserve"> diagram.</w:t>
      </w:r>
    </w:p>
    <w:p w14:paraId="3EE460A4" w14:textId="77777777" w:rsidR="00A63DF3" w:rsidRDefault="00F9112E">
      <w:pPr>
        <w:pStyle w:val="BodyText"/>
        <w:spacing w:before="151" w:line="360" w:lineRule="auto"/>
        <w:ind w:left="500" w:right="173"/>
      </w:pPr>
      <w:r>
        <w:t>As</w:t>
      </w:r>
      <w:r>
        <w:rPr>
          <w:spacing w:val="-11"/>
        </w:rPr>
        <w:t xml:space="preserve"> </w:t>
      </w:r>
      <w:r>
        <w:t>the</w:t>
      </w:r>
      <w:r>
        <w:rPr>
          <w:spacing w:val="-2"/>
        </w:rPr>
        <w:t xml:space="preserve"> </w:t>
      </w:r>
      <w:r>
        <w:t>name</w:t>
      </w:r>
      <w:r>
        <w:rPr>
          <w:spacing w:val="-2"/>
        </w:rPr>
        <w:t xml:space="preserve"> </w:t>
      </w:r>
      <w:r>
        <w:t>suggests, some</w:t>
      </w:r>
      <w:r>
        <w:rPr>
          <w:spacing w:val="-1"/>
        </w:rPr>
        <w:t xml:space="preserve"> </w:t>
      </w:r>
      <w:r>
        <w:t>UML</w:t>
      </w:r>
      <w:r>
        <w:rPr>
          <w:spacing w:val="-8"/>
        </w:rPr>
        <w:t xml:space="preserve"> </w:t>
      </w:r>
      <w:r>
        <w:t>diagrams</w:t>
      </w:r>
      <w:r>
        <w:rPr>
          <w:spacing w:val="-7"/>
        </w:rPr>
        <w:t xml:space="preserve"> </w:t>
      </w:r>
      <w:r>
        <w:t>try</w:t>
      </w:r>
      <w:r>
        <w:rPr>
          <w:spacing w:val="-17"/>
        </w:rPr>
        <w:t xml:space="preserve"> </w:t>
      </w:r>
      <w:r>
        <w:t>to</w:t>
      </w:r>
      <w:r>
        <w:rPr>
          <w:spacing w:val="-1"/>
        </w:rPr>
        <w:t xml:space="preserve"> </w:t>
      </w:r>
      <w:r>
        <w:t>analyses</w:t>
      </w:r>
      <w:r>
        <w:rPr>
          <w:spacing w:val="-7"/>
        </w:rPr>
        <w:t xml:space="preserve"> </w:t>
      </w:r>
      <w:r>
        <w:t>and</w:t>
      </w:r>
      <w:r>
        <w:rPr>
          <w:spacing w:val="-1"/>
        </w:rPr>
        <w:t xml:space="preserve"> </w:t>
      </w:r>
      <w:r>
        <w:t>depict the</w:t>
      </w:r>
      <w:r>
        <w:rPr>
          <w:spacing w:val="-2"/>
        </w:rPr>
        <w:t xml:space="preserve"> </w:t>
      </w:r>
      <w:r>
        <w:t>structure</w:t>
      </w:r>
      <w:r>
        <w:rPr>
          <w:spacing w:val="-14"/>
        </w:rPr>
        <w:t xml:space="preserve"> </w:t>
      </w:r>
      <w:r>
        <w:t>of</w:t>
      </w:r>
      <w:r>
        <w:rPr>
          <w:spacing w:val="-16"/>
        </w:rPr>
        <w:t xml:space="preserve"> </w:t>
      </w:r>
      <w:r>
        <w:t>a</w:t>
      </w:r>
      <w:r>
        <w:rPr>
          <w:spacing w:val="-2"/>
        </w:rPr>
        <w:t xml:space="preserve"> </w:t>
      </w:r>
      <w:r>
        <w:t xml:space="preserve">system or process, whereas other describe the behavior of the system, its actors, and its building </w:t>
      </w:r>
      <w:r>
        <w:rPr>
          <w:spacing w:val="-2"/>
        </w:rPr>
        <w:t>components.</w:t>
      </w:r>
    </w:p>
    <w:p w14:paraId="5A5C45EC" w14:textId="77777777" w:rsidR="00A63DF3" w:rsidRDefault="00F9112E">
      <w:pPr>
        <w:pStyle w:val="BodyText"/>
        <w:spacing w:before="2"/>
        <w:ind w:left="500"/>
      </w:pPr>
      <w:r>
        <w:t>The</w:t>
      </w:r>
      <w:r>
        <w:rPr>
          <w:spacing w:val="-1"/>
        </w:rPr>
        <w:t xml:space="preserve"> </w:t>
      </w:r>
      <w:r>
        <w:t>different</w:t>
      </w:r>
      <w:r>
        <w:rPr>
          <w:spacing w:val="6"/>
        </w:rPr>
        <w:t xml:space="preserve"> </w:t>
      </w:r>
      <w:r>
        <w:t>types</w:t>
      </w:r>
      <w:r>
        <w:rPr>
          <w:spacing w:val="-6"/>
        </w:rPr>
        <w:t xml:space="preserve"> </w:t>
      </w:r>
      <w:r>
        <w:t>are</w:t>
      </w:r>
      <w:r>
        <w:rPr>
          <w:spacing w:val="-1"/>
        </w:rPr>
        <w:t xml:space="preserve"> </w:t>
      </w:r>
      <w:r>
        <w:t>broken</w:t>
      </w:r>
      <w:r>
        <w:rPr>
          <w:spacing w:val="-9"/>
        </w:rPr>
        <w:t xml:space="preserve"> </w:t>
      </w:r>
      <w:r>
        <w:t>down</w:t>
      </w:r>
      <w:r>
        <w:rPr>
          <w:spacing w:val="-10"/>
        </w:rPr>
        <w:t xml:space="preserve"> </w:t>
      </w:r>
      <w:r>
        <w:t>as</w:t>
      </w:r>
      <w:r>
        <w:rPr>
          <w:spacing w:val="-2"/>
        </w:rPr>
        <w:t xml:space="preserve"> follows:</w:t>
      </w:r>
    </w:p>
    <w:p w14:paraId="20F3607A" w14:textId="77777777" w:rsidR="00A63DF3" w:rsidRDefault="00F9112E">
      <w:pPr>
        <w:pStyle w:val="ListParagraph"/>
        <w:numPr>
          <w:ilvl w:val="0"/>
          <w:numId w:val="17"/>
        </w:numPr>
        <w:tabs>
          <w:tab w:val="left" w:pos="1551"/>
        </w:tabs>
        <w:spacing w:before="137"/>
        <w:ind w:left="1551" w:hanging="230"/>
        <w:rPr>
          <w:sz w:val="24"/>
        </w:rPr>
      </w:pPr>
      <w:r>
        <w:rPr>
          <w:sz w:val="24"/>
        </w:rPr>
        <w:t>Sequence</w:t>
      </w:r>
      <w:r>
        <w:rPr>
          <w:spacing w:val="-7"/>
          <w:sz w:val="24"/>
        </w:rPr>
        <w:t xml:space="preserve"> </w:t>
      </w:r>
      <w:r>
        <w:rPr>
          <w:spacing w:val="-2"/>
          <w:sz w:val="24"/>
        </w:rPr>
        <w:t>diagram</w:t>
      </w:r>
    </w:p>
    <w:p w14:paraId="33C8F7D2" w14:textId="77777777" w:rsidR="00A63DF3" w:rsidRDefault="00F9112E">
      <w:pPr>
        <w:pStyle w:val="ListParagraph"/>
        <w:numPr>
          <w:ilvl w:val="0"/>
          <w:numId w:val="17"/>
        </w:numPr>
        <w:tabs>
          <w:tab w:val="left" w:pos="1551"/>
        </w:tabs>
        <w:spacing w:before="137"/>
        <w:ind w:left="1551" w:hanging="230"/>
        <w:rPr>
          <w:sz w:val="24"/>
        </w:rPr>
      </w:pPr>
      <w:r>
        <w:rPr>
          <w:sz w:val="24"/>
        </w:rPr>
        <w:t>Use</w:t>
      </w:r>
      <w:r>
        <w:rPr>
          <w:spacing w:val="-6"/>
          <w:sz w:val="24"/>
        </w:rPr>
        <w:t xml:space="preserve"> </w:t>
      </w:r>
      <w:r>
        <w:rPr>
          <w:sz w:val="24"/>
        </w:rPr>
        <w:t>case</w:t>
      </w:r>
      <w:r>
        <w:rPr>
          <w:spacing w:val="-4"/>
          <w:sz w:val="24"/>
        </w:rPr>
        <w:t xml:space="preserve"> </w:t>
      </w:r>
      <w:r>
        <w:rPr>
          <w:spacing w:val="-2"/>
          <w:sz w:val="24"/>
        </w:rPr>
        <w:t>Diagram</w:t>
      </w:r>
    </w:p>
    <w:p w14:paraId="3FD8026A" w14:textId="77777777" w:rsidR="00A63DF3" w:rsidRDefault="00F9112E">
      <w:pPr>
        <w:pStyle w:val="ListParagraph"/>
        <w:numPr>
          <w:ilvl w:val="0"/>
          <w:numId w:val="17"/>
        </w:numPr>
        <w:tabs>
          <w:tab w:val="left" w:pos="1551"/>
        </w:tabs>
        <w:spacing w:before="136"/>
        <w:ind w:left="1551" w:hanging="230"/>
        <w:rPr>
          <w:sz w:val="24"/>
        </w:rPr>
      </w:pPr>
      <w:r>
        <w:rPr>
          <w:spacing w:val="-2"/>
          <w:sz w:val="24"/>
        </w:rPr>
        <w:t>Activity</w:t>
      </w:r>
      <w:r>
        <w:rPr>
          <w:spacing w:val="-4"/>
          <w:sz w:val="24"/>
        </w:rPr>
        <w:t xml:space="preserve"> </w:t>
      </w:r>
      <w:r>
        <w:rPr>
          <w:spacing w:val="-2"/>
          <w:sz w:val="24"/>
        </w:rPr>
        <w:t>diagram</w:t>
      </w:r>
    </w:p>
    <w:p w14:paraId="5CE16F27" w14:textId="77777777" w:rsidR="00A63DF3" w:rsidRDefault="00A63DF3">
      <w:pPr>
        <w:pStyle w:val="BodyText"/>
      </w:pPr>
    </w:p>
    <w:p w14:paraId="4F72126B" w14:textId="77777777" w:rsidR="00A63DF3" w:rsidRDefault="00A63DF3">
      <w:pPr>
        <w:pStyle w:val="BodyText"/>
        <w:spacing w:before="23"/>
      </w:pPr>
    </w:p>
    <w:p w14:paraId="6639783F" w14:textId="77777777" w:rsidR="00A63DF3" w:rsidRDefault="00F9112E">
      <w:pPr>
        <w:pStyle w:val="Heading3"/>
        <w:numPr>
          <w:ilvl w:val="0"/>
          <w:numId w:val="18"/>
        </w:numPr>
        <w:tabs>
          <w:tab w:val="left" w:pos="726"/>
        </w:tabs>
        <w:ind w:hanging="226"/>
      </w:pPr>
      <w:bookmarkStart w:id="24" w:name="1._SEQUENCE_DIAGRAM"/>
      <w:bookmarkEnd w:id="24"/>
      <w:r>
        <w:t>SEQUENCE</w:t>
      </w:r>
      <w:r>
        <w:rPr>
          <w:spacing w:val="-5"/>
        </w:rPr>
        <w:t xml:space="preserve"> </w:t>
      </w:r>
      <w:r>
        <w:rPr>
          <w:spacing w:val="-2"/>
        </w:rPr>
        <w:t>DIAGRAM</w:t>
      </w:r>
    </w:p>
    <w:p w14:paraId="364B9E7D" w14:textId="30AE3B55" w:rsidR="00A63DF3" w:rsidRDefault="00F9112E" w:rsidP="00073047">
      <w:pPr>
        <w:pStyle w:val="BodyText"/>
        <w:spacing w:before="1"/>
        <w:ind w:left="685"/>
        <w:jc w:val="both"/>
      </w:pPr>
      <w:r>
        <w:t>A</w:t>
      </w:r>
      <w:r>
        <w:rPr>
          <w:spacing w:val="-10"/>
        </w:rPr>
        <w:t xml:space="preserve"> </w:t>
      </w:r>
      <w:r>
        <w:t>sequence</w:t>
      </w:r>
      <w:r>
        <w:rPr>
          <w:spacing w:val="-1"/>
        </w:rPr>
        <w:t xml:space="preserve"> </w:t>
      </w:r>
      <w:r>
        <w:t>diagram</w:t>
      </w:r>
      <w:r>
        <w:rPr>
          <w:spacing w:val="-7"/>
        </w:rPr>
        <w:t xml:space="preserve"> </w:t>
      </w:r>
      <w:r>
        <w:t>simply</w:t>
      </w:r>
      <w:r>
        <w:rPr>
          <w:spacing w:val="-12"/>
        </w:rPr>
        <w:t xml:space="preserve"> </w:t>
      </w:r>
      <w:r>
        <w:t>depicts interaction</w:t>
      </w:r>
      <w:r>
        <w:rPr>
          <w:spacing w:val="-5"/>
        </w:rPr>
        <w:t xml:space="preserve"> </w:t>
      </w:r>
      <w:r>
        <w:t>between</w:t>
      </w:r>
      <w:r>
        <w:rPr>
          <w:spacing w:val="-1"/>
        </w:rPr>
        <w:t xml:space="preserve"> </w:t>
      </w:r>
      <w:r>
        <w:t>objects in</w:t>
      </w:r>
      <w:r>
        <w:rPr>
          <w:spacing w:val="-4"/>
        </w:rPr>
        <w:t xml:space="preserve"> </w:t>
      </w:r>
      <w:r>
        <w:t>a</w:t>
      </w:r>
      <w:r>
        <w:rPr>
          <w:spacing w:val="-1"/>
        </w:rPr>
        <w:t xml:space="preserve"> </w:t>
      </w:r>
      <w:r>
        <w:t>sequential</w:t>
      </w:r>
      <w:r>
        <w:rPr>
          <w:spacing w:val="-11"/>
        </w:rPr>
        <w:t xml:space="preserve"> </w:t>
      </w:r>
      <w:r>
        <w:t>order i.e.,</w:t>
      </w:r>
      <w:r>
        <w:rPr>
          <w:spacing w:val="-3"/>
        </w:rPr>
        <w:t xml:space="preserve"> </w:t>
      </w:r>
      <w:r>
        <w:t>the order in which these interactions take place. We can also use the terms event diagrams or event</w:t>
      </w:r>
      <w:r>
        <w:rPr>
          <w:spacing w:val="-2"/>
        </w:rPr>
        <w:t xml:space="preserve"> </w:t>
      </w:r>
      <w:r>
        <w:t>scenarios</w:t>
      </w:r>
      <w:r>
        <w:rPr>
          <w:spacing w:val="-9"/>
        </w:rPr>
        <w:t xml:space="preserve"> </w:t>
      </w:r>
      <w:r>
        <w:t>to</w:t>
      </w:r>
      <w:r>
        <w:rPr>
          <w:spacing w:val="-9"/>
        </w:rPr>
        <w:t xml:space="preserve"> </w:t>
      </w:r>
      <w:r>
        <w:t>refer</w:t>
      </w:r>
      <w:r>
        <w:rPr>
          <w:spacing w:val="-7"/>
        </w:rPr>
        <w:t xml:space="preserve"> </w:t>
      </w:r>
      <w:r>
        <w:t>to</w:t>
      </w:r>
      <w:r>
        <w:rPr>
          <w:spacing w:val="-4"/>
        </w:rPr>
        <w:t xml:space="preserve"> </w:t>
      </w:r>
      <w:r>
        <w:t>a</w:t>
      </w:r>
      <w:r>
        <w:rPr>
          <w:spacing w:val="-9"/>
        </w:rPr>
        <w:t xml:space="preserve"> </w:t>
      </w:r>
      <w:r>
        <w:t>sequence</w:t>
      </w:r>
      <w:r>
        <w:rPr>
          <w:spacing w:val="-9"/>
        </w:rPr>
        <w:t xml:space="preserve"> </w:t>
      </w:r>
      <w:r>
        <w:t>diagram.</w:t>
      </w:r>
      <w:r>
        <w:rPr>
          <w:spacing w:val="-1"/>
        </w:rPr>
        <w:t xml:space="preserve"> </w:t>
      </w:r>
      <w:r>
        <w:t>Sequence</w:t>
      </w:r>
      <w:r>
        <w:rPr>
          <w:spacing w:val="-9"/>
        </w:rPr>
        <w:t xml:space="preserve"> </w:t>
      </w:r>
      <w:r>
        <w:t>diagrams</w:t>
      </w:r>
      <w:r>
        <w:rPr>
          <w:spacing w:val="-10"/>
        </w:rPr>
        <w:t xml:space="preserve"> </w:t>
      </w:r>
      <w:r>
        <w:t>describe</w:t>
      </w:r>
      <w:r>
        <w:rPr>
          <w:spacing w:val="-1"/>
        </w:rPr>
        <w:t xml:space="preserve"> </w:t>
      </w:r>
      <w:r>
        <w:t>how</w:t>
      </w:r>
      <w:r>
        <w:rPr>
          <w:spacing w:val="-8"/>
        </w:rPr>
        <w:t xml:space="preserve"> </w:t>
      </w:r>
      <w:r>
        <w:t>and</w:t>
      </w:r>
      <w:r>
        <w:rPr>
          <w:spacing w:val="-1"/>
        </w:rPr>
        <w:t xml:space="preserve"> </w:t>
      </w:r>
      <w:r>
        <w:t>in</w:t>
      </w:r>
      <w:r>
        <w:rPr>
          <w:spacing w:val="-15"/>
        </w:rPr>
        <w:t xml:space="preserve"> </w:t>
      </w:r>
      <w:r>
        <w:t>what order the objects in</w:t>
      </w:r>
      <w:r>
        <w:rPr>
          <w:spacing w:val="-1"/>
        </w:rPr>
        <w:t xml:space="preserve"> </w:t>
      </w:r>
      <w:r>
        <w:t>a system</w:t>
      </w:r>
      <w:r>
        <w:rPr>
          <w:spacing w:val="-1"/>
        </w:rPr>
        <w:t xml:space="preserve"> </w:t>
      </w:r>
      <w:r>
        <w:t>function. These diagrams are widely used by</w:t>
      </w:r>
      <w:r>
        <w:rPr>
          <w:spacing w:val="-1"/>
        </w:rPr>
        <w:t xml:space="preserve"> </w:t>
      </w:r>
      <w:r>
        <w:t>businessmen</w:t>
      </w:r>
      <w:r>
        <w:rPr>
          <w:spacing w:val="-1"/>
        </w:rPr>
        <w:t xml:space="preserve"> </w:t>
      </w:r>
      <w:r>
        <w:t>and software</w:t>
      </w:r>
      <w:r>
        <w:rPr>
          <w:spacing w:val="-10"/>
        </w:rPr>
        <w:t xml:space="preserve"> </w:t>
      </w:r>
      <w:r>
        <w:t>developers</w:t>
      </w:r>
      <w:r>
        <w:rPr>
          <w:spacing w:val="-10"/>
        </w:rPr>
        <w:t xml:space="preserve"> </w:t>
      </w:r>
      <w:r>
        <w:t>to</w:t>
      </w:r>
      <w:r>
        <w:rPr>
          <w:spacing w:val="-5"/>
        </w:rPr>
        <w:t xml:space="preserve"> </w:t>
      </w:r>
      <w:r>
        <w:t>document</w:t>
      </w:r>
      <w:r>
        <w:rPr>
          <w:spacing w:val="-1"/>
        </w:rPr>
        <w:t xml:space="preserve"> </w:t>
      </w:r>
      <w:r>
        <w:t>and</w:t>
      </w:r>
      <w:r>
        <w:rPr>
          <w:spacing w:val="-8"/>
        </w:rPr>
        <w:t xml:space="preserve"> </w:t>
      </w:r>
      <w:r>
        <w:t>understand</w:t>
      </w:r>
      <w:r>
        <w:rPr>
          <w:spacing w:val="-9"/>
        </w:rPr>
        <w:t xml:space="preserve"> </w:t>
      </w:r>
      <w:r>
        <w:t>requirements</w:t>
      </w:r>
      <w:r>
        <w:rPr>
          <w:spacing w:val="-10"/>
        </w:rPr>
        <w:t xml:space="preserve"> </w:t>
      </w:r>
      <w:r>
        <w:t>for</w:t>
      </w:r>
      <w:r>
        <w:rPr>
          <w:spacing w:val="-8"/>
        </w:rPr>
        <w:t xml:space="preserve"> </w:t>
      </w:r>
      <w:r>
        <w:t>new</w:t>
      </w:r>
      <w:r>
        <w:rPr>
          <w:spacing w:val="-10"/>
        </w:rPr>
        <w:t xml:space="preserve"> </w:t>
      </w:r>
      <w:r>
        <w:t>and</w:t>
      </w:r>
      <w:r>
        <w:rPr>
          <w:spacing w:val="-10"/>
        </w:rPr>
        <w:t xml:space="preserve"> </w:t>
      </w:r>
      <w:r>
        <w:t>existing</w:t>
      </w:r>
      <w:r>
        <w:rPr>
          <w:spacing w:val="-9"/>
        </w:rPr>
        <w:t xml:space="preserve"> </w:t>
      </w:r>
      <w:r>
        <w:t>systems.</w:t>
      </w:r>
    </w:p>
    <w:p w14:paraId="0E0C0093" w14:textId="77777777" w:rsidR="00A63DF3" w:rsidRDefault="00A63DF3">
      <w:pPr>
        <w:pStyle w:val="BodyText"/>
        <w:spacing w:before="141" w:line="360" w:lineRule="auto"/>
        <w:ind w:left="500" w:right="343"/>
      </w:pPr>
    </w:p>
    <w:p w14:paraId="7D7EAEBC" w14:textId="3E87586D" w:rsidR="00A63DF3" w:rsidRDefault="00073047">
      <w:pPr>
        <w:pStyle w:val="BodyText"/>
        <w:spacing w:before="1"/>
        <w:jc w:val="center"/>
        <w:rPr>
          <w:sz w:val="9"/>
        </w:rPr>
      </w:pPr>
      <w:r w:rsidRPr="00073047">
        <w:t xml:space="preserve"> </w:t>
      </w:r>
      <w:r>
        <w:rPr>
          <w:noProof/>
        </w:rPr>
        <w:drawing>
          <wp:inline distT="0" distB="0" distL="0" distR="0" wp14:anchorId="57FEE005" wp14:editId="5A3DE929">
            <wp:extent cx="2714295" cy="2780370"/>
            <wp:effectExtent l="0" t="0" r="0" b="1270"/>
            <wp:docPr id="463309034" name="Picture 53" descr="Student Attendance Management Automation Using Face Recognition Algorithm  by IRJET Journal - Issu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Student Attendance Management Automation Using Face Recognition Algorithm  by IRJET Journal - Issuu"/>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723438" cy="2789735"/>
                    </a:xfrm>
                    <a:prstGeom prst="rect">
                      <a:avLst/>
                    </a:prstGeom>
                    <a:noFill/>
                    <a:ln>
                      <a:noFill/>
                    </a:ln>
                  </pic:spPr>
                </pic:pic>
              </a:graphicData>
            </a:graphic>
          </wp:inline>
        </w:drawing>
      </w:r>
    </w:p>
    <w:p w14:paraId="0002705D" w14:textId="77777777" w:rsidR="00A63DF3" w:rsidRDefault="00F9112E">
      <w:pPr>
        <w:spacing w:before="174"/>
        <w:ind w:left="55"/>
        <w:jc w:val="center"/>
        <w:rPr>
          <w:b/>
          <w:i/>
          <w:sz w:val="24"/>
        </w:rPr>
      </w:pPr>
      <w:r>
        <w:rPr>
          <w:b/>
          <w:i/>
          <w:sz w:val="24"/>
        </w:rPr>
        <w:t>Fig</w:t>
      </w:r>
      <w:r>
        <w:rPr>
          <w:b/>
          <w:i/>
          <w:spacing w:val="-4"/>
          <w:sz w:val="24"/>
        </w:rPr>
        <w:t xml:space="preserve"> </w:t>
      </w:r>
      <w:r>
        <w:rPr>
          <w:b/>
          <w:i/>
          <w:sz w:val="24"/>
        </w:rPr>
        <w:t>5.2</w:t>
      </w:r>
      <w:r>
        <w:rPr>
          <w:b/>
          <w:i/>
          <w:spacing w:val="-3"/>
          <w:sz w:val="24"/>
        </w:rPr>
        <w:t xml:space="preserve"> </w:t>
      </w:r>
      <w:r>
        <w:rPr>
          <w:b/>
          <w:i/>
          <w:sz w:val="24"/>
        </w:rPr>
        <w:t>Sequence</w:t>
      </w:r>
      <w:r>
        <w:rPr>
          <w:b/>
          <w:i/>
          <w:spacing w:val="-4"/>
          <w:sz w:val="24"/>
        </w:rPr>
        <w:t xml:space="preserve"> </w:t>
      </w:r>
      <w:r>
        <w:rPr>
          <w:b/>
          <w:i/>
          <w:spacing w:val="-2"/>
          <w:sz w:val="24"/>
        </w:rPr>
        <w:t>diagram</w:t>
      </w:r>
    </w:p>
    <w:p w14:paraId="789D623E" w14:textId="77777777" w:rsidR="00A63DF3" w:rsidRDefault="00A63DF3">
      <w:pPr>
        <w:jc w:val="center"/>
        <w:rPr>
          <w:sz w:val="24"/>
        </w:rPr>
        <w:sectPr w:rsidR="00A63DF3" w:rsidSect="008B0381">
          <w:pgSz w:w="12240" w:h="15840"/>
          <w:pgMar w:top="1420" w:right="1160" w:bottom="1640" w:left="1180" w:header="0" w:footer="1447" w:gutter="0"/>
          <w:cols w:space="720"/>
        </w:sectPr>
      </w:pPr>
    </w:p>
    <w:p w14:paraId="48CEE926" w14:textId="77777777" w:rsidR="00A63DF3" w:rsidRDefault="00F9112E">
      <w:pPr>
        <w:pStyle w:val="Heading3"/>
        <w:numPr>
          <w:ilvl w:val="0"/>
          <w:numId w:val="18"/>
        </w:numPr>
        <w:tabs>
          <w:tab w:val="left" w:pos="726"/>
        </w:tabs>
        <w:spacing w:before="70"/>
        <w:ind w:hanging="226"/>
      </w:pPr>
      <w:bookmarkStart w:id="25" w:name="2._USE_CASE_DIAGRAM"/>
      <w:bookmarkEnd w:id="25"/>
      <w:r>
        <w:lastRenderedPageBreak/>
        <w:t>USE</w:t>
      </w:r>
      <w:r>
        <w:rPr>
          <w:spacing w:val="-1"/>
        </w:rPr>
        <w:t xml:space="preserve"> </w:t>
      </w:r>
      <w:r>
        <w:t xml:space="preserve">CASE </w:t>
      </w:r>
      <w:r>
        <w:rPr>
          <w:spacing w:val="-2"/>
        </w:rPr>
        <w:t>DIAGRAM</w:t>
      </w:r>
    </w:p>
    <w:p w14:paraId="44D32B8C" w14:textId="77777777" w:rsidR="00A63DF3" w:rsidRDefault="00F9112E">
      <w:pPr>
        <w:pStyle w:val="BodyText"/>
        <w:spacing w:before="141" w:line="360" w:lineRule="auto"/>
        <w:ind w:left="500" w:right="125"/>
        <w:jc w:val="both"/>
      </w:pPr>
      <w:r>
        <w:t>A use case diagram in the Unified Modeling Language (UML) is a type of behavioral diagram defined by</w:t>
      </w:r>
      <w:r>
        <w:rPr>
          <w:spacing w:val="-1"/>
        </w:rPr>
        <w:t xml:space="preserve"> </w:t>
      </w:r>
      <w:r>
        <w:t>and created from a Use-case analysis. Its purpose is to present a graphical overview of</w:t>
      </w:r>
      <w:r>
        <w:rPr>
          <w:spacing w:val="-12"/>
        </w:rPr>
        <w:t xml:space="preserve"> </w:t>
      </w:r>
      <w:r>
        <w:t>the</w:t>
      </w:r>
      <w:r>
        <w:rPr>
          <w:spacing w:val="-5"/>
        </w:rPr>
        <w:t xml:space="preserve"> </w:t>
      </w:r>
      <w:r>
        <w:t>functionality</w:t>
      </w:r>
      <w:r>
        <w:rPr>
          <w:spacing w:val="-13"/>
        </w:rPr>
        <w:t xml:space="preserve"> </w:t>
      </w:r>
      <w:r>
        <w:t>provided by</w:t>
      </w:r>
      <w:r>
        <w:rPr>
          <w:spacing w:val="-14"/>
        </w:rPr>
        <w:t xml:space="preserve"> </w:t>
      </w:r>
      <w:r>
        <w:t>a</w:t>
      </w:r>
      <w:r>
        <w:rPr>
          <w:spacing w:val="-1"/>
        </w:rPr>
        <w:t xml:space="preserve"> </w:t>
      </w:r>
      <w:r>
        <w:t>system</w:t>
      </w:r>
      <w:r>
        <w:rPr>
          <w:spacing w:val="-8"/>
        </w:rPr>
        <w:t xml:space="preserve"> </w:t>
      </w:r>
      <w:r>
        <w:t>in</w:t>
      </w:r>
      <w:r>
        <w:rPr>
          <w:spacing w:val="-4"/>
        </w:rPr>
        <w:t xml:space="preserve"> </w:t>
      </w:r>
      <w:r>
        <w:t>terms</w:t>
      </w:r>
      <w:r>
        <w:rPr>
          <w:spacing w:val="-2"/>
        </w:rPr>
        <w:t xml:space="preserve"> </w:t>
      </w:r>
      <w:r>
        <w:t>of</w:t>
      </w:r>
      <w:r>
        <w:rPr>
          <w:spacing w:val="-13"/>
        </w:rPr>
        <w:t xml:space="preserve"> </w:t>
      </w:r>
      <w:r>
        <w:t>actors,</w:t>
      </w:r>
      <w:r>
        <w:rPr>
          <w:spacing w:val="-11"/>
        </w:rPr>
        <w:t xml:space="preserve"> </w:t>
      </w:r>
      <w:r>
        <w:t>their goals</w:t>
      </w:r>
      <w:r>
        <w:rPr>
          <w:spacing w:val="-6"/>
        </w:rPr>
        <w:t xml:space="preserve"> </w:t>
      </w:r>
      <w:r>
        <w:t>(represented as</w:t>
      </w:r>
      <w:r>
        <w:rPr>
          <w:spacing w:val="-7"/>
        </w:rPr>
        <w:t xml:space="preserve"> </w:t>
      </w:r>
      <w:r>
        <w:t>use</w:t>
      </w:r>
      <w:r>
        <w:rPr>
          <w:spacing w:val="-1"/>
        </w:rPr>
        <w:t xml:space="preserve"> </w:t>
      </w:r>
      <w:r>
        <w:t>cases, and any dependencies between those use cases. The main purpose of a use case diagram is to show</w:t>
      </w:r>
      <w:r>
        <w:rPr>
          <w:spacing w:val="-1"/>
        </w:rPr>
        <w:t xml:space="preserve"> </w:t>
      </w:r>
      <w:r>
        <w:t>what system</w:t>
      </w:r>
      <w:r>
        <w:rPr>
          <w:spacing w:val="-9"/>
        </w:rPr>
        <w:t xml:space="preserve"> </w:t>
      </w:r>
      <w:r>
        <w:t>functions</w:t>
      </w:r>
      <w:r>
        <w:rPr>
          <w:spacing w:val="-7"/>
        </w:rPr>
        <w:t xml:space="preserve"> </w:t>
      </w:r>
      <w:r>
        <w:t>are</w:t>
      </w:r>
      <w:r>
        <w:rPr>
          <w:spacing w:val="-1"/>
        </w:rPr>
        <w:t xml:space="preserve"> </w:t>
      </w:r>
      <w:r>
        <w:t>performed for which</w:t>
      </w:r>
      <w:r>
        <w:rPr>
          <w:spacing w:val="-11"/>
        </w:rPr>
        <w:t xml:space="preserve"> </w:t>
      </w:r>
      <w:r>
        <w:t>actor. Roles</w:t>
      </w:r>
      <w:r>
        <w:rPr>
          <w:spacing w:val="-8"/>
        </w:rPr>
        <w:t xml:space="preserve"> </w:t>
      </w:r>
      <w:r>
        <w:t>of</w:t>
      </w:r>
      <w:r>
        <w:rPr>
          <w:spacing w:val="-14"/>
        </w:rPr>
        <w:t xml:space="preserve"> </w:t>
      </w:r>
      <w:r>
        <w:t>the</w:t>
      </w:r>
      <w:r>
        <w:rPr>
          <w:spacing w:val="-1"/>
        </w:rPr>
        <w:t xml:space="preserve"> </w:t>
      </w:r>
      <w:r>
        <w:t>actors in</w:t>
      </w:r>
      <w:r>
        <w:rPr>
          <w:spacing w:val="-11"/>
        </w:rPr>
        <w:t xml:space="preserve"> </w:t>
      </w:r>
      <w:r>
        <w:t>the</w:t>
      </w:r>
      <w:r>
        <w:rPr>
          <w:spacing w:val="-1"/>
        </w:rPr>
        <w:t xml:space="preserve"> </w:t>
      </w:r>
      <w:r>
        <w:t>system</w:t>
      </w:r>
      <w:r>
        <w:rPr>
          <w:spacing w:val="-14"/>
        </w:rPr>
        <w:t xml:space="preserve"> </w:t>
      </w:r>
      <w:r>
        <w:t>can be depicted.</w:t>
      </w:r>
    </w:p>
    <w:p w14:paraId="743A8468" w14:textId="77777777" w:rsidR="00A63DF3" w:rsidRDefault="00A63DF3">
      <w:pPr>
        <w:pStyle w:val="BodyText"/>
        <w:rPr>
          <w:sz w:val="20"/>
        </w:rPr>
      </w:pPr>
    </w:p>
    <w:p w14:paraId="03F66EDD" w14:textId="40B63BC5" w:rsidR="00A63DF3" w:rsidRDefault="00073047">
      <w:pPr>
        <w:pStyle w:val="BodyText"/>
        <w:jc w:val="center"/>
        <w:rPr>
          <w:sz w:val="20"/>
        </w:rPr>
      </w:pPr>
      <w:r w:rsidRPr="00073047">
        <w:t xml:space="preserve"> </w:t>
      </w:r>
      <w:r>
        <w:rPr>
          <w:noProof/>
        </w:rPr>
        <w:drawing>
          <wp:inline distT="0" distB="0" distL="0" distR="0" wp14:anchorId="005B1CFB" wp14:editId="134544D5">
            <wp:extent cx="3737195" cy="3895492"/>
            <wp:effectExtent l="0" t="0" r="0" b="0"/>
            <wp:docPr id="97066559" name="Picture 51" descr="Student Attendance Management Automation Using Face Recognition Algorithm  by IRJET Journal - Issu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Student Attendance Management Automation Using Face Recognition Algorithm  by IRJET Journal - Issuu"/>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739228" cy="3897611"/>
                    </a:xfrm>
                    <a:prstGeom prst="rect">
                      <a:avLst/>
                    </a:prstGeom>
                    <a:noFill/>
                    <a:ln>
                      <a:noFill/>
                    </a:ln>
                  </pic:spPr>
                </pic:pic>
              </a:graphicData>
            </a:graphic>
          </wp:inline>
        </w:drawing>
      </w:r>
    </w:p>
    <w:p w14:paraId="2007C91D" w14:textId="77777777" w:rsidR="00A63DF3" w:rsidRDefault="00A63DF3">
      <w:pPr>
        <w:pStyle w:val="BodyText"/>
        <w:spacing w:before="6"/>
        <w:rPr>
          <w:sz w:val="20"/>
        </w:rPr>
      </w:pPr>
    </w:p>
    <w:p w14:paraId="65BB132F" w14:textId="77777777" w:rsidR="00A63DF3" w:rsidRDefault="00F9112E">
      <w:pPr>
        <w:spacing w:before="1"/>
        <w:ind w:left="243"/>
        <w:jc w:val="center"/>
        <w:rPr>
          <w:b/>
          <w:i/>
          <w:sz w:val="24"/>
        </w:rPr>
      </w:pPr>
      <w:r>
        <w:rPr>
          <w:b/>
          <w:i/>
          <w:sz w:val="24"/>
        </w:rPr>
        <w:t>Fig</w:t>
      </w:r>
      <w:r>
        <w:rPr>
          <w:b/>
          <w:i/>
          <w:spacing w:val="-3"/>
          <w:sz w:val="24"/>
        </w:rPr>
        <w:t xml:space="preserve"> </w:t>
      </w:r>
      <w:r>
        <w:rPr>
          <w:b/>
          <w:i/>
          <w:sz w:val="24"/>
        </w:rPr>
        <w:t>5.3</w:t>
      </w:r>
      <w:r>
        <w:rPr>
          <w:b/>
          <w:i/>
          <w:spacing w:val="-3"/>
          <w:sz w:val="24"/>
        </w:rPr>
        <w:t xml:space="preserve"> </w:t>
      </w:r>
      <w:r>
        <w:rPr>
          <w:b/>
          <w:i/>
          <w:sz w:val="24"/>
        </w:rPr>
        <w:t>Use</w:t>
      </w:r>
      <w:r>
        <w:rPr>
          <w:b/>
          <w:i/>
          <w:spacing w:val="-3"/>
          <w:sz w:val="24"/>
        </w:rPr>
        <w:t xml:space="preserve"> </w:t>
      </w:r>
      <w:r>
        <w:rPr>
          <w:b/>
          <w:i/>
          <w:sz w:val="24"/>
        </w:rPr>
        <w:t>case</w:t>
      </w:r>
      <w:r>
        <w:rPr>
          <w:b/>
          <w:i/>
          <w:spacing w:val="-3"/>
          <w:sz w:val="24"/>
        </w:rPr>
        <w:t xml:space="preserve"> </w:t>
      </w:r>
      <w:r>
        <w:rPr>
          <w:b/>
          <w:i/>
          <w:spacing w:val="-2"/>
          <w:sz w:val="24"/>
        </w:rPr>
        <w:t>diagram</w:t>
      </w:r>
    </w:p>
    <w:p w14:paraId="54DBCE03" w14:textId="77777777" w:rsidR="00A63DF3" w:rsidRDefault="00A63DF3">
      <w:pPr>
        <w:jc w:val="center"/>
        <w:rPr>
          <w:sz w:val="24"/>
        </w:rPr>
        <w:sectPr w:rsidR="00A63DF3" w:rsidSect="008B0381">
          <w:pgSz w:w="12240" w:h="15840"/>
          <w:pgMar w:top="1420" w:right="1160" w:bottom="1640" w:left="1180" w:header="0" w:footer="1447" w:gutter="0"/>
          <w:cols w:space="720"/>
        </w:sectPr>
      </w:pPr>
    </w:p>
    <w:p w14:paraId="0F7B1E10" w14:textId="77777777" w:rsidR="00A63DF3" w:rsidRDefault="00F9112E">
      <w:pPr>
        <w:pStyle w:val="Heading3"/>
        <w:numPr>
          <w:ilvl w:val="0"/>
          <w:numId w:val="18"/>
        </w:numPr>
        <w:tabs>
          <w:tab w:val="left" w:pos="726"/>
        </w:tabs>
        <w:spacing w:before="73"/>
        <w:ind w:hanging="226"/>
      </w:pPr>
      <w:bookmarkStart w:id="26" w:name="3._ACTIVITY_DIAGRAM"/>
      <w:bookmarkEnd w:id="26"/>
      <w:r>
        <w:lastRenderedPageBreak/>
        <w:t>ACTIVITY</w:t>
      </w:r>
      <w:r>
        <w:rPr>
          <w:spacing w:val="-6"/>
        </w:rPr>
        <w:t xml:space="preserve"> </w:t>
      </w:r>
      <w:r>
        <w:rPr>
          <w:spacing w:val="-2"/>
        </w:rPr>
        <w:t>DIAGRAM</w:t>
      </w:r>
    </w:p>
    <w:p w14:paraId="013CFE8B" w14:textId="77777777" w:rsidR="00A63DF3" w:rsidRDefault="00F9112E">
      <w:pPr>
        <w:pStyle w:val="BodyText"/>
        <w:spacing w:before="132" w:line="360" w:lineRule="auto"/>
        <w:ind w:left="500" w:right="287"/>
      </w:pPr>
      <w:r>
        <w:t>Activity</w:t>
      </w:r>
      <w:r>
        <w:rPr>
          <w:spacing w:val="-16"/>
        </w:rPr>
        <w:t xml:space="preserve"> </w:t>
      </w:r>
      <w:r>
        <w:t>diagram is another important diagram in UML to describe the dynamic aspects of</w:t>
      </w:r>
      <w:r>
        <w:rPr>
          <w:spacing w:val="-10"/>
        </w:rPr>
        <w:t xml:space="preserve"> </w:t>
      </w:r>
      <w:r>
        <w:t>the system.</w:t>
      </w:r>
      <w:r>
        <w:rPr>
          <w:spacing w:val="34"/>
        </w:rPr>
        <w:t xml:space="preserve"> </w:t>
      </w:r>
      <w:r>
        <w:t>Activity</w:t>
      </w:r>
      <w:r>
        <w:rPr>
          <w:spacing w:val="21"/>
        </w:rPr>
        <w:t xml:space="preserve"> </w:t>
      </w:r>
      <w:r>
        <w:t>diagram</w:t>
      </w:r>
      <w:r>
        <w:rPr>
          <w:spacing w:val="24"/>
        </w:rPr>
        <w:t xml:space="preserve"> </w:t>
      </w:r>
      <w:r>
        <w:t>is</w:t>
      </w:r>
      <w:r>
        <w:rPr>
          <w:spacing w:val="35"/>
        </w:rPr>
        <w:t xml:space="preserve"> </w:t>
      </w:r>
      <w:r>
        <w:t>basically a</w:t>
      </w:r>
      <w:r>
        <w:rPr>
          <w:spacing w:val="36"/>
        </w:rPr>
        <w:t xml:space="preserve"> </w:t>
      </w:r>
      <w:r>
        <w:t>flowchart</w:t>
      </w:r>
      <w:r>
        <w:rPr>
          <w:spacing w:val="34"/>
        </w:rPr>
        <w:t xml:space="preserve"> </w:t>
      </w:r>
      <w:r>
        <w:t>to</w:t>
      </w:r>
      <w:r>
        <w:rPr>
          <w:spacing w:val="33"/>
        </w:rPr>
        <w:t xml:space="preserve"> </w:t>
      </w:r>
      <w:r>
        <w:t>represent</w:t>
      </w:r>
      <w:r>
        <w:rPr>
          <w:spacing w:val="34"/>
        </w:rPr>
        <w:t xml:space="preserve"> </w:t>
      </w:r>
      <w:r>
        <w:t>the</w:t>
      </w:r>
      <w:r>
        <w:rPr>
          <w:spacing w:val="32"/>
        </w:rPr>
        <w:t xml:space="preserve"> </w:t>
      </w:r>
      <w:r>
        <w:t>flow</w:t>
      </w:r>
      <w:r>
        <w:rPr>
          <w:spacing w:val="37"/>
        </w:rPr>
        <w:t xml:space="preserve"> </w:t>
      </w:r>
      <w:r>
        <w:t>from one</w:t>
      </w:r>
      <w:r>
        <w:rPr>
          <w:spacing w:val="27"/>
        </w:rPr>
        <w:t xml:space="preserve"> </w:t>
      </w:r>
      <w:r>
        <w:t>activity</w:t>
      </w:r>
      <w:r>
        <w:rPr>
          <w:spacing w:val="24"/>
        </w:rPr>
        <w:t xml:space="preserve"> </w:t>
      </w:r>
      <w:r>
        <w:t>to another activity. This flow can be sequential, branched, or concurrent. Activity diagrams deal with all type of flow control by using different elements such as fork, join, etc.</w:t>
      </w:r>
    </w:p>
    <w:p w14:paraId="1BFDCCDA" w14:textId="77777777" w:rsidR="00A63DF3" w:rsidRDefault="00A63DF3">
      <w:pPr>
        <w:pStyle w:val="BodyText"/>
        <w:spacing w:before="36"/>
        <w:rPr>
          <w:sz w:val="20"/>
        </w:rPr>
      </w:pPr>
    </w:p>
    <w:p w14:paraId="72A87D11" w14:textId="3530471B" w:rsidR="00A63DF3" w:rsidRDefault="00A70CA9">
      <w:pPr>
        <w:pStyle w:val="BodyText"/>
        <w:spacing w:before="110"/>
        <w:jc w:val="center"/>
      </w:pPr>
      <w:r w:rsidRPr="00A70CA9">
        <w:rPr>
          <w:noProof/>
        </w:rPr>
        <mc:AlternateContent>
          <mc:Choice Requires="wps">
            <w:drawing>
              <wp:inline distT="0" distB="0" distL="0" distR="0" wp14:anchorId="3113B7B0" wp14:editId="1824A377">
                <wp:extent cx="304800" cy="304800"/>
                <wp:effectExtent l="0" t="0" r="0" b="0"/>
                <wp:docPr id="343306694" name="Rectangle 14" descr="online food ordering (activity diagram) [classic] | Creately"/>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3111060" id="Rectangle 14" o:spid="_x0000_s1026" alt="online food ordering (activity diagram) [classic] | Creately"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073047" w:rsidRPr="00073047">
        <w:t xml:space="preserve"> </w:t>
      </w:r>
      <w:r w:rsidR="00073047">
        <w:rPr>
          <w:noProof/>
        </w:rPr>
        <w:drawing>
          <wp:inline distT="0" distB="0" distL="0" distR="0" wp14:anchorId="12D35FA1" wp14:editId="7AE5D6DD">
            <wp:extent cx="3064199" cy="3992136"/>
            <wp:effectExtent l="0" t="0" r="3175" b="8890"/>
            <wp:docPr id="1539355179" name="Picture 50" descr="Flowchart of face detection attendance system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Flowchart of face detection attendance system | Download Scientific Diagram"/>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065886" cy="3994333"/>
                    </a:xfrm>
                    <a:prstGeom prst="rect">
                      <a:avLst/>
                    </a:prstGeom>
                    <a:noFill/>
                    <a:ln>
                      <a:noFill/>
                    </a:ln>
                  </pic:spPr>
                </pic:pic>
              </a:graphicData>
            </a:graphic>
          </wp:inline>
        </w:drawing>
      </w:r>
    </w:p>
    <w:p w14:paraId="3DDF470E" w14:textId="77777777" w:rsidR="00A70CA9" w:rsidRDefault="00A70CA9">
      <w:pPr>
        <w:pStyle w:val="BodyText"/>
        <w:spacing w:before="110"/>
        <w:jc w:val="center"/>
      </w:pPr>
    </w:p>
    <w:p w14:paraId="44D2F185" w14:textId="7E88AED2" w:rsidR="00A63DF3" w:rsidRDefault="00073047">
      <w:pPr>
        <w:ind w:right="556"/>
        <w:jc w:val="center"/>
        <w:rPr>
          <w:b/>
          <w:i/>
          <w:sz w:val="24"/>
        </w:rPr>
      </w:pPr>
      <w:r>
        <w:rPr>
          <w:b/>
          <w:i/>
          <w:sz w:val="24"/>
        </w:rPr>
        <w:t xml:space="preserve">                   </w:t>
      </w:r>
      <w:r w:rsidR="00F9112E">
        <w:rPr>
          <w:b/>
          <w:i/>
          <w:sz w:val="24"/>
        </w:rPr>
        <w:t>Fig 5.4</w:t>
      </w:r>
      <w:r w:rsidR="00F9112E">
        <w:rPr>
          <w:b/>
          <w:i/>
          <w:spacing w:val="-4"/>
          <w:sz w:val="24"/>
        </w:rPr>
        <w:t xml:space="preserve"> </w:t>
      </w:r>
      <w:r w:rsidR="00F9112E">
        <w:rPr>
          <w:b/>
          <w:i/>
          <w:sz w:val="24"/>
        </w:rPr>
        <w:t>Activity</w:t>
      </w:r>
      <w:r w:rsidR="00F9112E">
        <w:rPr>
          <w:b/>
          <w:i/>
          <w:spacing w:val="-8"/>
          <w:sz w:val="24"/>
        </w:rPr>
        <w:t xml:space="preserve"> </w:t>
      </w:r>
      <w:r w:rsidR="00F9112E">
        <w:rPr>
          <w:b/>
          <w:i/>
          <w:spacing w:val="-2"/>
          <w:sz w:val="24"/>
        </w:rPr>
        <w:t>diagram</w:t>
      </w:r>
    </w:p>
    <w:p w14:paraId="4386FF54" w14:textId="77777777" w:rsidR="00A63DF3" w:rsidRDefault="00A63DF3" w:rsidP="00650408">
      <w:pPr>
        <w:rPr>
          <w:sz w:val="24"/>
        </w:rPr>
        <w:sectPr w:rsidR="00A63DF3" w:rsidSect="008B0381">
          <w:footerReference w:type="default" r:id="rId28"/>
          <w:pgSz w:w="12240" w:h="15840"/>
          <w:pgMar w:top="1100" w:right="1160" w:bottom="1640" w:left="1180" w:header="0" w:footer="1447" w:gutter="0"/>
          <w:cols w:space="720"/>
        </w:sectPr>
      </w:pPr>
    </w:p>
    <w:p w14:paraId="2CFE160E" w14:textId="77777777" w:rsidR="00A63DF3" w:rsidRDefault="00F9112E">
      <w:pPr>
        <w:pStyle w:val="Heading1"/>
        <w:numPr>
          <w:ilvl w:val="0"/>
          <w:numId w:val="7"/>
        </w:numPr>
        <w:tabs>
          <w:tab w:val="left" w:pos="2611"/>
        </w:tabs>
        <w:ind w:left="2735" w:hanging="253"/>
        <w:jc w:val="left"/>
      </w:pPr>
      <w:bookmarkStart w:id="27" w:name="6._IMPLEMENTATION_AND_CODING"/>
      <w:bookmarkEnd w:id="27"/>
      <w:r>
        <w:lastRenderedPageBreak/>
        <w:t>IMPLEMENTATION</w:t>
      </w:r>
      <w:r>
        <w:rPr>
          <w:spacing w:val="-20"/>
        </w:rPr>
        <w:t xml:space="preserve"> </w:t>
      </w:r>
      <w:r>
        <w:t>AND</w:t>
      </w:r>
      <w:r>
        <w:rPr>
          <w:spacing w:val="-20"/>
        </w:rPr>
        <w:t xml:space="preserve"> </w:t>
      </w:r>
      <w:r>
        <w:rPr>
          <w:spacing w:val="-2"/>
        </w:rPr>
        <w:t>CODING</w:t>
      </w:r>
    </w:p>
    <w:p w14:paraId="2AA0D714" w14:textId="77777777" w:rsidR="00A63DF3" w:rsidRDefault="00A63DF3">
      <w:pPr>
        <w:pStyle w:val="BodyText"/>
        <w:spacing w:before="233"/>
        <w:rPr>
          <w:b/>
          <w:sz w:val="32"/>
        </w:rPr>
      </w:pPr>
    </w:p>
    <w:p w14:paraId="7767D262" w14:textId="77777777" w:rsidR="00A63DF3" w:rsidRDefault="00F9112E">
      <w:pPr>
        <w:pStyle w:val="Heading2"/>
        <w:numPr>
          <w:ilvl w:val="1"/>
          <w:numId w:val="7"/>
        </w:numPr>
        <w:tabs>
          <w:tab w:val="left" w:pos="619"/>
        </w:tabs>
        <w:ind w:left="619" w:hanging="412"/>
        <w:jc w:val="left"/>
      </w:pPr>
      <w:bookmarkStart w:id="28" w:name="6.1_IMPLEMENTATION"/>
      <w:bookmarkStart w:id="29" w:name="_bookmark4"/>
      <w:bookmarkEnd w:id="28"/>
      <w:bookmarkEnd w:id="29"/>
      <w:r>
        <w:rPr>
          <w:spacing w:val="-2"/>
        </w:rPr>
        <w:t>IMPLEMENTATION</w:t>
      </w:r>
    </w:p>
    <w:p w14:paraId="16353404" w14:textId="77777777" w:rsidR="007D09E0" w:rsidRDefault="007D09E0" w:rsidP="007D09E0">
      <w:pPr>
        <w:pStyle w:val="NormalWeb"/>
        <w:rPr>
          <w:lang w:val="en-IN" w:eastAsia="en-IN"/>
        </w:rPr>
      </w:pPr>
      <w:bookmarkStart w:id="30" w:name="6.1.1_PYTHON"/>
      <w:bookmarkEnd w:id="30"/>
      <w:r>
        <w:t>The implementation of the Smart Attendance System using Facial Recognition Technology involves several key stages, including setting up the development environment, coding the core functionalities, and integrating various components. Below is a detailed guide on the implementation process and coding aspects.</w:t>
      </w:r>
    </w:p>
    <w:p w14:paraId="12193E92" w14:textId="77777777" w:rsidR="007D09E0" w:rsidRDefault="007D09E0" w:rsidP="007D09E0">
      <w:pPr>
        <w:pStyle w:val="Heading3"/>
        <w:ind w:left="0"/>
      </w:pPr>
      <w:r>
        <w:t>6.1 Setting Up the Development Environment</w:t>
      </w:r>
    </w:p>
    <w:p w14:paraId="6D821498" w14:textId="77777777" w:rsidR="007D09E0" w:rsidRDefault="007D09E0" w:rsidP="007D09E0">
      <w:pPr>
        <w:pStyle w:val="NormalWeb"/>
      </w:pPr>
      <w:r>
        <w:rPr>
          <w:rStyle w:val="Strong"/>
        </w:rPr>
        <w:t>1. Install Development Tools:</w:t>
      </w:r>
    </w:p>
    <w:p w14:paraId="325CF5D8" w14:textId="77777777" w:rsidR="007D09E0" w:rsidRDefault="007D09E0" w:rsidP="007D09E0">
      <w:pPr>
        <w:widowControl/>
        <w:numPr>
          <w:ilvl w:val="0"/>
          <w:numId w:val="69"/>
        </w:numPr>
        <w:autoSpaceDE/>
        <w:autoSpaceDN/>
        <w:spacing w:before="100" w:beforeAutospacing="1" w:after="100" w:afterAutospacing="1"/>
      </w:pPr>
      <w:r>
        <w:rPr>
          <w:rStyle w:val="Strong"/>
        </w:rPr>
        <w:t>Python</w:t>
      </w:r>
      <w:r>
        <w:t xml:space="preserve">: Ensure Python is installed (version 3.6 or above). Download from </w:t>
      </w:r>
      <w:hyperlink r:id="rId29" w:tgtFrame="_new" w:history="1">
        <w:r>
          <w:rPr>
            <w:rStyle w:val="Hyperlink"/>
          </w:rPr>
          <w:t>Python.org</w:t>
        </w:r>
      </w:hyperlink>
      <w:r>
        <w:t>.</w:t>
      </w:r>
    </w:p>
    <w:p w14:paraId="3350253A" w14:textId="77777777" w:rsidR="007D09E0" w:rsidRDefault="007D09E0" w:rsidP="007D09E0">
      <w:pPr>
        <w:widowControl/>
        <w:numPr>
          <w:ilvl w:val="0"/>
          <w:numId w:val="69"/>
        </w:numPr>
        <w:autoSpaceDE/>
        <w:autoSpaceDN/>
        <w:spacing w:before="100" w:beforeAutospacing="1" w:after="100" w:afterAutospacing="1"/>
      </w:pPr>
      <w:r>
        <w:rPr>
          <w:rStyle w:val="Strong"/>
        </w:rPr>
        <w:t>IDE</w:t>
      </w:r>
      <w:r>
        <w:t xml:space="preserve">: Install an Integrated Development Environment (IDE) like PyCharm, Visual Studio Code, or </w:t>
      </w:r>
      <w:proofErr w:type="spellStart"/>
      <w:r>
        <w:t>Jupyter</w:t>
      </w:r>
      <w:proofErr w:type="spellEnd"/>
      <w:r>
        <w:t xml:space="preserve"> Notebook.</w:t>
      </w:r>
    </w:p>
    <w:p w14:paraId="24B10008" w14:textId="77777777" w:rsidR="007D09E0" w:rsidRDefault="007D09E0" w:rsidP="007D09E0">
      <w:pPr>
        <w:pStyle w:val="NormalWeb"/>
      </w:pPr>
      <w:r>
        <w:rPr>
          <w:rStyle w:val="Strong"/>
        </w:rPr>
        <w:t>2. Install Required Libraries:</w:t>
      </w:r>
      <w:r>
        <w:t xml:space="preserve"> Use </w:t>
      </w:r>
      <w:r>
        <w:rPr>
          <w:rStyle w:val="HTMLCode"/>
          <w:rFonts w:eastAsia="SimSun"/>
        </w:rPr>
        <w:t>pip</w:t>
      </w:r>
      <w:r>
        <w:t xml:space="preserve"> to install the necessary libraries. Run the following commands in the terminal:</w:t>
      </w:r>
    </w:p>
    <w:p w14:paraId="355B0434" w14:textId="77777777" w:rsidR="007D09E0" w:rsidRDefault="007D09E0" w:rsidP="007D09E0">
      <w:pPr>
        <w:pStyle w:val="HTMLPreformatted"/>
      </w:pPr>
      <w:r>
        <w:t>bash</w:t>
      </w:r>
    </w:p>
    <w:p w14:paraId="7FBD1BCC" w14:textId="77777777" w:rsidR="007D09E0" w:rsidRDefault="007D09E0" w:rsidP="007D09E0">
      <w:pPr>
        <w:pStyle w:val="HTMLPreformatted"/>
      </w:pPr>
      <w:r>
        <w:t>Copy code</w:t>
      </w:r>
    </w:p>
    <w:p w14:paraId="14E06A4E" w14:textId="77777777" w:rsidR="007D09E0" w:rsidRDefault="007D09E0" w:rsidP="007D09E0">
      <w:pPr>
        <w:pStyle w:val="HTMLPreformatted"/>
        <w:rPr>
          <w:rStyle w:val="HTMLCode"/>
        </w:rPr>
      </w:pPr>
      <w:r>
        <w:rPr>
          <w:rStyle w:val="HTMLCode"/>
        </w:rPr>
        <w:t xml:space="preserve">pip install </w:t>
      </w:r>
      <w:proofErr w:type="spellStart"/>
      <w:r>
        <w:rPr>
          <w:rStyle w:val="HTMLCode"/>
        </w:rPr>
        <w:t>opencv</w:t>
      </w:r>
      <w:proofErr w:type="spellEnd"/>
      <w:r>
        <w:rPr>
          <w:rStyle w:val="HTMLCode"/>
        </w:rPr>
        <w:t>-python</w:t>
      </w:r>
    </w:p>
    <w:p w14:paraId="005AFC4B" w14:textId="77777777" w:rsidR="007D09E0" w:rsidRDefault="007D09E0" w:rsidP="007D09E0">
      <w:pPr>
        <w:pStyle w:val="HTMLPreformatted"/>
        <w:rPr>
          <w:rStyle w:val="HTMLCode"/>
        </w:rPr>
      </w:pPr>
      <w:r>
        <w:rPr>
          <w:rStyle w:val="HTMLCode"/>
        </w:rPr>
        <w:t xml:space="preserve">pip install </w:t>
      </w:r>
      <w:proofErr w:type="spellStart"/>
      <w:r>
        <w:rPr>
          <w:rStyle w:val="HTMLCode"/>
        </w:rPr>
        <w:t>dlib</w:t>
      </w:r>
      <w:proofErr w:type="spellEnd"/>
    </w:p>
    <w:p w14:paraId="3D8D8770" w14:textId="77777777" w:rsidR="007D09E0" w:rsidRDefault="007D09E0" w:rsidP="007D09E0">
      <w:pPr>
        <w:pStyle w:val="HTMLPreformatted"/>
        <w:rPr>
          <w:rStyle w:val="HTMLCode"/>
        </w:rPr>
      </w:pPr>
      <w:r>
        <w:rPr>
          <w:rStyle w:val="HTMLCode"/>
        </w:rPr>
        <w:t xml:space="preserve">pip install </w:t>
      </w:r>
      <w:proofErr w:type="spellStart"/>
      <w:r>
        <w:rPr>
          <w:rStyle w:val="HTMLCode"/>
        </w:rPr>
        <w:t>face_recognition</w:t>
      </w:r>
      <w:proofErr w:type="spellEnd"/>
    </w:p>
    <w:p w14:paraId="7991A462" w14:textId="77777777" w:rsidR="007D09E0" w:rsidRDefault="007D09E0" w:rsidP="007D09E0">
      <w:pPr>
        <w:pStyle w:val="HTMLPreformatted"/>
        <w:rPr>
          <w:rStyle w:val="HTMLCode"/>
        </w:rPr>
      </w:pPr>
      <w:r>
        <w:rPr>
          <w:rStyle w:val="HTMLCode"/>
        </w:rPr>
        <w:t xml:space="preserve">pip install </w:t>
      </w:r>
      <w:proofErr w:type="spellStart"/>
      <w:r>
        <w:rPr>
          <w:rStyle w:val="HTMLCode"/>
        </w:rPr>
        <w:t>numpy</w:t>
      </w:r>
      <w:proofErr w:type="spellEnd"/>
    </w:p>
    <w:p w14:paraId="635C43E1" w14:textId="77777777" w:rsidR="007D09E0" w:rsidRDefault="007D09E0" w:rsidP="007D09E0">
      <w:pPr>
        <w:pStyle w:val="HTMLPreformatted"/>
        <w:rPr>
          <w:rStyle w:val="HTMLCode"/>
        </w:rPr>
      </w:pPr>
      <w:r>
        <w:rPr>
          <w:rStyle w:val="HTMLCode"/>
        </w:rPr>
        <w:t>pip install pandas</w:t>
      </w:r>
    </w:p>
    <w:p w14:paraId="65A4E760" w14:textId="77777777" w:rsidR="007D09E0" w:rsidRDefault="007D09E0" w:rsidP="007D09E0">
      <w:pPr>
        <w:pStyle w:val="HTMLPreformatted"/>
        <w:rPr>
          <w:rStyle w:val="HTMLCode"/>
        </w:rPr>
      </w:pPr>
      <w:r>
        <w:rPr>
          <w:rStyle w:val="HTMLCode"/>
        </w:rPr>
        <w:t>pip install matplotlib</w:t>
      </w:r>
    </w:p>
    <w:p w14:paraId="024D4983" w14:textId="77777777" w:rsidR="007D09E0" w:rsidRDefault="007D09E0" w:rsidP="007D09E0">
      <w:pPr>
        <w:pStyle w:val="HTMLPreformatted"/>
        <w:rPr>
          <w:rStyle w:val="HTMLCode"/>
        </w:rPr>
      </w:pPr>
      <w:r>
        <w:rPr>
          <w:rStyle w:val="HTMLCode"/>
        </w:rPr>
        <w:t xml:space="preserve">pip install </w:t>
      </w:r>
      <w:proofErr w:type="gramStart"/>
      <w:r>
        <w:rPr>
          <w:rStyle w:val="HTMLCode"/>
        </w:rPr>
        <w:t xml:space="preserve">flask  </w:t>
      </w:r>
      <w:r>
        <w:rPr>
          <w:rStyle w:val="hljs-comment"/>
        </w:rPr>
        <w:t>#</w:t>
      </w:r>
      <w:proofErr w:type="gramEnd"/>
      <w:r>
        <w:rPr>
          <w:rStyle w:val="hljs-comment"/>
        </w:rPr>
        <w:t xml:space="preserve"> If using Flask for web interface</w:t>
      </w:r>
    </w:p>
    <w:p w14:paraId="6A09CED3" w14:textId="77777777" w:rsidR="007D09E0" w:rsidRDefault="007D09E0" w:rsidP="007D09E0">
      <w:pPr>
        <w:pStyle w:val="NormalWeb"/>
      </w:pPr>
      <w:r>
        <w:rPr>
          <w:rStyle w:val="Strong"/>
        </w:rPr>
        <w:t>3. Configure Database:</w:t>
      </w:r>
    </w:p>
    <w:p w14:paraId="15506340" w14:textId="77777777" w:rsidR="007D09E0" w:rsidRDefault="007D09E0" w:rsidP="007D09E0">
      <w:pPr>
        <w:widowControl/>
        <w:numPr>
          <w:ilvl w:val="0"/>
          <w:numId w:val="70"/>
        </w:numPr>
        <w:autoSpaceDE/>
        <w:autoSpaceDN/>
        <w:spacing w:before="100" w:beforeAutospacing="1" w:after="100" w:afterAutospacing="1"/>
      </w:pPr>
      <w:r>
        <w:rPr>
          <w:rStyle w:val="Strong"/>
        </w:rPr>
        <w:t>Relational Database</w:t>
      </w:r>
      <w:r>
        <w:t>: Set up a MySQL or PostgreSQL database. Install the database server and create the required tables for storing faceprints and attendance records.</w:t>
      </w:r>
    </w:p>
    <w:p w14:paraId="47FC5CA0" w14:textId="77777777" w:rsidR="007D09E0" w:rsidRDefault="007D09E0" w:rsidP="007D09E0">
      <w:pPr>
        <w:widowControl/>
        <w:numPr>
          <w:ilvl w:val="0"/>
          <w:numId w:val="70"/>
        </w:numPr>
        <w:autoSpaceDE/>
        <w:autoSpaceDN/>
        <w:spacing w:before="100" w:beforeAutospacing="1" w:after="100" w:afterAutospacing="1"/>
      </w:pPr>
      <w:r>
        <w:rPr>
          <w:rStyle w:val="Strong"/>
        </w:rPr>
        <w:t>NoSQL Database</w:t>
      </w:r>
      <w:r>
        <w:t>: If using MongoDB, install and configure MongoDB. Set up collections for storing facial images and user data.</w:t>
      </w:r>
    </w:p>
    <w:p w14:paraId="73D82814" w14:textId="77777777" w:rsidR="007D09E0" w:rsidRDefault="007D09E0" w:rsidP="007D09E0">
      <w:pPr>
        <w:widowControl/>
        <w:autoSpaceDE/>
        <w:autoSpaceDN/>
        <w:spacing w:before="100" w:beforeAutospacing="1" w:after="100" w:afterAutospacing="1"/>
      </w:pPr>
    </w:p>
    <w:p w14:paraId="377A3FD1" w14:textId="77777777" w:rsidR="007D09E0" w:rsidRDefault="007D09E0" w:rsidP="007D09E0">
      <w:pPr>
        <w:pStyle w:val="Heading3"/>
        <w:ind w:left="0"/>
      </w:pPr>
      <w:r>
        <w:t>6.2 Coding the Core Functionalities</w:t>
      </w:r>
    </w:p>
    <w:p w14:paraId="67EEF8A9" w14:textId="77777777" w:rsidR="007D09E0" w:rsidRDefault="007D09E0" w:rsidP="007D09E0">
      <w:pPr>
        <w:pStyle w:val="NormalWeb"/>
      </w:pPr>
      <w:r>
        <w:rPr>
          <w:rStyle w:val="Strong"/>
        </w:rPr>
        <w:t>1. Face Detection and Recognition</w:t>
      </w:r>
    </w:p>
    <w:p w14:paraId="55C64D06" w14:textId="77777777" w:rsidR="007D09E0" w:rsidRDefault="007D09E0" w:rsidP="007D09E0">
      <w:pPr>
        <w:pStyle w:val="NormalWeb"/>
      </w:pPr>
      <w:r>
        <w:rPr>
          <w:rStyle w:val="Strong"/>
        </w:rPr>
        <w:t>Face Detection:</w:t>
      </w:r>
    </w:p>
    <w:p w14:paraId="3385D305" w14:textId="77777777" w:rsidR="007D09E0" w:rsidRDefault="007D09E0" w:rsidP="007D09E0">
      <w:pPr>
        <w:widowControl/>
        <w:numPr>
          <w:ilvl w:val="0"/>
          <w:numId w:val="71"/>
        </w:numPr>
        <w:autoSpaceDE/>
        <w:autoSpaceDN/>
        <w:spacing w:before="100" w:beforeAutospacing="1" w:after="100" w:afterAutospacing="1"/>
      </w:pPr>
      <w:r>
        <w:t>Use OpenCV to capture images from the webcam and detect faces.</w:t>
      </w:r>
    </w:p>
    <w:p w14:paraId="2FFD399D" w14:textId="77777777" w:rsidR="007D09E0" w:rsidRDefault="007D09E0" w:rsidP="007D09E0">
      <w:pPr>
        <w:pStyle w:val="HTMLPreformatted"/>
      </w:pPr>
      <w:r>
        <w:t>python</w:t>
      </w:r>
    </w:p>
    <w:p w14:paraId="20980ADD" w14:textId="77777777" w:rsidR="007D09E0" w:rsidRDefault="007D09E0" w:rsidP="007D09E0">
      <w:pPr>
        <w:pStyle w:val="HTMLPreformatted"/>
      </w:pPr>
      <w:r>
        <w:lastRenderedPageBreak/>
        <w:t>Copy code</w:t>
      </w:r>
    </w:p>
    <w:p w14:paraId="03E57710" w14:textId="77777777" w:rsidR="007D09E0" w:rsidRDefault="007D09E0" w:rsidP="007D09E0">
      <w:pPr>
        <w:pStyle w:val="HTMLPreformatted"/>
        <w:rPr>
          <w:rStyle w:val="HTMLCode"/>
        </w:rPr>
      </w:pPr>
      <w:r>
        <w:rPr>
          <w:rStyle w:val="hljs-keyword"/>
        </w:rPr>
        <w:t>import</w:t>
      </w:r>
      <w:r>
        <w:rPr>
          <w:rStyle w:val="HTMLCode"/>
        </w:rPr>
        <w:t xml:space="preserve"> cv2</w:t>
      </w:r>
    </w:p>
    <w:p w14:paraId="15154BD3" w14:textId="77777777" w:rsidR="007D09E0" w:rsidRDefault="007D09E0" w:rsidP="007D09E0">
      <w:pPr>
        <w:pStyle w:val="HTMLPreformatted"/>
        <w:rPr>
          <w:rStyle w:val="HTMLCode"/>
        </w:rPr>
      </w:pPr>
    </w:p>
    <w:p w14:paraId="6D0A9B2B" w14:textId="77777777" w:rsidR="007D09E0" w:rsidRDefault="007D09E0" w:rsidP="007D09E0">
      <w:pPr>
        <w:pStyle w:val="HTMLPreformatted"/>
        <w:rPr>
          <w:rStyle w:val="HTMLCode"/>
        </w:rPr>
      </w:pPr>
      <w:r>
        <w:rPr>
          <w:rStyle w:val="hljs-comment"/>
        </w:rPr>
        <w:t># Load the pre-trained face detection model</w:t>
      </w:r>
    </w:p>
    <w:p w14:paraId="4AEF9F55" w14:textId="77777777" w:rsidR="007D09E0" w:rsidRDefault="007D09E0" w:rsidP="007D09E0">
      <w:pPr>
        <w:pStyle w:val="HTMLPreformatted"/>
        <w:rPr>
          <w:rStyle w:val="HTMLCode"/>
        </w:rPr>
      </w:pPr>
      <w:proofErr w:type="spellStart"/>
      <w:r>
        <w:rPr>
          <w:rStyle w:val="HTMLCode"/>
        </w:rPr>
        <w:t>face_cascade</w:t>
      </w:r>
      <w:proofErr w:type="spellEnd"/>
      <w:r>
        <w:rPr>
          <w:rStyle w:val="HTMLCode"/>
        </w:rPr>
        <w:t xml:space="preserve"> = cv2.CascadeClassifier(</w:t>
      </w:r>
      <w:proofErr w:type="gramStart"/>
      <w:r>
        <w:rPr>
          <w:rStyle w:val="HTMLCode"/>
        </w:rPr>
        <w:t>cv2.data.haarcascades</w:t>
      </w:r>
      <w:proofErr w:type="gramEnd"/>
      <w:r>
        <w:rPr>
          <w:rStyle w:val="HTMLCode"/>
        </w:rPr>
        <w:t xml:space="preserve"> + </w:t>
      </w:r>
      <w:r>
        <w:rPr>
          <w:rStyle w:val="hljs-string"/>
        </w:rPr>
        <w:t>'haarcascade_frontalface_default.xml'</w:t>
      </w:r>
      <w:r>
        <w:rPr>
          <w:rStyle w:val="HTMLCode"/>
        </w:rPr>
        <w:t>)</w:t>
      </w:r>
    </w:p>
    <w:p w14:paraId="65C04A22" w14:textId="77777777" w:rsidR="007D09E0" w:rsidRDefault="007D09E0" w:rsidP="007D09E0">
      <w:pPr>
        <w:pStyle w:val="HTMLPreformatted"/>
        <w:rPr>
          <w:rStyle w:val="HTMLCode"/>
        </w:rPr>
      </w:pPr>
    </w:p>
    <w:p w14:paraId="1CE8D46B" w14:textId="77777777" w:rsidR="007D09E0" w:rsidRDefault="007D09E0" w:rsidP="007D09E0">
      <w:pPr>
        <w:pStyle w:val="HTMLPreformatted"/>
        <w:rPr>
          <w:rStyle w:val="HTMLCode"/>
        </w:rPr>
      </w:pPr>
      <w:r>
        <w:rPr>
          <w:rStyle w:val="hljs-comment"/>
        </w:rPr>
        <w:t># Initialize the webcam</w:t>
      </w:r>
    </w:p>
    <w:p w14:paraId="2B29CD16" w14:textId="77777777" w:rsidR="007D09E0" w:rsidRDefault="007D09E0" w:rsidP="007D09E0">
      <w:pPr>
        <w:pStyle w:val="HTMLPreformatted"/>
        <w:rPr>
          <w:rStyle w:val="HTMLCode"/>
        </w:rPr>
      </w:pPr>
      <w:r>
        <w:rPr>
          <w:rStyle w:val="HTMLCode"/>
        </w:rPr>
        <w:t>cap = cv2.VideoCapture(</w:t>
      </w:r>
      <w:r>
        <w:rPr>
          <w:rStyle w:val="hljs-number"/>
        </w:rPr>
        <w:t>0</w:t>
      </w:r>
      <w:r>
        <w:rPr>
          <w:rStyle w:val="HTMLCode"/>
        </w:rPr>
        <w:t>)</w:t>
      </w:r>
    </w:p>
    <w:p w14:paraId="7DAD9204" w14:textId="77777777" w:rsidR="007D09E0" w:rsidRDefault="007D09E0" w:rsidP="007D09E0">
      <w:pPr>
        <w:pStyle w:val="HTMLPreformatted"/>
        <w:rPr>
          <w:rStyle w:val="HTMLCode"/>
        </w:rPr>
      </w:pPr>
    </w:p>
    <w:p w14:paraId="06C7992B" w14:textId="77777777" w:rsidR="007D09E0" w:rsidRDefault="007D09E0" w:rsidP="007D09E0">
      <w:pPr>
        <w:pStyle w:val="HTMLPreformatted"/>
        <w:rPr>
          <w:rStyle w:val="HTMLCode"/>
        </w:rPr>
      </w:pPr>
      <w:r>
        <w:rPr>
          <w:rStyle w:val="hljs-keyword"/>
        </w:rPr>
        <w:t>while</w:t>
      </w:r>
      <w:r>
        <w:rPr>
          <w:rStyle w:val="HTMLCode"/>
        </w:rPr>
        <w:t xml:space="preserve"> </w:t>
      </w:r>
      <w:r>
        <w:rPr>
          <w:rStyle w:val="hljs-literal"/>
        </w:rPr>
        <w:t>True</w:t>
      </w:r>
      <w:r>
        <w:rPr>
          <w:rStyle w:val="HTMLCode"/>
        </w:rPr>
        <w:t>:</w:t>
      </w:r>
    </w:p>
    <w:p w14:paraId="324BC7E3" w14:textId="77777777" w:rsidR="007D09E0" w:rsidRDefault="007D09E0" w:rsidP="007D09E0">
      <w:pPr>
        <w:pStyle w:val="HTMLPreformatted"/>
        <w:rPr>
          <w:rStyle w:val="HTMLCode"/>
        </w:rPr>
      </w:pPr>
      <w:r>
        <w:rPr>
          <w:rStyle w:val="HTMLCode"/>
        </w:rPr>
        <w:t xml:space="preserve">    </w:t>
      </w:r>
      <w:r>
        <w:rPr>
          <w:rStyle w:val="hljs-comment"/>
        </w:rPr>
        <w:t># Capture frame-by-frame</w:t>
      </w:r>
    </w:p>
    <w:p w14:paraId="20400AF6" w14:textId="77777777" w:rsidR="007D09E0" w:rsidRDefault="007D09E0" w:rsidP="007D09E0">
      <w:pPr>
        <w:pStyle w:val="HTMLPreformatted"/>
        <w:rPr>
          <w:rStyle w:val="HTMLCode"/>
        </w:rPr>
      </w:pPr>
      <w:r>
        <w:rPr>
          <w:rStyle w:val="HTMLCode"/>
        </w:rPr>
        <w:t xml:space="preserve">    ret, frame = </w:t>
      </w:r>
      <w:proofErr w:type="spellStart"/>
      <w:proofErr w:type="gramStart"/>
      <w:r>
        <w:rPr>
          <w:rStyle w:val="HTMLCode"/>
        </w:rPr>
        <w:t>cap.read</w:t>
      </w:r>
      <w:proofErr w:type="spellEnd"/>
      <w:proofErr w:type="gramEnd"/>
      <w:r>
        <w:rPr>
          <w:rStyle w:val="HTMLCode"/>
        </w:rPr>
        <w:t>()</w:t>
      </w:r>
    </w:p>
    <w:p w14:paraId="53F13B62" w14:textId="77777777" w:rsidR="007D09E0" w:rsidRDefault="007D09E0" w:rsidP="007D09E0">
      <w:pPr>
        <w:pStyle w:val="HTMLPreformatted"/>
        <w:rPr>
          <w:rStyle w:val="HTMLCode"/>
        </w:rPr>
      </w:pPr>
      <w:r>
        <w:rPr>
          <w:rStyle w:val="HTMLCode"/>
        </w:rPr>
        <w:t xml:space="preserve">    gray = cv2.cvtColor(frame, cv2.COLOR_BGR2GRAY)</w:t>
      </w:r>
    </w:p>
    <w:p w14:paraId="68800B65" w14:textId="77777777" w:rsidR="007D09E0" w:rsidRDefault="007D09E0" w:rsidP="007D09E0">
      <w:pPr>
        <w:pStyle w:val="HTMLPreformatted"/>
        <w:rPr>
          <w:rStyle w:val="HTMLCode"/>
        </w:rPr>
      </w:pPr>
    </w:p>
    <w:p w14:paraId="13421802" w14:textId="77777777" w:rsidR="007D09E0" w:rsidRDefault="007D09E0" w:rsidP="007D09E0">
      <w:pPr>
        <w:pStyle w:val="HTMLPreformatted"/>
        <w:rPr>
          <w:rStyle w:val="HTMLCode"/>
        </w:rPr>
      </w:pPr>
      <w:r>
        <w:rPr>
          <w:rStyle w:val="HTMLCode"/>
        </w:rPr>
        <w:t xml:space="preserve">    </w:t>
      </w:r>
      <w:r>
        <w:rPr>
          <w:rStyle w:val="hljs-comment"/>
        </w:rPr>
        <w:t># Detect faces</w:t>
      </w:r>
    </w:p>
    <w:p w14:paraId="699FB0EF" w14:textId="77777777" w:rsidR="007D09E0" w:rsidRDefault="007D09E0" w:rsidP="007D09E0">
      <w:pPr>
        <w:pStyle w:val="HTMLPreformatted"/>
        <w:rPr>
          <w:rStyle w:val="HTMLCode"/>
        </w:rPr>
      </w:pPr>
      <w:r>
        <w:rPr>
          <w:rStyle w:val="HTMLCode"/>
        </w:rPr>
        <w:t xml:space="preserve">    faces = </w:t>
      </w:r>
      <w:proofErr w:type="spellStart"/>
      <w:r>
        <w:rPr>
          <w:rStyle w:val="HTMLCode"/>
        </w:rPr>
        <w:t>face_</w:t>
      </w:r>
      <w:proofErr w:type="gramStart"/>
      <w:r>
        <w:rPr>
          <w:rStyle w:val="HTMLCode"/>
        </w:rPr>
        <w:t>cascade.detectMultiScale</w:t>
      </w:r>
      <w:proofErr w:type="spellEnd"/>
      <w:proofErr w:type="gramEnd"/>
      <w:r>
        <w:rPr>
          <w:rStyle w:val="HTMLCode"/>
        </w:rPr>
        <w:t xml:space="preserve">(gray, </w:t>
      </w:r>
      <w:proofErr w:type="spellStart"/>
      <w:r>
        <w:rPr>
          <w:rStyle w:val="HTMLCode"/>
        </w:rPr>
        <w:t>scaleFactor</w:t>
      </w:r>
      <w:proofErr w:type="spellEnd"/>
      <w:r>
        <w:rPr>
          <w:rStyle w:val="HTMLCode"/>
        </w:rPr>
        <w:t>=</w:t>
      </w:r>
      <w:r>
        <w:rPr>
          <w:rStyle w:val="hljs-number"/>
        </w:rPr>
        <w:t>1.1</w:t>
      </w:r>
      <w:r>
        <w:rPr>
          <w:rStyle w:val="HTMLCode"/>
        </w:rPr>
        <w:t xml:space="preserve">, </w:t>
      </w:r>
      <w:proofErr w:type="spellStart"/>
      <w:r>
        <w:rPr>
          <w:rStyle w:val="HTMLCode"/>
        </w:rPr>
        <w:t>minNeighbors</w:t>
      </w:r>
      <w:proofErr w:type="spellEnd"/>
      <w:r>
        <w:rPr>
          <w:rStyle w:val="HTMLCode"/>
        </w:rPr>
        <w:t>=</w:t>
      </w:r>
      <w:r>
        <w:rPr>
          <w:rStyle w:val="hljs-number"/>
        </w:rPr>
        <w:t>5</w:t>
      </w:r>
      <w:r>
        <w:rPr>
          <w:rStyle w:val="HTMLCode"/>
        </w:rPr>
        <w:t xml:space="preserve">, </w:t>
      </w:r>
      <w:proofErr w:type="spellStart"/>
      <w:r>
        <w:rPr>
          <w:rStyle w:val="HTMLCode"/>
        </w:rPr>
        <w:t>minSize</w:t>
      </w:r>
      <w:proofErr w:type="spellEnd"/>
      <w:r>
        <w:rPr>
          <w:rStyle w:val="HTMLCode"/>
        </w:rPr>
        <w:t>=(</w:t>
      </w:r>
      <w:r>
        <w:rPr>
          <w:rStyle w:val="hljs-number"/>
        </w:rPr>
        <w:t>30</w:t>
      </w:r>
      <w:r>
        <w:rPr>
          <w:rStyle w:val="HTMLCode"/>
        </w:rPr>
        <w:t xml:space="preserve">, </w:t>
      </w:r>
      <w:r>
        <w:rPr>
          <w:rStyle w:val="hljs-number"/>
        </w:rPr>
        <w:t>30</w:t>
      </w:r>
      <w:r>
        <w:rPr>
          <w:rStyle w:val="HTMLCode"/>
        </w:rPr>
        <w:t>))</w:t>
      </w:r>
    </w:p>
    <w:p w14:paraId="2E53A11C" w14:textId="77777777" w:rsidR="007D09E0" w:rsidRDefault="007D09E0" w:rsidP="007D09E0">
      <w:pPr>
        <w:pStyle w:val="HTMLPreformatted"/>
        <w:rPr>
          <w:rStyle w:val="HTMLCode"/>
        </w:rPr>
      </w:pPr>
    </w:p>
    <w:p w14:paraId="5958724E" w14:textId="77777777" w:rsidR="007D09E0" w:rsidRDefault="007D09E0" w:rsidP="007D09E0">
      <w:pPr>
        <w:pStyle w:val="HTMLPreformatted"/>
        <w:rPr>
          <w:rStyle w:val="HTMLCode"/>
        </w:rPr>
      </w:pPr>
      <w:r>
        <w:rPr>
          <w:rStyle w:val="HTMLCode"/>
        </w:rPr>
        <w:t xml:space="preserve">    </w:t>
      </w:r>
      <w:r>
        <w:rPr>
          <w:rStyle w:val="hljs-comment"/>
        </w:rPr>
        <w:t># Draw rectangles around detected faces</w:t>
      </w:r>
    </w:p>
    <w:p w14:paraId="312610F3" w14:textId="77777777" w:rsidR="007D09E0" w:rsidRDefault="007D09E0" w:rsidP="007D09E0">
      <w:pPr>
        <w:pStyle w:val="HTMLPreformatted"/>
        <w:rPr>
          <w:rStyle w:val="HTMLCode"/>
        </w:rPr>
      </w:pPr>
      <w:r>
        <w:rPr>
          <w:rStyle w:val="HTMLCode"/>
        </w:rPr>
        <w:t xml:space="preserve">    </w:t>
      </w:r>
      <w:r>
        <w:rPr>
          <w:rStyle w:val="hljs-keyword"/>
        </w:rPr>
        <w:t>for</w:t>
      </w:r>
      <w:r>
        <w:rPr>
          <w:rStyle w:val="HTMLCode"/>
        </w:rPr>
        <w:t xml:space="preserve"> (x, y, w, h) </w:t>
      </w:r>
      <w:r>
        <w:rPr>
          <w:rStyle w:val="hljs-keyword"/>
        </w:rPr>
        <w:t>in</w:t>
      </w:r>
      <w:r>
        <w:rPr>
          <w:rStyle w:val="HTMLCode"/>
        </w:rPr>
        <w:t xml:space="preserve"> faces:</w:t>
      </w:r>
    </w:p>
    <w:p w14:paraId="1C65025C" w14:textId="77777777" w:rsidR="007D09E0" w:rsidRDefault="007D09E0" w:rsidP="007D09E0">
      <w:pPr>
        <w:pStyle w:val="HTMLPreformatted"/>
        <w:rPr>
          <w:rStyle w:val="HTMLCode"/>
        </w:rPr>
      </w:pPr>
      <w:r>
        <w:rPr>
          <w:rStyle w:val="HTMLCode"/>
        </w:rPr>
        <w:t xml:space="preserve">        cv2.rectangle(frame, (x, y), (</w:t>
      </w:r>
      <w:proofErr w:type="spellStart"/>
      <w:r>
        <w:rPr>
          <w:rStyle w:val="HTMLCode"/>
        </w:rPr>
        <w:t>x+w</w:t>
      </w:r>
      <w:proofErr w:type="spellEnd"/>
      <w:r>
        <w:rPr>
          <w:rStyle w:val="HTMLCode"/>
        </w:rPr>
        <w:t xml:space="preserve">, </w:t>
      </w:r>
      <w:proofErr w:type="spellStart"/>
      <w:r>
        <w:rPr>
          <w:rStyle w:val="HTMLCode"/>
        </w:rPr>
        <w:t>y+h</w:t>
      </w:r>
      <w:proofErr w:type="spellEnd"/>
      <w:r>
        <w:rPr>
          <w:rStyle w:val="HTMLCode"/>
        </w:rPr>
        <w:t>), (</w:t>
      </w:r>
      <w:r>
        <w:rPr>
          <w:rStyle w:val="hljs-number"/>
        </w:rPr>
        <w:t>255</w:t>
      </w:r>
      <w:r>
        <w:rPr>
          <w:rStyle w:val="HTMLCode"/>
        </w:rPr>
        <w:t xml:space="preserve">, </w:t>
      </w:r>
      <w:r>
        <w:rPr>
          <w:rStyle w:val="hljs-number"/>
        </w:rPr>
        <w:t>0</w:t>
      </w:r>
      <w:r>
        <w:rPr>
          <w:rStyle w:val="HTMLCode"/>
        </w:rPr>
        <w:t xml:space="preserve">, </w:t>
      </w:r>
      <w:r>
        <w:rPr>
          <w:rStyle w:val="hljs-number"/>
        </w:rPr>
        <w:t>0</w:t>
      </w:r>
      <w:r>
        <w:rPr>
          <w:rStyle w:val="HTMLCode"/>
        </w:rPr>
        <w:t xml:space="preserve">), </w:t>
      </w:r>
      <w:r>
        <w:rPr>
          <w:rStyle w:val="hljs-number"/>
        </w:rPr>
        <w:t>2</w:t>
      </w:r>
      <w:r>
        <w:rPr>
          <w:rStyle w:val="HTMLCode"/>
        </w:rPr>
        <w:t>)</w:t>
      </w:r>
    </w:p>
    <w:p w14:paraId="6A185338" w14:textId="77777777" w:rsidR="007D09E0" w:rsidRDefault="007D09E0" w:rsidP="007D09E0">
      <w:pPr>
        <w:pStyle w:val="HTMLPreformatted"/>
        <w:rPr>
          <w:rStyle w:val="HTMLCode"/>
        </w:rPr>
      </w:pPr>
    </w:p>
    <w:p w14:paraId="423D7657" w14:textId="77777777" w:rsidR="007D09E0" w:rsidRDefault="007D09E0" w:rsidP="007D09E0">
      <w:pPr>
        <w:pStyle w:val="HTMLPreformatted"/>
        <w:rPr>
          <w:rStyle w:val="HTMLCode"/>
        </w:rPr>
      </w:pPr>
      <w:r>
        <w:rPr>
          <w:rStyle w:val="HTMLCode"/>
        </w:rPr>
        <w:t xml:space="preserve">    </w:t>
      </w:r>
      <w:r>
        <w:rPr>
          <w:rStyle w:val="hljs-comment"/>
        </w:rPr>
        <w:t># Display the resulting frame</w:t>
      </w:r>
    </w:p>
    <w:p w14:paraId="4AF1D021" w14:textId="77777777" w:rsidR="007D09E0" w:rsidRDefault="007D09E0" w:rsidP="007D09E0">
      <w:pPr>
        <w:pStyle w:val="HTMLPreformatted"/>
        <w:rPr>
          <w:rStyle w:val="HTMLCode"/>
        </w:rPr>
      </w:pPr>
      <w:r>
        <w:rPr>
          <w:rStyle w:val="HTMLCode"/>
        </w:rPr>
        <w:t xml:space="preserve">    cv2.imshow(</w:t>
      </w:r>
      <w:r>
        <w:rPr>
          <w:rStyle w:val="hljs-string"/>
        </w:rPr>
        <w:t>'Face Detection'</w:t>
      </w:r>
      <w:r>
        <w:rPr>
          <w:rStyle w:val="HTMLCode"/>
        </w:rPr>
        <w:t>, frame)</w:t>
      </w:r>
    </w:p>
    <w:p w14:paraId="39CA6ABD" w14:textId="77777777" w:rsidR="007D09E0" w:rsidRDefault="007D09E0" w:rsidP="007D09E0">
      <w:pPr>
        <w:pStyle w:val="HTMLPreformatted"/>
        <w:rPr>
          <w:rStyle w:val="HTMLCode"/>
        </w:rPr>
      </w:pPr>
    </w:p>
    <w:p w14:paraId="256DABF4" w14:textId="77777777" w:rsidR="007D09E0" w:rsidRDefault="007D09E0" w:rsidP="007D09E0">
      <w:pPr>
        <w:pStyle w:val="HTMLPreformatted"/>
        <w:rPr>
          <w:rStyle w:val="HTMLCode"/>
        </w:rPr>
      </w:pPr>
      <w:r>
        <w:rPr>
          <w:rStyle w:val="HTMLCode"/>
        </w:rPr>
        <w:t xml:space="preserve">    </w:t>
      </w:r>
      <w:r>
        <w:rPr>
          <w:rStyle w:val="hljs-comment"/>
        </w:rPr>
        <w:t># Break the loop on 'q' key press</w:t>
      </w:r>
    </w:p>
    <w:p w14:paraId="7B6A7A91" w14:textId="77777777" w:rsidR="007D09E0" w:rsidRDefault="007D09E0" w:rsidP="007D09E0">
      <w:pPr>
        <w:pStyle w:val="HTMLPreformatted"/>
        <w:rPr>
          <w:rStyle w:val="HTMLCode"/>
        </w:rPr>
      </w:pPr>
      <w:r>
        <w:rPr>
          <w:rStyle w:val="HTMLCode"/>
        </w:rPr>
        <w:t xml:space="preserve">    </w:t>
      </w:r>
      <w:r>
        <w:rPr>
          <w:rStyle w:val="hljs-keyword"/>
        </w:rPr>
        <w:t>if</w:t>
      </w:r>
      <w:r>
        <w:rPr>
          <w:rStyle w:val="HTMLCode"/>
        </w:rPr>
        <w:t xml:space="preserve"> cv2.waitKey(</w:t>
      </w:r>
      <w:r>
        <w:rPr>
          <w:rStyle w:val="hljs-number"/>
        </w:rPr>
        <w:t>1</w:t>
      </w:r>
      <w:r>
        <w:rPr>
          <w:rStyle w:val="HTMLCode"/>
        </w:rPr>
        <w:t xml:space="preserve">) &amp; </w:t>
      </w:r>
      <w:r>
        <w:rPr>
          <w:rStyle w:val="hljs-number"/>
        </w:rPr>
        <w:t>0xFF</w:t>
      </w:r>
      <w:r>
        <w:rPr>
          <w:rStyle w:val="HTMLCode"/>
        </w:rPr>
        <w:t xml:space="preserve"> == </w:t>
      </w:r>
      <w:proofErr w:type="spellStart"/>
      <w:r>
        <w:rPr>
          <w:rStyle w:val="hljs-builtin"/>
        </w:rPr>
        <w:t>ord</w:t>
      </w:r>
      <w:proofErr w:type="spellEnd"/>
      <w:r>
        <w:rPr>
          <w:rStyle w:val="HTMLCode"/>
        </w:rPr>
        <w:t>(</w:t>
      </w:r>
      <w:r>
        <w:rPr>
          <w:rStyle w:val="hljs-string"/>
        </w:rPr>
        <w:t>'q'</w:t>
      </w:r>
      <w:r>
        <w:rPr>
          <w:rStyle w:val="HTMLCode"/>
        </w:rPr>
        <w:t>):</w:t>
      </w:r>
    </w:p>
    <w:p w14:paraId="3EECFF17" w14:textId="77777777" w:rsidR="007D09E0" w:rsidRDefault="007D09E0" w:rsidP="007D09E0">
      <w:pPr>
        <w:pStyle w:val="HTMLPreformatted"/>
        <w:rPr>
          <w:rStyle w:val="HTMLCode"/>
        </w:rPr>
      </w:pPr>
      <w:r>
        <w:rPr>
          <w:rStyle w:val="HTMLCode"/>
        </w:rPr>
        <w:t xml:space="preserve">        </w:t>
      </w:r>
      <w:r>
        <w:rPr>
          <w:rStyle w:val="hljs-keyword"/>
        </w:rPr>
        <w:t>break</w:t>
      </w:r>
    </w:p>
    <w:p w14:paraId="2502FD48" w14:textId="77777777" w:rsidR="007D09E0" w:rsidRDefault="007D09E0" w:rsidP="007D09E0">
      <w:pPr>
        <w:pStyle w:val="HTMLPreformatted"/>
        <w:rPr>
          <w:rStyle w:val="HTMLCode"/>
        </w:rPr>
      </w:pPr>
    </w:p>
    <w:p w14:paraId="7EBB8A85" w14:textId="77777777" w:rsidR="007D09E0" w:rsidRDefault="007D09E0" w:rsidP="007D09E0">
      <w:pPr>
        <w:pStyle w:val="HTMLPreformatted"/>
        <w:rPr>
          <w:rStyle w:val="HTMLCode"/>
        </w:rPr>
      </w:pPr>
      <w:r>
        <w:rPr>
          <w:rStyle w:val="hljs-comment"/>
        </w:rPr>
        <w:t># Release the webcam and close windows</w:t>
      </w:r>
    </w:p>
    <w:p w14:paraId="7BBE0893" w14:textId="77777777" w:rsidR="007D09E0" w:rsidRDefault="007D09E0" w:rsidP="007D09E0">
      <w:pPr>
        <w:pStyle w:val="HTMLPreformatted"/>
        <w:rPr>
          <w:rStyle w:val="HTMLCode"/>
        </w:rPr>
      </w:pPr>
      <w:proofErr w:type="spellStart"/>
      <w:proofErr w:type="gramStart"/>
      <w:r>
        <w:rPr>
          <w:rStyle w:val="HTMLCode"/>
        </w:rPr>
        <w:t>cap.release</w:t>
      </w:r>
      <w:proofErr w:type="spellEnd"/>
      <w:proofErr w:type="gramEnd"/>
      <w:r>
        <w:rPr>
          <w:rStyle w:val="HTMLCode"/>
        </w:rPr>
        <w:t>()</w:t>
      </w:r>
    </w:p>
    <w:p w14:paraId="445BDDC6" w14:textId="77777777" w:rsidR="007D09E0" w:rsidRDefault="007D09E0" w:rsidP="007D09E0">
      <w:pPr>
        <w:pStyle w:val="HTMLPreformatted"/>
        <w:rPr>
          <w:rStyle w:val="HTMLCode"/>
        </w:rPr>
      </w:pPr>
      <w:r>
        <w:rPr>
          <w:rStyle w:val="HTMLCode"/>
        </w:rPr>
        <w:t>cv2.destroyAllWindows()</w:t>
      </w:r>
    </w:p>
    <w:p w14:paraId="1357BDD7" w14:textId="77777777" w:rsidR="007D09E0" w:rsidRDefault="007D09E0" w:rsidP="007D09E0">
      <w:pPr>
        <w:pStyle w:val="NormalWeb"/>
      </w:pPr>
      <w:r>
        <w:rPr>
          <w:rStyle w:val="Strong"/>
        </w:rPr>
        <w:t>Face Recognition:</w:t>
      </w:r>
    </w:p>
    <w:p w14:paraId="281A8A78" w14:textId="77777777" w:rsidR="007D09E0" w:rsidRDefault="007D09E0" w:rsidP="007D09E0">
      <w:pPr>
        <w:widowControl/>
        <w:numPr>
          <w:ilvl w:val="0"/>
          <w:numId w:val="72"/>
        </w:numPr>
        <w:autoSpaceDE/>
        <w:autoSpaceDN/>
        <w:spacing w:before="100" w:beforeAutospacing="1" w:after="100" w:afterAutospacing="1"/>
      </w:pPr>
      <w:r>
        <w:t xml:space="preserve">Use </w:t>
      </w:r>
      <w:proofErr w:type="spellStart"/>
      <w:r>
        <w:rPr>
          <w:rStyle w:val="HTMLCode"/>
        </w:rPr>
        <w:t>face_recognition</w:t>
      </w:r>
      <w:proofErr w:type="spellEnd"/>
      <w:r>
        <w:t xml:space="preserve"> to recognize faces and match them to a database.</w:t>
      </w:r>
    </w:p>
    <w:p w14:paraId="1D3EDB43" w14:textId="77777777" w:rsidR="007D09E0" w:rsidRDefault="007D09E0" w:rsidP="007D09E0">
      <w:pPr>
        <w:pStyle w:val="HTMLPreformatted"/>
      </w:pPr>
      <w:r>
        <w:t>python</w:t>
      </w:r>
    </w:p>
    <w:p w14:paraId="0F6E5FA0" w14:textId="77777777" w:rsidR="007D09E0" w:rsidRDefault="007D09E0" w:rsidP="007D09E0">
      <w:pPr>
        <w:pStyle w:val="HTMLPreformatted"/>
      </w:pPr>
      <w:r>
        <w:t>Copy code</w:t>
      </w:r>
    </w:p>
    <w:p w14:paraId="18573F24" w14:textId="77777777" w:rsidR="007D09E0" w:rsidRDefault="007D09E0" w:rsidP="007D09E0">
      <w:pPr>
        <w:pStyle w:val="HTMLPreformatted"/>
        <w:rPr>
          <w:rStyle w:val="HTMLCode"/>
        </w:rPr>
      </w:pPr>
      <w:r>
        <w:rPr>
          <w:rStyle w:val="hljs-keyword"/>
        </w:rPr>
        <w:t>import</w:t>
      </w:r>
      <w:r>
        <w:rPr>
          <w:rStyle w:val="HTMLCode"/>
        </w:rPr>
        <w:t xml:space="preserve"> </w:t>
      </w:r>
      <w:proofErr w:type="spellStart"/>
      <w:r>
        <w:rPr>
          <w:rStyle w:val="HTMLCode"/>
        </w:rPr>
        <w:t>face_recognition</w:t>
      </w:r>
      <w:proofErr w:type="spellEnd"/>
    </w:p>
    <w:p w14:paraId="661DFC87" w14:textId="77777777" w:rsidR="007D09E0" w:rsidRDefault="007D09E0" w:rsidP="007D09E0">
      <w:pPr>
        <w:pStyle w:val="HTMLPreformatted"/>
        <w:rPr>
          <w:rStyle w:val="HTMLCode"/>
        </w:rPr>
      </w:pPr>
    </w:p>
    <w:p w14:paraId="276DA694" w14:textId="77777777" w:rsidR="007D09E0" w:rsidRDefault="007D09E0" w:rsidP="007D09E0">
      <w:pPr>
        <w:pStyle w:val="HTMLPreformatted"/>
        <w:rPr>
          <w:rStyle w:val="HTMLCode"/>
        </w:rPr>
      </w:pPr>
      <w:r>
        <w:rPr>
          <w:rStyle w:val="hljs-comment"/>
        </w:rPr>
        <w:t># Load known images and encode them</w:t>
      </w:r>
    </w:p>
    <w:p w14:paraId="349C45F2" w14:textId="77777777" w:rsidR="007D09E0" w:rsidRDefault="007D09E0" w:rsidP="007D09E0">
      <w:pPr>
        <w:pStyle w:val="HTMLPreformatted"/>
        <w:rPr>
          <w:rStyle w:val="HTMLCode"/>
        </w:rPr>
      </w:pPr>
      <w:proofErr w:type="spellStart"/>
      <w:r>
        <w:rPr>
          <w:rStyle w:val="HTMLCode"/>
        </w:rPr>
        <w:t>known_image</w:t>
      </w:r>
      <w:proofErr w:type="spellEnd"/>
      <w:r>
        <w:rPr>
          <w:rStyle w:val="HTMLCode"/>
        </w:rPr>
        <w:t xml:space="preserve"> = </w:t>
      </w:r>
      <w:proofErr w:type="spellStart"/>
      <w:r>
        <w:rPr>
          <w:rStyle w:val="HTMLCode"/>
        </w:rPr>
        <w:t>face_</w:t>
      </w:r>
      <w:proofErr w:type="gramStart"/>
      <w:r>
        <w:rPr>
          <w:rStyle w:val="HTMLCode"/>
        </w:rPr>
        <w:t>recognition.load</w:t>
      </w:r>
      <w:proofErr w:type="gramEnd"/>
      <w:r>
        <w:rPr>
          <w:rStyle w:val="HTMLCode"/>
        </w:rPr>
        <w:t>_image_file</w:t>
      </w:r>
      <w:proofErr w:type="spellEnd"/>
      <w:r>
        <w:rPr>
          <w:rStyle w:val="HTMLCode"/>
        </w:rPr>
        <w:t>(</w:t>
      </w:r>
      <w:r>
        <w:rPr>
          <w:rStyle w:val="hljs-string"/>
        </w:rPr>
        <w:t>"known_person.jpg"</w:t>
      </w:r>
      <w:r>
        <w:rPr>
          <w:rStyle w:val="HTMLCode"/>
        </w:rPr>
        <w:t>)</w:t>
      </w:r>
    </w:p>
    <w:p w14:paraId="6A342802" w14:textId="77777777" w:rsidR="007D09E0" w:rsidRDefault="007D09E0" w:rsidP="007D09E0">
      <w:pPr>
        <w:pStyle w:val="HTMLPreformatted"/>
        <w:rPr>
          <w:rStyle w:val="HTMLCode"/>
        </w:rPr>
      </w:pPr>
      <w:proofErr w:type="spellStart"/>
      <w:r>
        <w:rPr>
          <w:rStyle w:val="HTMLCode"/>
        </w:rPr>
        <w:t>known_encoding</w:t>
      </w:r>
      <w:proofErr w:type="spellEnd"/>
      <w:r>
        <w:rPr>
          <w:rStyle w:val="HTMLCode"/>
        </w:rPr>
        <w:t xml:space="preserve"> = </w:t>
      </w:r>
      <w:proofErr w:type="spellStart"/>
      <w:r>
        <w:rPr>
          <w:rStyle w:val="HTMLCode"/>
        </w:rPr>
        <w:t>face_</w:t>
      </w:r>
      <w:proofErr w:type="gramStart"/>
      <w:r>
        <w:rPr>
          <w:rStyle w:val="HTMLCode"/>
        </w:rPr>
        <w:t>recognition.face</w:t>
      </w:r>
      <w:proofErr w:type="gramEnd"/>
      <w:r>
        <w:rPr>
          <w:rStyle w:val="HTMLCode"/>
        </w:rPr>
        <w:t>_encodings</w:t>
      </w:r>
      <w:proofErr w:type="spellEnd"/>
      <w:r>
        <w:rPr>
          <w:rStyle w:val="HTMLCode"/>
        </w:rPr>
        <w:t>(</w:t>
      </w:r>
      <w:proofErr w:type="spellStart"/>
      <w:r>
        <w:rPr>
          <w:rStyle w:val="HTMLCode"/>
        </w:rPr>
        <w:t>known_image</w:t>
      </w:r>
      <w:proofErr w:type="spellEnd"/>
      <w:r>
        <w:rPr>
          <w:rStyle w:val="HTMLCode"/>
        </w:rPr>
        <w:t>)[</w:t>
      </w:r>
      <w:r>
        <w:rPr>
          <w:rStyle w:val="hljs-number"/>
        </w:rPr>
        <w:t>0</w:t>
      </w:r>
      <w:r>
        <w:rPr>
          <w:rStyle w:val="HTMLCode"/>
        </w:rPr>
        <w:t>]</w:t>
      </w:r>
    </w:p>
    <w:p w14:paraId="6DEFBF6C" w14:textId="77777777" w:rsidR="007D09E0" w:rsidRDefault="007D09E0" w:rsidP="007D09E0">
      <w:pPr>
        <w:pStyle w:val="HTMLPreformatted"/>
        <w:rPr>
          <w:rStyle w:val="HTMLCode"/>
        </w:rPr>
      </w:pPr>
    </w:p>
    <w:p w14:paraId="218F8540" w14:textId="77777777" w:rsidR="007D09E0" w:rsidRDefault="007D09E0" w:rsidP="007D09E0">
      <w:pPr>
        <w:pStyle w:val="HTMLPreformatted"/>
        <w:rPr>
          <w:rStyle w:val="HTMLCode"/>
        </w:rPr>
      </w:pPr>
      <w:proofErr w:type="spellStart"/>
      <w:r>
        <w:rPr>
          <w:rStyle w:val="HTMLCode"/>
        </w:rPr>
        <w:t>known_face_encodings</w:t>
      </w:r>
      <w:proofErr w:type="spellEnd"/>
      <w:r>
        <w:rPr>
          <w:rStyle w:val="HTMLCode"/>
        </w:rPr>
        <w:t xml:space="preserve"> = [</w:t>
      </w:r>
      <w:proofErr w:type="spellStart"/>
      <w:r>
        <w:rPr>
          <w:rStyle w:val="HTMLCode"/>
        </w:rPr>
        <w:t>known_encoding</w:t>
      </w:r>
      <w:proofErr w:type="spellEnd"/>
      <w:r>
        <w:rPr>
          <w:rStyle w:val="HTMLCode"/>
        </w:rPr>
        <w:t>]</w:t>
      </w:r>
    </w:p>
    <w:p w14:paraId="19F7BB33" w14:textId="77777777" w:rsidR="007D09E0" w:rsidRDefault="007D09E0" w:rsidP="007D09E0">
      <w:pPr>
        <w:pStyle w:val="HTMLPreformatted"/>
        <w:rPr>
          <w:rStyle w:val="HTMLCode"/>
        </w:rPr>
      </w:pPr>
      <w:proofErr w:type="spellStart"/>
      <w:r>
        <w:rPr>
          <w:rStyle w:val="HTMLCode"/>
        </w:rPr>
        <w:t>known_face_names</w:t>
      </w:r>
      <w:proofErr w:type="spellEnd"/>
      <w:r>
        <w:rPr>
          <w:rStyle w:val="HTMLCode"/>
        </w:rPr>
        <w:t xml:space="preserve"> = [</w:t>
      </w:r>
      <w:r>
        <w:rPr>
          <w:rStyle w:val="hljs-string"/>
        </w:rPr>
        <w:t>"Known Person"</w:t>
      </w:r>
      <w:r>
        <w:rPr>
          <w:rStyle w:val="HTMLCode"/>
        </w:rPr>
        <w:t>]</w:t>
      </w:r>
    </w:p>
    <w:p w14:paraId="4FD549ED" w14:textId="77777777" w:rsidR="007D09E0" w:rsidRDefault="007D09E0" w:rsidP="007D09E0">
      <w:pPr>
        <w:pStyle w:val="HTMLPreformatted"/>
        <w:rPr>
          <w:rStyle w:val="HTMLCode"/>
        </w:rPr>
      </w:pPr>
    </w:p>
    <w:p w14:paraId="4481DDFE" w14:textId="77777777" w:rsidR="007D09E0" w:rsidRDefault="007D09E0" w:rsidP="007D09E0">
      <w:pPr>
        <w:pStyle w:val="HTMLPreformatted"/>
        <w:rPr>
          <w:rStyle w:val="HTMLCode"/>
        </w:rPr>
      </w:pPr>
      <w:r>
        <w:rPr>
          <w:rStyle w:val="hljs-comment"/>
        </w:rPr>
        <w:t># Capture webcam image</w:t>
      </w:r>
    </w:p>
    <w:p w14:paraId="452E2B65" w14:textId="77777777" w:rsidR="007D09E0" w:rsidRDefault="007D09E0" w:rsidP="007D09E0">
      <w:pPr>
        <w:pStyle w:val="HTMLPreformatted"/>
        <w:rPr>
          <w:rStyle w:val="HTMLCode"/>
        </w:rPr>
      </w:pPr>
      <w:r>
        <w:rPr>
          <w:rStyle w:val="HTMLCode"/>
        </w:rPr>
        <w:t>cap = cv2.VideoCapture(</w:t>
      </w:r>
      <w:r>
        <w:rPr>
          <w:rStyle w:val="hljs-number"/>
        </w:rPr>
        <w:t>0</w:t>
      </w:r>
      <w:r>
        <w:rPr>
          <w:rStyle w:val="HTMLCode"/>
        </w:rPr>
        <w:t>)</w:t>
      </w:r>
    </w:p>
    <w:p w14:paraId="17439E88" w14:textId="77777777" w:rsidR="007D09E0" w:rsidRDefault="007D09E0" w:rsidP="007D09E0">
      <w:pPr>
        <w:pStyle w:val="HTMLPreformatted"/>
        <w:rPr>
          <w:rStyle w:val="HTMLCode"/>
        </w:rPr>
      </w:pPr>
    </w:p>
    <w:p w14:paraId="18257CE8" w14:textId="77777777" w:rsidR="007D09E0" w:rsidRDefault="007D09E0" w:rsidP="007D09E0">
      <w:pPr>
        <w:pStyle w:val="HTMLPreformatted"/>
        <w:rPr>
          <w:rStyle w:val="HTMLCode"/>
        </w:rPr>
      </w:pPr>
      <w:r>
        <w:rPr>
          <w:rStyle w:val="hljs-keyword"/>
        </w:rPr>
        <w:t>while</w:t>
      </w:r>
      <w:r>
        <w:rPr>
          <w:rStyle w:val="HTMLCode"/>
        </w:rPr>
        <w:t xml:space="preserve"> </w:t>
      </w:r>
      <w:r>
        <w:rPr>
          <w:rStyle w:val="hljs-literal"/>
        </w:rPr>
        <w:t>True</w:t>
      </w:r>
      <w:r>
        <w:rPr>
          <w:rStyle w:val="HTMLCode"/>
        </w:rPr>
        <w:t>:</w:t>
      </w:r>
    </w:p>
    <w:p w14:paraId="71359E47" w14:textId="77777777" w:rsidR="007D09E0" w:rsidRDefault="007D09E0" w:rsidP="007D09E0">
      <w:pPr>
        <w:pStyle w:val="HTMLPreformatted"/>
        <w:rPr>
          <w:rStyle w:val="HTMLCode"/>
        </w:rPr>
      </w:pPr>
      <w:r>
        <w:rPr>
          <w:rStyle w:val="HTMLCode"/>
        </w:rPr>
        <w:t xml:space="preserve">    ret, frame = </w:t>
      </w:r>
      <w:proofErr w:type="spellStart"/>
      <w:proofErr w:type="gramStart"/>
      <w:r>
        <w:rPr>
          <w:rStyle w:val="HTMLCode"/>
        </w:rPr>
        <w:t>cap.read</w:t>
      </w:r>
      <w:proofErr w:type="spellEnd"/>
      <w:proofErr w:type="gramEnd"/>
      <w:r>
        <w:rPr>
          <w:rStyle w:val="HTMLCode"/>
        </w:rPr>
        <w:t>()</w:t>
      </w:r>
    </w:p>
    <w:p w14:paraId="31060D5E" w14:textId="77777777" w:rsidR="007D09E0" w:rsidRDefault="007D09E0" w:rsidP="007D09E0">
      <w:pPr>
        <w:pStyle w:val="HTMLPreformatted"/>
        <w:rPr>
          <w:rStyle w:val="HTMLCode"/>
        </w:rPr>
      </w:pPr>
      <w:r>
        <w:rPr>
          <w:rStyle w:val="HTMLCode"/>
        </w:rPr>
        <w:t xml:space="preserve">    </w:t>
      </w:r>
      <w:proofErr w:type="spellStart"/>
      <w:r>
        <w:rPr>
          <w:rStyle w:val="HTMLCode"/>
        </w:rPr>
        <w:t>rgb_frame</w:t>
      </w:r>
      <w:proofErr w:type="spellEnd"/>
      <w:r>
        <w:rPr>
          <w:rStyle w:val="HTMLCode"/>
        </w:rPr>
        <w:t xml:space="preserve"> = frame</w:t>
      </w:r>
      <w:proofErr w:type="gramStart"/>
      <w:r>
        <w:rPr>
          <w:rStyle w:val="HTMLCode"/>
        </w:rPr>
        <w:t>[:,</w:t>
      </w:r>
      <w:proofErr w:type="gramEnd"/>
      <w:r>
        <w:rPr>
          <w:rStyle w:val="HTMLCode"/>
        </w:rPr>
        <w:t xml:space="preserve"> :, ::-</w:t>
      </w:r>
      <w:r>
        <w:rPr>
          <w:rStyle w:val="hljs-number"/>
        </w:rPr>
        <w:t>1</w:t>
      </w:r>
      <w:r>
        <w:rPr>
          <w:rStyle w:val="HTMLCode"/>
        </w:rPr>
        <w:t xml:space="preserve">]  </w:t>
      </w:r>
      <w:r>
        <w:rPr>
          <w:rStyle w:val="hljs-comment"/>
        </w:rPr>
        <w:t># Convert BGR to RGB</w:t>
      </w:r>
    </w:p>
    <w:p w14:paraId="503BA77D" w14:textId="77777777" w:rsidR="007D09E0" w:rsidRDefault="007D09E0" w:rsidP="007D09E0">
      <w:pPr>
        <w:pStyle w:val="HTMLPreformatted"/>
        <w:rPr>
          <w:rStyle w:val="HTMLCode"/>
        </w:rPr>
      </w:pPr>
    </w:p>
    <w:p w14:paraId="1B95462C" w14:textId="77777777" w:rsidR="007D09E0" w:rsidRDefault="007D09E0" w:rsidP="007D09E0">
      <w:pPr>
        <w:pStyle w:val="HTMLPreformatted"/>
        <w:rPr>
          <w:rStyle w:val="HTMLCode"/>
        </w:rPr>
      </w:pPr>
      <w:r>
        <w:rPr>
          <w:rStyle w:val="HTMLCode"/>
        </w:rPr>
        <w:t xml:space="preserve">    </w:t>
      </w:r>
      <w:r>
        <w:rPr>
          <w:rStyle w:val="hljs-comment"/>
        </w:rPr>
        <w:t># Find all face locations and encodings in the frame</w:t>
      </w:r>
    </w:p>
    <w:p w14:paraId="48B1BEB4" w14:textId="77777777" w:rsidR="007D09E0" w:rsidRDefault="007D09E0" w:rsidP="007D09E0">
      <w:pPr>
        <w:pStyle w:val="HTMLPreformatted"/>
        <w:rPr>
          <w:rStyle w:val="HTMLCode"/>
        </w:rPr>
      </w:pPr>
      <w:r>
        <w:rPr>
          <w:rStyle w:val="HTMLCode"/>
        </w:rPr>
        <w:t xml:space="preserve">    </w:t>
      </w:r>
      <w:proofErr w:type="spellStart"/>
      <w:r>
        <w:rPr>
          <w:rStyle w:val="HTMLCode"/>
        </w:rPr>
        <w:t>face_locations</w:t>
      </w:r>
      <w:proofErr w:type="spellEnd"/>
      <w:r>
        <w:rPr>
          <w:rStyle w:val="HTMLCode"/>
        </w:rPr>
        <w:t xml:space="preserve"> = </w:t>
      </w:r>
      <w:proofErr w:type="spellStart"/>
      <w:r>
        <w:rPr>
          <w:rStyle w:val="HTMLCode"/>
        </w:rPr>
        <w:t>face_</w:t>
      </w:r>
      <w:proofErr w:type="gramStart"/>
      <w:r>
        <w:rPr>
          <w:rStyle w:val="HTMLCode"/>
        </w:rPr>
        <w:t>recognition.face</w:t>
      </w:r>
      <w:proofErr w:type="gramEnd"/>
      <w:r>
        <w:rPr>
          <w:rStyle w:val="HTMLCode"/>
        </w:rPr>
        <w:t>_locations</w:t>
      </w:r>
      <w:proofErr w:type="spellEnd"/>
      <w:r>
        <w:rPr>
          <w:rStyle w:val="HTMLCode"/>
        </w:rPr>
        <w:t>(</w:t>
      </w:r>
      <w:proofErr w:type="spellStart"/>
      <w:r>
        <w:rPr>
          <w:rStyle w:val="HTMLCode"/>
        </w:rPr>
        <w:t>rgb_frame</w:t>
      </w:r>
      <w:proofErr w:type="spellEnd"/>
      <w:r>
        <w:rPr>
          <w:rStyle w:val="HTMLCode"/>
        </w:rPr>
        <w:t>)</w:t>
      </w:r>
    </w:p>
    <w:p w14:paraId="65EDEC7C" w14:textId="77777777" w:rsidR="007D09E0" w:rsidRDefault="007D09E0" w:rsidP="007D09E0">
      <w:pPr>
        <w:pStyle w:val="HTMLPreformatted"/>
        <w:rPr>
          <w:rStyle w:val="HTMLCode"/>
        </w:rPr>
      </w:pPr>
      <w:r>
        <w:rPr>
          <w:rStyle w:val="HTMLCode"/>
        </w:rPr>
        <w:t xml:space="preserve">    </w:t>
      </w:r>
      <w:proofErr w:type="spellStart"/>
      <w:r>
        <w:rPr>
          <w:rStyle w:val="HTMLCode"/>
        </w:rPr>
        <w:t>face_encodings</w:t>
      </w:r>
      <w:proofErr w:type="spellEnd"/>
      <w:r>
        <w:rPr>
          <w:rStyle w:val="HTMLCode"/>
        </w:rPr>
        <w:t xml:space="preserve"> = </w:t>
      </w:r>
      <w:proofErr w:type="spellStart"/>
      <w:r>
        <w:rPr>
          <w:rStyle w:val="HTMLCode"/>
        </w:rPr>
        <w:t>face_</w:t>
      </w:r>
      <w:proofErr w:type="gramStart"/>
      <w:r>
        <w:rPr>
          <w:rStyle w:val="HTMLCode"/>
        </w:rPr>
        <w:t>recognition.face</w:t>
      </w:r>
      <w:proofErr w:type="gramEnd"/>
      <w:r>
        <w:rPr>
          <w:rStyle w:val="HTMLCode"/>
        </w:rPr>
        <w:t>_encodings</w:t>
      </w:r>
      <w:proofErr w:type="spellEnd"/>
      <w:r>
        <w:rPr>
          <w:rStyle w:val="HTMLCode"/>
        </w:rPr>
        <w:t>(</w:t>
      </w:r>
      <w:proofErr w:type="spellStart"/>
      <w:r>
        <w:rPr>
          <w:rStyle w:val="HTMLCode"/>
        </w:rPr>
        <w:t>rgb_frame</w:t>
      </w:r>
      <w:proofErr w:type="spellEnd"/>
      <w:r>
        <w:rPr>
          <w:rStyle w:val="HTMLCode"/>
        </w:rPr>
        <w:t xml:space="preserve">, </w:t>
      </w:r>
      <w:proofErr w:type="spellStart"/>
      <w:r>
        <w:rPr>
          <w:rStyle w:val="HTMLCode"/>
        </w:rPr>
        <w:t>face_locations</w:t>
      </w:r>
      <w:proofErr w:type="spellEnd"/>
      <w:r>
        <w:rPr>
          <w:rStyle w:val="HTMLCode"/>
        </w:rPr>
        <w:t>)</w:t>
      </w:r>
    </w:p>
    <w:p w14:paraId="73963CDE" w14:textId="77777777" w:rsidR="007D09E0" w:rsidRDefault="007D09E0" w:rsidP="007D09E0">
      <w:pPr>
        <w:pStyle w:val="HTMLPreformatted"/>
        <w:rPr>
          <w:rStyle w:val="HTMLCode"/>
        </w:rPr>
      </w:pPr>
    </w:p>
    <w:p w14:paraId="65A9F919" w14:textId="77777777" w:rsidR="007D09E0" w:rsidRDefault="007D09E0" w:rsidP="007D09E0">
      <w:pPr>
        <w:pStyle w:val="HTMLPreformatted"/>
        <w:rPr>
          <w:rStyle w:val="HTMLCode"/>
        </w:rPr>
      </w:pPr>
      <w:r>
        <w:rPr>
          <w:rStyle w:val="HTMLCode"/>
        </w:rPr>
        <w:t xml:space="preserve">    </w:t>
      </w:r>
      <w:r>
        <w:rPr>
          <w:rStyle w:val="hljs-keyword"/>
        </w:rPr>
        <w:t>for</w:t>
      </w:r>
      <w:r>
        <w:rPr>
          <w:rStyle w:val="HTMLCode"/>
        </w:rPr>
        <w:t xml:space="preserve"> (top, right, bottom, left), </w:t>
      </w:r>
      <w:proofErr w:type="spellStart"/>
      <w:r>
        <w:rPr>
          <w:rStyle w:val="HTMLCode"/>
        </w:rPr>
        <w:t>face_encoding</w:t>
      </w:r>
      <w:proofErr w:type="spellEnd"/>
      <w:r>
        <w:rPr>
          <w:rStyle w:val="HTMLCode"/>
        </w:rPr>
        <w:t xml:space="preserve"> </w:t>
      </w:r>
      <w:r>
        <w:rPr>
          <w:rStyle w:val="hljs-keyword"/>
        </w:rPr>
        <w:t>in</w:t>
      </w:r>
      <w:r>
        <w:rPr>
          <w:rStyle w:val="HTMLCode"/>
        </w:rPr>
        <w:t xml:space="preserve"> </w:t>
      </w:r>
      <w:proofErr w:type="gramStart"/>
      <w:r>
        <w:rPr>
          <w:rStyle w:val="hljs-builtin"/>
        </w:rPr>
        <w:t>zip</w:t>
      </w:r>
      <w:r>
        <w:rPr>
          <w:rStyle w:val="HTMLCode"/>
        </w:rPr>
        <w:t>(</w:t>
      </w:r>
      <w:proofErr w:type="spellStart"/>
      <w:proofErr w:type="gramEnd"/>
      <w:r>
        <w:rPr>
          <w:rStyle w:val="HTMLCode"/>
        </w:rPr>
        <w:t>face_locations</w:t>
      </w:r>
      <w:proofErr w:type="spellEnd"/>
      <w:r>
        <w:rPr>
          <w:rStyle w:val="HTMLCode"/>
        </w:rPr>
        <w:t xml:space="preserve">, </w:t>
      </w:r>
      <w:proofErr w:type="spellStart"/>
      <w:r>
        <w:rPr>
          <w:rStyle w:val="HTMLCode"/>
        </w:rPr>
        <w:t>face_encodings</w:t>
      </w:r>
      <w:proofErr w:type="spellEnd"/>
      <w:r>
        <w:rPr>
          <w:rStyle w:val="HTMLCode"/>
        </w:rPr>
        <w:t>):</w:t>
      </w:r>
    </w:p>
    <w:p w14:paraId="44C61603" w14:textId="77777777" w:rsidR="007D09E0" w:rsidRDefault="007D09E0" w:rsidP="007D09E0">
      <w:pPr>
        <w:pStyle w:val="HTMLPreformatted"/>
        <w:rPr>
          <w:rStyle w:val="HTMLCode"/>
        </w:rPr>
      </w:pPr>
      <w:r>
        <w:rPr>
          <w:rStyle w:val="HTMLCode"/>
        </w:rPr>
        <w:t xml:space="preserve">        matches = </w:t>
      </w:r>
      <w:proofErr w:type="spellStart"/>
      <w:r>
        <w:rPr>
          <w:rStyle w:val="HTMLCode"/>
        </w:rPr>
        <w:t>face_</w:t>
      </w:r>
      <w:proofErr w:type="gramStart"/>
      <w:r>
        <w:rPr>
          <w:rStyle w:val="HTMLCode"/>
        </w:rPr>
        <w:t>recognition.compare</w:t>
      </w:r>
      <w:proofErr w:type="gramEnd"/>
      <w:r>
        <w:rPr>
          <w:rStyle w:val="HTMLCode"/>
        </w:rPr>
        <w:t>_faces</w:t>
      </w:r>
      <w:proofErr w:type="spellEnd"/>
      <w:r>
        <w:rPr>
          <w:rStyle w:val="HTMLCode"/>
        </w:rPr>
        <w:t>(</w:t>
      </w:r>
      <w:proofErr w:type="spellStart"/>
      <w:r>
        <w:rPr>
          <w:rStyle w:val="HTMLCode"/>
        </w:rPr>
        <w:t>known_face_encodings</w:t>
      </w:r>
      <w:proofErr w:type="spellEnd"/>
      <w:r>
        <w:rPr>
          <w:rStyle w:val="HTMLCode"/>
        </w:rPr>
        <w:t xml:space="preserve">, </w:t>
      </w:r>
      <w:proofErr w:type="spellStart"/>
      <w:r>
        <w:rPr>
          <w:rStyle w:val="HTMLCode"/>
        </w:rPr>
        <w:t>face_encoding</w:t>
      </w:r>
      <w:proofErr w:type="spellEnd"/>
      <w:r>
        <w:rPr>
          <w:rStyle w:val="HTMLCode"/>
        </w:rPr>
        <w:t>)</w:t>
      </w:r>
    </w:p>
    <w:p w14:paraId="7E475A6F" w14:textId="77777777" w:rsidR="007D09E0" w:rsidRDefault="007D09E0" w:rsidP="007D09E0">
      <w:pPr>
        <w:pStyle w:val="HTMLPreformatted"/>
        <w:rPr>
          <w:rStyle w:val="HTMLCode"/>
        </w:rPr>
      </w:pPr>
      <w:r>
        <w:rPr>
          <w:rStyle w:val="HTMLCode"/>
        </w:rPr>
        <w:t xml:space="preserve">        name = </w:t>
      </w:r>
      <w:r>
        <w:rPr>
          <w:rStyle w:val="hljs-string"/>
        </w:rPr>
        <w:t>"Unknown"</w:t>
      </w:r>
    </w:p>
    <w:p w14:paraId="1265635E" w14:textId="77777777" w:rsidR="007D09E0" w:rsidRDefault="007D09E0" w:rsidP="007D09E0">
      <w:pPr>
        <w:pStyle w:val="HTMLPreformatted"/>
        <w:rPr>
          <w:rStyle w:val="HTMLCode"/>
        </w:rPr>
      </w:pPr>
    </w:p>
    <w:p w14:paraId="56A1B72F" w14:textId="77777777" w:rsidR="007D09E0" w:rsidRDefault="007D09E0" w:rsidP="007D09E0">
      <w:pPr>
        <w:pStyle w:val="HTMLPreformatted"/>
        <w:rPr>
          <w:rStyle w:val="HTMLCode"/>
        </w:rPr>
      </w:pPr>
      <w:r>
        <w:rPr>
          <w:rStyle w:val="HTMLCode"/>
        </w:rPr>
        <w:t xml:space="preserve">        </w:t>
      </w:r>
      <w:r>
        <w:rPr>
          <w:rStyle w:val="hljs-keyword"/>
        </w:rPr>
        <w:t>if</w:t>
      </w:r>
      <w:r>
        <w:rPr>
          <w:rStyle w:val="HTMLCode"/>
        </w:rPr>
        <w:t xml:space="preserve"> </w:t>
      </w:r>
      <w:r>
        <w:rPr>
          <w:rStyle w:val="hljs-literal"/>
        </w:rPr>
        <w:t>True</w:t>
      </w:r>
      <w:r>
        <w:rPr>
          <w:rStyle w:val="HTMLCode"/>
        </w:rPr>
        <w:t xml:space="preserve"> </w:t>
      </w:r>
      <w:r>
        <w:rPr>
          <w:rStyle w:val="hljs-keyword"/>
        </w:rPr>
        <w:t>in</w:t>
      </w:r>
      <w:r>
        <w:rPr>
          <w:rStyle w:val="HTMLCode"/>
        </w:rPr>
        <w:t xml:space="preserve"> matches:</w:t>
      </w:r>
    </w:p>
    <w:p w14:paraId="14FD5C18" w14:textId="77777777" w:rsidR="007D09E0" w:rsidRDefault="007D09E0" w:rsidP="007D09E0">
      <w:pPr>
        <w:pStyle w:val="HTMLPreformatted"/>
        <w:rPr>
          <w:rStyle w:val="HTMLCode"/>
        </w:rPr>
      </w:pPr>
      <w:r>
        <w:rPr>
          <w:rStyle w:val="HTMLCode"/>
        </w:rPr>
        <w:t xml:space="preserve">            </w:t>
      </w:r>
      <w:proofErr w:type="spellStart"/>
      <w:r>
        <w:rPr>
          <w:rStyle w:val="HTMLCode"/>
        </w:rPr>
        <w:t>first_match_index</w:t>
      </w:r>
      <w:proofErr w:type="spellEnd"/>
      <w:r>
        <w:rPr>
          <w:rStyle w:val="HTMLCode"/>
        </w:rPr>
        <w:t xml:space="preserve"> = </w:t>
      </w:r>
      <w:proofErr w:type="spellStart"/>
      <w:proofErr w:type="gramStart"/>
      <w:r>
        <w:rPr>
          <w:rStyle w:val="HTMLCode"/>
        </w:rPr>
        <w:t>matches.index</w:t>
      </w:r>
      <w:proofErr w:type="spellEnd"/>
      <w:proofErr w:type="gramEnd"/>
      <w:r>
        <w:rPr>
          <w:rStyle w:val="HTMLCode"/>
        </w:rPr>
        <w:t>(</w:t>
      </w:r>
      <w:r>
        <w:rPr>
          <w:rStyle w:val="hljs-literal"/>
        </w:rPr>
        <w:t>True</w:t>
      </w:r>
      <w:r>
        <w:rPr>
          <w:rStyle w:val="HTMLCode"/>
        </w:rPr>
        <w:t>)</w:t>
      </w:r>
    </w:p>
    <w:p w14:paraId="56C2CC46" w14:textId="77777777" w:rsidR="007D09E0" w:rsidRDefault="007D09E0" w:rsidP="007D09E0">
      <w:pPr>
        <w:pStyle w:val="HTMLPreformatted"/>
        <w:rPr>
          <w:rStyle w:val="HTMLCode"/>
        </w:rPr>
      </w:pPr>
      <w:r>
        <w:rPr>
          <w:rStyle w:val="HTMLCode"/>
        </w:rPr>
        <w:t xml:space="preserve">            name = </w:t>
      </w:r>
      <w:proofErr w:type="spellStart"/>
      <w:r>
        <w:rPr>
          <w:rStyle w:val="HTMLCode"/>
        </w:rPr>
        <w:t>known_face_names</w:t>
      </w:r>
      <w:proofErr w:type="spellEnd"/>
      <w:r>
        <w:rPr>
          <w:rStyle w:val="HTMLCode"/>
        </w:rPr>
        <w:t>[</w:t>
      </w:r>
      <w:proofErr w:type="spellStart"/>
      <w:r>
        <w:rPr>
          <w:rStyle w:val="HTMLCode"/>
        </w:rPr>
        <w:t>first_match_index</w:t>
      </w:r>
      <w:proofErr w:type="spellEnd"/>
      <w:r>
        <w:rPr>
          <w:rStyle w:val="HTMLCode"/>
        </w:rPr>
        <w:t>]</w:t>
      </w:r>
    </w:p>
    <w:p w14:paraId="0A23852E" w14:textId="77777777" w:rsidR="007D09E0" w:rsidRDefault="007D09E0" w:rsidP="007D09E0">
      <w:pPr>
        <w:pStyle w:val="HTMLPreformatted"/>
        <w:rPr>
          <w:rStyle w:val="HTMLCode"/>
        </w:rPr>
      </w:pPr>
    </w:p>
    <w:p w14:paraId="0FB8F0D5" w14:textId="77777777" w:rsidR="007D09E0" w:rsidRDefault="007D09E0" w:rsidP="007D09E0">
      <w:pPr>
        <w:pStyle w:val="HTMLPreformatted"/>
        <w:rPr>
          <w:rStyle w:val="HTMLCode"/>
        </w:rPr>
      </w:pPr>
      <w:r>
        <w:rPr>
          <w:rStyle w:val="HTMLCode"/>
        </w:rPr>
        <w:t xml:space="preserve">        </w:t>
      </w:r>
      <w:r>
        <w:rPr>
          <w:rStyle w:val="hljs-comment"/>
        </w:rPr>
        <w:t># Draw rectangle and label</w:t>
      </w:r>
    </w:p>
    <w:p w14:paraId="44FBDAEB" w14:textId="77777777" w:rsidR="007D09E0" w:rsidRDefault="007D09E0" w:rsidP="007D09E0">
      <w:pPr>
        <w:pStyle w:val="HTMLPreformatted"/>
        <w:rPr>
          <w:rStyle w:val="HTMLCode"/>
        </w:rPr>
      </w:pPr>
      <w:r>
        <w:rPr>
          <w:rStyle w:val="HTMLCode"/>
        </w:rPr>
        <w:t xml:space="preserve">        cv2.rectangle(frame, (left, top), (right, bottom), (</w:t>
      </w:r>
      <w:r>
        <w:rPr>
          <w:rStyle w:val="hljs-number"/>
        </w:rPr>
        <w:t>0</w:t>
      </w:r>
      <w:r>
        <w:rPr>
          <w:rStyle w:val="HTMLCode"/>
        </w:rPr>
        <w:t xml:space="preserve">, </w:t>
      </w:r>
      <w:r>
        <w:rPr>
          <w:rStyle w:val="hljs-number"/>
        </w:rPr>
        <w:t>255</w:t>
      </w:r>
      <w:r>
        <w:rPr>
          <w:rStyle w:val="HTMLCode"/>
        </w:rPr>
        <w:t xml:space="preserve">, </w:t>
      </w:r>
      <w:r>
        <w:rPr>
          <w:rStyle w:val="hljs-number"/>
        </w:rPr>
        <w:t>0</w:t>
      </w:r>
      <w:r>
        <w:rPr>
          <w:rStyle w:val="HTMLCode"/>
        </w:rPr>
        <w:t xml:space="preserve">), </w:t>
      </w:r>
      <w:r>
        <w:rPr>
          <w:rStyle w:val="hljs-number"/>
        </w:rPr>
        <w:t>2</w:t>
      </w:r>
      <w:r>
        <w:rPr>
          <w:rStyle w:val="HTMLCode"/>
        </w:rPr>
        <w:t>)</w:t>
      </w:r>
    </w:p>
    <w:p w14:paraId="0D0A446A" w14:textId="77777777" w:rsidR="007D09E0" w:rsidRDefault="007D09E0" w:rsidP="007D09E0">
      <w:pPr>
        <w:pStyle w:val="HTMLPreformatted"/>
        <w:rPr>
          <w:rStyle w:val="HTMLCode"/>
        </w:rPr>
      </w:pPr>
      <w:r>
        <w:rPr>
          <w:rStyle w:val="HTMLCode"/>
        </w:rPr>
        <w:t xml:space="preserve">        font = cv2.FONT_HERSHEY_DUPLEX</w:t>
      </w:r>
    </w:p>
    <w:p w14:paraId="5DEF3E38" w14:textId="77777777" w:rsidR="007D09E0" w:rsidRDefault="007D09E0" w:rsidP="007D09E0">
      <w:pPr>
        <w:pStyle w:val="HTMLPreformatted"/>
        <w:rPr>
          <w:rStyle w:val="HTMLCode"/>
        </w:rPr>
      </w:pPr>
      <w:r>
        <w:rPr>
          <w:rStyle w:val="HTMLCode"/>
        </w:rPr>
        <w:t xml:space="preserve">        cv2.putText(frame, name, (left + </w:t>
      </w:r>
      <w:r>
        <w:rPr>
          <w:rStyle w:val="hljs-number"/>
        </w:rPr>
        <w:t>6</w:t>
      </w:r>
      <w:r>
        <w:rPr>
          <w:rStyle w:val="HTMLCode"/>
        </w:rPr>
        <w:t xml:space="preserve">, bottom - </w:t>
      </w:r>
      <w:r>
        <w:rPr>
          <w:rStyle w:val="hljs-number"/>
        </w:rPr>
        <w:t>6</w:t>
      </w:r>
      <w:r>
        <w:rPr>
          <w:rStyle w:val="HTMLCode"/>
        </w:rPr>
        <w:t xml:space="preserve">), font, </w:t>
      </w:r>
      <w:r>
        <w:rPr>
          <w:rStyle w:val="hljs-number"/>
        </w:rPr>
        <w:t>0.5</w:t>
      </w:r>
      <w:r>
        <w:rPr>
          <w:rStyle w:val="HTMLCode"/>
        </w:rPr>
        <w:t>, (</w:t>
      </w:r>
      <w:r>
        <w:rPr>
          <w:rStyle w:val="hljs-number"/>
        </w:rPr>
        <w:t>255</w:t>
      </w:r>
      <w:r>
        <w:rPr>
          <w:rStyle w:val="HTMLCode"/>
        </w:rPr>
        <w:t xml:space="preserve">, </w:t>
      </w:r>
      <w:r>
        <w:rPr>
          <w:rStyle w:val="hljs-number"/>
        </w:rPr>
        <w:t>255</w:t>
      </w:r>
      <w:r>
        <w:rPr>
          <w:rStyle w:val="HTMLCode"/>
        </w:rPr>
        <w:t xml:space="preserve">, </w:t>
      </w:r>
      <w:r>
        <w:rPr>
          <w:rStyle w:val="hljs-number"/>
        </w:rPr>
        <w:t>255</w:t>
      </w:r>
      <w:r>
        <w:rPr>
          <w:rStyle w:val="HTMLCode"/>
        </w:rPr>
        <w:t xml:space="preserve">), </w:t>
      </w:r>
      <w:r>
        <w:rPr>
          <w:rStyle w:val="hljs-number"/>
        </w:rPr>
        <w:t>1</w:t>
      </w:r>
      <w:r>
        <w:rPr>
          <w:rStyle w:val="HTMLCode"/>
        </w:rPr>
        <w:t>)</w:t>
      </w:r>
    </w:p>
    <w:p w14:paraId="3E32CE86" w14:textId="77777777" w:rsidR="007D09E0" w:rsidRDefault="007D09E0" w:rsidP="007D09E0">
      <w:pPr>
        <w:pStyle w:val="HTMLPreformatted"/>
        <w:rPr>
          <w:rStyle w:val="HTMLCode"/>
        </w:rPr>
      </w:pPr>
    </w:p>
    <w:p w14:paraId="3E29BEE6" w14:textId="77777777" w:rsidR="007D09E0" w:rsidRDefault="007D09E0" w:rsidP="007D09E0">
      <w:pPr>
        <w:pStyle w:val="HTMLPreformatted"/>
        <w:rPr>
          <w:rStyle w:val="HTMLCode"/>
        </w:rPr>
      </w:pPr>
      <w:r>
        <w:rPr>
          <w:rStyle w:val="HTMLCode"/>
        </w:rPr>
        <w:t xml:space="preserve">    cv2.imshow(</w:t>
      </w:r>
      <w:r>
        <w:rPr>
          <w:rStyle w:val="hljs-string"/>
        </w:rPr>
        <w:t>'Face Recognition'</w:t>
      </w:r>
      <w:r>
        <w:rPr>
          <w:rStyle w:val="HTMLCode"/>
        </w:rPr>
        <w:t>, frame)</w:t>
      </w:r>
    </w:p>
    <w:p w14:paraId="628D5DB0" w14:textId="77777777" w:rsidR="007D09E0" w:rsidRDefault="007D09E0" w:rsidP="007D09E0">
      <w:pPr>
        <w:pStyle w:val="HTMLPreformatted"/>
        <w:rPr>
          <w:rStyle w:val="HTMLCode"/>
        </w:rPr>
      </w:pPr>
    </w:p>
    <w:p w14:paraId="6450047F" w14:textId="77777777" w:rsidR="007D09E0" w:rsidRDefault="007D09E0" w:rsidP="007D09E0">
      <w:pPr>
        <w:pStyle w:val="HTMLPreformatted"/>
        <w:rPr>
          <w:rStyle w:val="HTMLCode"/>
        </w:rPr>
      </w:pPr>
      <w:r>
        <w:rPr>
          <w:rStyle w:val="HTMLCode"/>
        </w:rPr>
        <w:t xml:space="preserve">    </w:t>
      </w:r>
      <w:r>
        <w:rPr>
          <w:rStyle w:val="hljs-keyword"/>
        </w:rPr>
        <w:t>if</w:t>
      </w:r>
      <w:r>
        <w:rPr>
          <w:rStyle w:val="HTMLCode"/>
        </w:rPr>
        <w:t xml:space="preserve"> cv2.waitKey(</w:t>
      </w:r>
      <w:r>
        <w:rPr>
          <w:rStyle w:val="hljs-number"/>
        </w:rPr>
        <w:t>1</w:t>
      </w:r>
      <w:r>
        <w:rPr>
          <w:rStyle w:val="HTMLCode"/>
        </w:rPr>
        <w:t xml:space="preserve">) &amp; </w:t>
      </w:r>
      <w:r>
        <w:rPr>
          <w:rStyle w:val="hljs-number"/>
        </w:rPr>
        <w:t>0xFF</w:t>
      </w:r>
      <w:r>
        <w:rPr>
          <w:rStyle w:val="HTMLCode"/>
        </w:rPr>
        <w:t xml:space="preserve"> == </w:t>
      </w:r>
      <w:proofErr w:type="spellStart"/>
      <w:r>
        <w:rPr>
          <w:rStyle w:val="hljs-builtin"/>
        </w:rPr>
        <w:t>ord</w:t>
      </w:r>
      <w:proofErr w:type="spellEnd"/>
      <w:r>
        <w:rPr>
          <w:rStyle w:val="HTMLCode"/>
        </w:rPr>
        <w:t>(</w:t>
      </w:r>
      <w:r>
        <w:rPr>
          <w:rStyle w:val="hljs-string"/>
        </w:rPr>
        <w:t>'q'</w:t>
      </w:r>
      <w:r>
        <w:rPr>
          <w:rStyle w:val="HTMLCode"/>
        </w:rPr>
        <w:t>):</w:t>
      </w:r>
    </w:p>
    <w:p w14:paraId="6CC97AFD" w14:textId="77777777" w:rsidR="007D09E0" w:rsidRDefault="007D09E0" w:rsidP="007D09E0">
      <w:pPr>
        <w:pStyle w:val="HTMLPreformatted"/>
        <w:rPr>
          <w:rStyle w:val="HTMLCode"/>
        </w:rPr>
      </w:pPr>
      <w:r>
        <w:rPr>
          <w:rStyle w:val="HTMLCode"/>
        </w:rPr>
        <w:t xml:space="preserve">        </w:t>
      </w:r>
      <w:r>
        <w:rPr>
          <w:rStyle w:val="hljs-keyword"/>
        </w:rPr>
        <w:t>break</w:t>
      </w:r>
    </w:p>
    <w:p w14:paraId="0880299C" w14:textId="77777777" w:rsidR="007D09E0" w:rsidRDefault="007D09E0" w:rsidP="007D09E0">
      <w:pPr>
        <w:pStyle w:val="HTMLPreformatted"/>
        <w:rPr>
          <w:rStyle w:val="HTMLCode"/>
        </w:rPr>
      </w:pPr>
    </w:p>
    <w:p w14:paraId="37C8F627" w14:textId="77777777" w:rsidR="007D09E0" w:rsidRDefault="007D09E0" w:rsidP="007D09E0">
      <w:pPr>
        <w:pStyle w:val="HTMLPreformatted"/>
        <w:rPr>
          <w:rStyle w:val="HTMLCode"/>
        </w:rPr>
      </w:pPr>
      <w:proofErr w:type="spellStart"/>
      <w:proofErr w:type="gramStart"/>
      <w:r>
        <w:rPr>
          <w:rStyle w:val="HTMLCode"/>
        </w:rPr>
        <w:t>cap.release</w:t>
      </w:r>
      <w:proofErr w:type="spellEnd"/>
      <w:proofErr w:type="gramEnd"/>
      <w:r>
        <w:rPr>
          <w:rStyle w:val="HTMLCode"/>
        </w:rPr>
        <w:t>()</w:t>
      </w:r>
    </w:p>
    <w:p w14:paraId="3397FDA7" w14:textId="77777777" w:rsidR="007D09E0" w:rsidRDefault="007D09E0" w:rsidP="007D09E0">
      <w:pPr>
        <w:pStyle w:val="HTMLPreformatted"/>
        <w:rPr>
          <w:rStyle w:val="HTMLCode"/>
        </w:rPr>
      </w:pPr>
      <w:r>
        <w:rPr>
          <w:rStyle w:val="HTMLCode"/>
        </w:rPr>
        <w:t>cv2.destroyAllWindows()</w:t>
      </w:r>
    </w:p>
    <w:p w14:paraId="68EAAE15" w14:textId="77777777" w:rsidR="007D09E0" w:rsidRDefault="007D09E0" w:rsidP="007D09E0">
      <w:pPr>
        <w:pStyle w:val="NormalWeb"/>
      </w:pPr>
      <w:r>
        <w:rPr>
          <w:rStyle w:val="Strong"/>
        </w:rPr>
        <w:t>2. Data Management and Reporting</w:t>
      </w:r>
    </w:p>
    <w:p w14:paraId="0E25413C" w14:textId="77777777" w:rsidR="007D09E0" w:rsidRDefault="007D09E0" w:rsidP="007D09E0">
      <w:pPr>
        <w:pStyle w:val="NormalWeb"/>
      </w:pPr>
      <w:r>
        <w:rPr>
          <w:rStyle w:val="Strong"/>
        </w:rPr>
        <w:t>Data Storage:</w:t>
      </w:r>
    </w:p>
    <w:p w14:paraId="464459F6" w14:textId="77777777" w:rsidR="007D09E0" w:rsidRDefault="007D09E0" w:rsidP="007D09E0">
      <w:pPr>
        <w:widowControl/>
        <w:numPr>
          <w:ilvl w:val="0"/>
          <w:numId w:val="73"/>
        </w:numPr>
        <w:autoSpaceDE/>
        <w:autoSpaceDN/>
        <w:spacing w:before="100" w:beforeAutospacing="1" w:after="100" w:afterAutospacing="1"/>
      </w:pPr>
      <w:r>
        <w:t>Store faceprints and attendance data in the database.</w:t>
      </w:r>
    </w:p>
    <w:p w14:paraId="473C10ED" w14:textId="77777777" w:rsidR="007D09E0" w:rsidRDefault="007D09E0" w:rsidP="007D09E0">
      <w:pPr>
        <w:pStyle w:val="HTMLPreformatted"/>
      </w:pPr>
      <w:r>
        <w:t>python</w:t>
      </w:r>
    </w:p>
    <w:p w14:paraId="666236C7" w14:textId="77777777" w:rsidR="007D09E0" w:rsidRDefault="007D09E0" w:rsidP="007D09E0">
      <w:pPr>
        <w:pStyle w:val="HTMLPreformatted"/>
      </w:pPr>
      <w:r>
        <w:t>Copy code</w:t>
      </w:r>
    </w:p>
    <w:p w14:paraId="60DC5299" w14:textId="77777777" w:rsidR="007D09E0" w:rsidRDefault="007D09E0" w:rsidP="007D09E0">
      <w:pPr>
        <w:pStyle w:val="HTMLPreformatted"/>
        <w:rPr>
          <w:rStyle w:val="HTMLCode"/>
        </w:rPr>
      </w:pPr>
      <w:r>
        <w:rPr>
          <w:rStyle w:val="hljs-keyword"/>
        </w:rPr>
        <w:t>import</w:t>
      </w:r>
      <w:r>
        <w:rPr>
          <w:rStyle w:val="HTMLCode"/>
        </w:rPr>
        <w:t xml:space="preserve"> sqlite3</w:t>
      </w:r>
    </w:p>
    <w:p w14:paraId="7F599D68" w14:textId="77777777" w:rsidR="007D09E0" w:rsidRDefault="007D09E0" w:rsidP="007D09E0">
      <w:pPr>
        <w:pStyle w:val="HTMLPreformatted"/>
        <w:rPr>
          <w:rStyle w:val="HTMLCode"/>
        </w:rPr>
      </w:pPr>
    </w:p>
    <w:p w14:paraId="2BF89937" w14:textId="77777777" w:rsidR="007D09E0" w:rsidRDefault="007D09E0" w:rsidP="007D09E0">
      <w:pPr>
        <w:pStyle w:val="HTMLPreformatted"/>
        <w:rPr>
          <w:rStyle w:val="HTMLCode"/>
        </w:rPr>
      </w:pPr>
      <w:r>
        <w:rPr>
          <w:rStyle w:val="hljs-comment"/>
        </w:rPr>
        <w:t># Connect to SQLite database (or create it)</w:t>
      </w:r>
    </w:p>
    <w:p w14:paraId="7B1AA553" w14:textId="77777777" w:rsidR="007D09E0" w:rsidRDefault="007D09E0" w:rsidP="007D09E0">
      <w:pPr>
        <w:pStyle w:val="HTMLPreformatted"/>
        <w:rPr>
          <w:rStyle w:val="HTMLCode"/>
        </w:rPr>
      </w:pPr>
      <w:r>
        <w:rPr>
          <w:rStyle w:val="HTMLCode"/>
        </w:rPr>
        <w:t>conn = sqlite3.connect(</w:t>
      </w:r>
      <w:r>
        <w:rPr>
          <w:rStyle w:val="hljs-string"/>
        </w:rPr>
        <w:t>'</w:t>
      </w:r>
      <w:proofErr w:type="spellStart"/>
      <w:r>
        <w:rPr>
          <w:rStyle w:val="hljs-string"/>
        </w:rPr>
        <w:t>attendance_system.db</w:t>
      </w:r>
      <w:proofErr w:type="spellEnd"/>
      <w:r>
        <w:rPr>
          <w:rStyle w:val="hljs-string"/>
        </w:rPr>
        <w:t>'</w:t>
      </w:r>
      <w:r>
        <w:rPr>
          <w:rStyle w:val="HTMLCode"/>
        </w:rPr>
        <w:t>)</w:t>
      </w:r>
    </w:p>
    <w:p w14:paraId="484552E5" w14:textId="77777777" w:rsidR="007D09E0" w:rsidRDefault="007D09E0" w:rsidP="007D09E0">
      <w:pPr>
        <w:pStyle w:val="HTMLPreformatted"/>
        <w:rPr>
          <w:rStyle w:val="HTMLCode"/>
        </w:rPr>
      </w:pPr>
      <w:r>
        <w:rPr>
          <w:rStyle w:val="HTMLCode"/>
        </w:rPr>
        <w:t xml:space="preserve">c = </w:t>
      </w:r>
      <w:proofErr w:type="spellStart"/>
      <w:proofErr w:type="gramStart"/>
      <w:r>
        <w:rPr>
          <w:rStyle w:val="HTMLCode"/>
        </w:rPr>
        <w:t>conn.cursor</w:t>
      </w:r>
      <w:proofErr w:type="spellEnd"/>
      <w:proofErr w:type="gramEnd"/>
      <w:r>
        <w:rPr>
          <w:rStyle w:val="HTMLCode"/>
        </w:rPr>
        <w:t>()</w:t>
      </w:r>
    </w:p>
    <w:p w14:paraId="2689EAD8" w14:textId="77777777" w:rsidR="007D09E0" w:rsidRDefault="007D09E0" w:rsidP="007D09E0">
      <w:pPr>
        <w:pStyle w:val="HTMLPreformatted"/>
        <w:rPr>
          <w:rStyle w:val="HTMLCode"/>
        </w:rPr>
      </w:pPr>
    </w:p>
    <w:p w14:paraId="1403172B" w14:textId="77777777" w:rsidR="007D09E0" w:rsidRDefault="007D09E0" w:rsidP="007D09E0">
      <w:pPr>
        <w:pStyle w:val="HTMLPreformatted"/>
        <w:rPr>
          <w:rStyle w:val="HTMLCode"/>
        </w:rPr>
      </w:pPr>
      <w:r>
        <w:rPr>
          <w:rStyle w:val="hljs-comment"/>
        </w:rPr>
        <w:t># Create table for faceprints</w:t>
      </w:r>
    </w:p>
    <w:p w14:paraId="559C9706" w14:textId="77777777" w:rsidR="007D09E0" w:rsidRDefault="007D09E0" w:rsidP="007D09E0">
      <w:pPr>
        <w:pStyle w:val="HTMLPreformatted"/>
        <w:rPr>
          <w:rStyle w:val="HTMLCode"/>
        </w:rPr>
      </w:pPr>
      <w:proofErr w:type="spellStart"/>
      <w:r>
        <w:rPr>
          <w:rStyle w:val="HTMLCode"/>
        </w:rPr>
        <w:t>c.</w:t>
      </w:r>
      <w:proofErr w:type="gramStart"/>
      <w:r>
        <w:rPr>
          <w:rStyle w:val="HTMLCode"/>
        </w:rPr>
        <w:t>execute</w:t>
      </w:r>
      <w:proofErr w:type="spellEnd"/>
      <w:r>
        <w:rPr>
          <w:rStyle w:val="HTMLCode"/>
        </w:rPr>
        <w:t>(</w:t>
      </w:r>
      <w:proofErr w:type="gramEnd"/>
      <w:r>
        <w:rPr>
          <w:rStyle w:val="hljs-string"/>
        </w:rPr>
        <w:t>'''CREATE TABLE IF NOT EXISTS faceprints (id INTEGER PRIMARY KEY, name TEXT, encoding BLOB)'''</w:t>
      </w:r>
      <w:r>
        <w:rPr>
          <w:rStyle w:val="HTMLCode"/>
        </w:rPr>
        <w:t>)</w:t>
      </w:r>
    </w:p>
    <w:p w14:paraId="735AA92D" w14:textId="77777777" w:rsidR="007D09E0" w:rsidRDefault="007D09E0" w:rsidP="007D09E0">
      <w:pPr>
        <w:pStyle w:val="HTMLPreformatted"/>
        <w:rPr>
          <w:rStyle w:val="HTMLCode"/>
        </w:rPr>
      </w:pPr>
      <w:proofErr w:type="spellStart"/>
      <w:proofErr w:type="gramStart"/>
      <w:r>
        <w:rPr>
          <w:rStyle w:val="HTMLCode"/>
        </w:rPr>
        <w:t>conn.commit</w:t>
      </w:r>
      <w:proofErr w:type="spellEnd"/>
      <w:proofErr w:type="gramEnd"/>
      <w:r>
        <w:rPr>
          <w:rStyle w:val="HTMLCode"/>
        </w:rPr>
        <w:t>()</w:t>
      </w:r>
    </w:p>
    <w:p w14:paraId="7819280B" w14:textId="77777777" w:rsidR="007D09E0" w:rsidRDefault="007D09E0" w:rsidP="007D09E0">
      <w:pPr>
        <w:pStyle w:val="HTMLPreformatted"/>
        <w:rPr>
          <w:rStyle w:val="HTMLCode"/>
        </w:rPr>
      </w:pPr>
    </w:p>
    <w:p w14:paraId="78222235" w14:textId="77777777" w:rsidR="007D09E0" w:rsidRDefault="007D09E0" w:rsidP="007D09E0">
      <w:pPr>
        <w:pStyle w:val="HTMLPreformatted"/>
        <w:rPr>
          <w:rStyle w:val="HTMLCode"/>
        </w:rPr>
      </w:pPr>
      <w:r>
        <w:rPr>
          <w:rStyle w:val="hljs-comment"/>
        </w:rPr>
        <w:t># Insert faceprint data</w:t>
      </w:r>
    </w:p>
    <w:p w14:paraId="508740F7" w14:textId="77777777" w:rsidR="007D09E0" w:rsidRDefault="007D09E0" w:rsidP="007D09E0">
      <w:pPr>
        <w:pStyle w:val="HTMLPreformatted"/>
        <w:rPr>
          <w:rStyle w:val="HTMLCode"/>
        </w:rPr>
      </w:pPr>
      <w:r>
        <w:rPr>
          <w:rStyle w:val="hljs-keyword"/>
        </w:rPr>
        <w:t>def</w:t>
      </w:r>
      <w:r>
        <w:rPr>
          <w:rStyle w:val="HTMLCode"/>
        </w:rPr>
        <w:t xml:space="preserve"> </w:t>
      </w:r>
      <w:proofErr w:type="spellStart"/>
      <w:r>
        <w:rPr>
          <w:rStyle w:val="hljs-title"/>
        </w:rPr>
        <w:t>insert_</w:t>
      </w:r>
      <w:proofErr w:type="gramStart"/>
      <w:r>
        <w:rPr>
          <w:rStyle w:val="hljs-title"/>
        </w:rPr>
        <w:t>faceprint</w:t>
      </w:r>
      <w:proofErr w:type="spellEnd"/>
      <w:r>
        <w:rPr>
          <w:rStyle w:val="HTMLCode"/>
        </w:rPr>
        <w:t>(</w:t>
      </w:r>
      <w:proofErr w:type="gramEnd"/>
      <w:r>
        <w:rPr>
          <w:rStyle w:val="hljs-params"/>
        </w:rPr>
        <w:t>name, encoding</w:t>
      </w:r>
      <w:r>
        <w:rPr>
          <w:rStyle w:val="HTMLCode"/>
        </w:rPr>
        <w:t>):</w:t>
      </w:r>
    </w:p>
    <w:p w14:paraId="6FD42B5B" w14:textId="77777777" w:rsidR="007D09E0" w:rsidRDefault="007D09E0" w:rsidP="007D09E0">
      <w:pPr>
        <w:pStyle w:val="HTMLPreformatted"/>
        <w:rPr>
          <w:rStyle w:val="HTMLCode"/>
        </w:rPr>
      </w:pPr>
      <w:r>
        <w:rPr>
          <w:rStyle w:val="HTMLCode"/>
        </w:rPr>
        <w:t xml:space="preserve">    </w:t>
      </w:r>
      <w:proofErr w:type="spellStart"/>
      <w:r>
        <w:rPr>
          <w:rStyle w:val="HTMLCode"/>
        </w:rPr>
        <w:t>c.</w:t>
      </w:r>
      <w:proofErr w:type="gramStart"/>
      <w:r>
        <w:rPr>
          <w:rStyle w:val="HTMLCode"/>
        </w:rPr>
        <w:t>execute</w:t>
      </w:r>
      <w:proofErr w:type="spellEnd"/>
      <w:r>
        <w:rPr>
          <w:rStyle w:val="HTMLCode"/>
        </w:rPr>
        <w:t>(</w:t>
      </w:r>
      <w:proofErr w:type="gramEnd"/>
      <w:r>
        <w:rPr>
          <w:rStyle w:val="hljs-string"/>
        </w:rPr>
        <w:t>'''INSERT INTO faceprints (name, encoding) VALUES (?, ?)'''</w:t>
      </w:r>
      <w:r>
        <w:rPr>
          <w:rStyle w:val="HTMLCode"/>
        </w:rPr>
        <w:t>, (name, encoding))</w:t>
      </w:r>
    </w:p>
    <w:p w14:paraId="399023EA" w14:textId="77777777" w:rsidR="007D09E0" w:rsidRDefault="007D09E0" w:rsidP="007D09E0">
      <w:pPr>
        <w:pStyle w:val="HTMLPreformatted"/>
        <w:rPr>
          <w:rStyle w:val="HTMLCode"/>
        </w:rPr>
      </w:pPr>
      <w:r>
        <w:rPr>
          <w:rStyle w:val="HTMLCode"/>
        </w:rPr>
        <w:t xml:space="preserve">    </w:t>
      </w:r>
      <w:proofErr w:type="spellStart"/>
      <w:proofErr w:type="gramStart"/>
      <w:r>
        <w:rPr>
          <w:rStyle w:val="HTMLCode"/>
        </w:rPr>
        <w:t>conn.commit</w:t>
      </w:r>
      <w:proofErr w:type="spellEnd"/>
      <w:proofErr w:type="gramEnd"/>
      <w:r>
        <w:rPr>
          <w:rStyle w:val="HTMLCode"/>
        </w:rPr>
        <w:t>()</w:t>
      </w:r>
    </w:p>
    <w:p w14:paraId="69BEAA89" w14:textId="77777777" w:rsidR="007D09E0" w:rsidRDefault="007D09E0" w:rsidP="007D09E0">
      <w:pPr>
        <w:pStyle w:val="HTMLPreformatted"/>
        <w:rPr>
          <w:rStyle w:val="HTMLCode"/>
        </w:rPr>
      </w:pPr>
    </w:p>
    <w:p w14:paraId="52A14480" w14:textId="77777777" w:rsidR="007D09E0" w:rsidRDefault="007D09E0" w:rsidP="007D09E0">
      <w:pPr>
        <w:pStyle w:val="HTMLPreformatted"/>
        <w:rPr>
          <w:rStyle w:val="HTMLCode"/>
        </w:rPr>
      </w:pPr>
      <w:r>
        <w:rPr>
          <w:rStyle w:val="hljs-comment"/>
        </w:rPr>
        <w:t># Retrieve faceprint data</w:t>
      </w:r>
    </w:p>
    <w:p w14:paraId="0FCDD093" w14:textId="77777777" w:rsidR="007D09E0" w:rsidRDefault="007D09E0" w:rsidP="007D09E0">
      <w:pPr>
        <w:pStyle w:val="HTMLPreformatted"/>
        <w:rPr>
          <w:rStyle w:val="HTMLCode"/>
        </w:rPr>
      </w:pPr>
      <w:r>
        <w:rPr>
          <w:rStyle w:val="hljs-keyword"/>
        </w:rPr>
        <w:t>def</w:t>
      </w:r>
      <w:r>
        <w:rPr>
          <w:rStyle w:val="HTMLCode"/>
        </w:rPr>
        <w:t xml:space="preserve"> </w:t>
      </w:r>
      <w:proofErr w:type="spellStart"/>
      <w:r>
        <w:rPr>
          <w:rStyle w:val="hljs-title"/>
        </w:rPr>
        <w:t>get_</w:t>
      </w:r>
      <w:proofErr w:type="gramStart"/>
      <w:r>
        <w:rPr>
          <w:rStyle w:val="hljs-title"/>
        </w:rPr>
        <w:t>faceprints</w:t>
      </w:r>
      <w:proofErr w:type="spellEnd"/>
      <w:r>
        <w:rPr>
          <w:rStyle w:val="HTMLCode"/>
        </w:rPr>
        <w:t>(</w:t>
      </w:r>
      <w:proofErr w:type="gramEnd"/>
      <w:r>
        <w:rPr>
          <w:rStyle w:val="HTMLCode"/>
        </w:rPr>
        <w:t>):</w:t>
      </w:r>
    </w:p>
    <w:p w14:paraId="65C7445B" w14:textId="77777777" w:rsidR="007D09E0" w:rsidRDefault="007D09E0" w:rsidP="007D09E0">
      <w:pPr>
        <w:pStyle w:val="HTMLPreformatted"/>
        <w:rPr>
          <w:rStyle w:val="HTMLCode"/>
        </w:rPr>
      </w:pPr>
      <w:r>
        <w:rPr>
          <w:rStyle w:val="HTMLCode"/>
        </w:rPr>
        <w:t xml:space="preserve">    </w:t>
      </w:r>
      <w:proofErr w:type="spellStart"/>
      <w:r>
        <w:rPr>
          <w:rStyle w:val="HTMLCode"/>
        </w:rPr>
        <w:t>c.</w:t>
      </w:r>
      <w:proofErr w:type="gramStart"/>
      <w:r>
        <w:rPr>
          <w:rStyle w:val="HTMLCode"/>
        </w:rPr>
        <w:t>execute</w:t>
      </w:r>
      <w:proofErr w:type="spellEnd"/>
      <w:r>
        <w:rPr>
          <w:rStyle w:val="HTMLCode"/>
        </w:rPr>
        <w:t>(</w:t>
      </w:r>
      <w:proofErr w:type="gramEnd"/>
      <w:r>
        <w:rPr>
          <w:rStyle w:val="hljs-string"/>
        </w:rPr>
        <w:t>'''SELECT name, encoding FROM faceprints'''</w:t>
      </w:r>
      <w:r>
        <w:rPr>
          <w:rStyle w:val="HTMLCode"/>
        </w:rPr>
        <w:t>)</w:t>
      </w:r>
    </w:p>
    <w:p w14:paraId="289656AA" w14:textId="77777777" w:rsidR="007D09E0" w:rsidRDefault="007D09E0" w:rsidP="007D09E0">
      <w:pPr>
        <w:pStyle w:val="HTMLPreformatted"/>
        <w:rPr>
          <w:rStyle w:val="HTMLCode"/>
        </w:rPr>
      </w:pPr>
      <w:r>
        <w:rPr>
          <w:rStyle w:val="HTMLCode"/>
        </w:rPr>
        <w:t xml:space="preserve">    </w:t>
      </w:r>
      <w:r>
        <w:rPr>
          <w:rStyle w:val="hljs-keyword"/>
        </w:rPr>
        <w:t>return</w:t>
      </w:r>
      <w:r>
        <w:rPr>
          <w:rStyle w:val="HTMLCode"/>
        </w:rPr>
        <w:t xml:space="preserve"> </w:t>
      </w:r>
      <w:proofErr w:type="spellStart"/>
      <w:proofErr w:type="gramStart"/>
      <w:r>
        <w:rPr>
          <w:rStyle w:val="HTMLCode"/>
        </w:rPr>
        <w:t>c.fetchall</w:t>
      </w:r>
      <w:proofErr w:type="spellEnd"/>
      <w:proofErr w:type="gramEnd"/>
      <w:r>
        <w:rPr>
          <w:rStyle w:val="HTMLCode"/>
        </w:rPr>
        <w:t>()</w:t>
      </w:r>
    </w:p>
    <w:p w14:paraId="2A87780C" w14:textId="77777777" w:rsidR="007D09E0" w:rsidRDefault="007D09E0" w:rsidP="007D09E0">
      <w:pPr>
        <w:pStyle w:val="HTMLPreformatted"/>
        <w:rPr>
          <w:rStyle w:val="HTMLCode"/>
        </w:rPr>
      </w:pPr>
    </w:p>
    <w:p w14:paraId="2A15385B" w14:textId="77777777" w:rsidR="007D09E0" w:rsidRDefault="007D09E0" w:rsidP="007D09E0">
      <w:pPr>
        <w:pStyle w:val="HTMLPreformatted"/>
        <w:rPr>
          <w:rStyle w:val="HTMLCode"/>
        </w:rPr>
      </w:pPr>
      <w:proofErr w:type="spellStart"/>
      <w:proofErr w:type="gramStart"/>
      <w:r>
        <w:rPr>
          <w:rStyle w:val="HTMLCode"/>
        </w:rPr>
        <w:t>conn.close</w:t>
      </w:r>
      <w:proofErr w:type="spellEnd"/>
      <w:proofErr w:type="gramEnd"/>
      <w:r>
        <w:rPr>
          <w:rStyle w:val="HTMLCode"/>
        </w:rPr>
        <w:t>()</w:t>
      </w:r>
    </w:p>
    <w:p w14:paraId="0B1FC64A" w14:textId="77777777" w:rsidR="007D09E0" w:rsidRDefault="007D09E0" w:rsidP="007D09E0">
      <w:pPr>
        <w:pStyle w:val="NormalWeb"/>
      </w:pPr>
      <w:r>
        <w:rPr>
          <w:rStyle w:val="Strong"/>
        </w:rPr>
        <w:t>Report Generation:</w:t>
      </w:r>
    </w:p>
    <w:p w14:paraId="5D06C672" w14:textId="77777777" w:rsidR="007D09E0" w:rsidRDefault="007D09E0" w:rsidP="007D09E0">
      <w:pPr>
        <w:widowControl/>
        <w:numPr>
          <w:ilvl w:val="0"/>
          <w:numId w:val="74"/>
        </w:numPr>
        <w:autoSpaceDE/>
        <w:autoSpaceDN/>
        <w:spacing w:before="100" w:beforeAutospacing="1" w:after="100" w:afterAutospacing="1"/>
      </w:pPr>
      <w:r>
        <w:t>Generate attendance reports in Excel or PDF format.</w:t>
      </w:r>
    </w:p>
    <w:p w14:paraId="67F7DAC7" w14:textId="77777777" w:rsidR="007D09E0" w:rsidRDefault="007D09E0" w:rsidP="007D09E0">
      <w:pPr>
        <w:pStyle w:val="HTMLPreformatted"/>
      </w:pPr>
      <w:r>
        <w:t>python</w:t>
      </w:r>
    </w:p>
    <w:p w14:paraId="2A90FC8E" w14:textId="77777777" w:rsidR="007D09E0" w:rsidRDefault="007D09E0" w:rsidP="007D09E0">
      <w:pPr>
        <w:pStyle w:val="HTMLPreformatted"/>
      </w:pPr>
      <w:r>
        <w:t>Copy code</w:t>
      </w:r>
    </w:p>
    <w:p w14:paraId="17359B85" w14:textId="77777777" w:rsidR="007D09E0" w:rsidRDefault="007D09E0" w:rsidP="007D09E0">
      <w:pPr>
        <w:pStyle w:val="HTMLPreformatted"/>
        <w:rPr>
          <w:rStyle w:val="HTMLCode"/>
        </w:rPr>
      </w:pPr>
      <w:r>
        <w:rPr>
          <w:rStyle w:val="hljs-keyword"/>
        </w:rPr>
        <w:t>import</w:t>
      </w:r>
      <w:r>
        <w:rPr>
          <w:rStyle w:val="HTMLCode"/>
        </w:rPr>
        <w:t xml:space="preserve"> pandas </w:t>
      </w:r>
      <w:r>
        <w:rPr>
          <w:rStyle w:val="hljs-keyword"/>
        </w:rPr>
        <w:t>as</w:t>
      </w:r>
      <w:r>
        <w:rPr>
          <w:rStyle w:val="HTMLCode"/>
        </w:rPr>
        <w:t xml:space="preserve"> pd</w:t>
      </w:r>
    </w:p>
    <w:p w14:paraId="7E9BFF2D" w14:textId="77777777" w:rsidR="007D09E0" w:rsidRDefault="007D09E0" w:rsidP="007D09E0">
      <w:pPr>
        <w:pStyle w:val="HTMLPreformatted"/>
        <w:rPr>
          <w:rStyle w:val="HTMLCode"/>
        </w:rPr>
      </w:pPr>
    </w:p>
    <w:p w14:paraId="41995496" w14:textId="77777777" w:rsidR="007D09E0" w:rsidRDefault="007D09E0" w:rsidP="007D09E0">
      <w:pPr>
        <w:pStyle w:val="HTMLPreformatted"/>
        <w:rPr>
          <w:rStyle w:val="HTMLCode"/>
        </w:rPr>
      </w:pPr>
      <w:r>
        <w:rPr>
          <w:rStyle w:val="hljs-comment"/>
        </w:rPr>
        <w:t># Example data for report</w:t>
      </w:r>
    </w:p>
    <w:p w14:paraId="324EE66B" w14:textId="77777777" w:rsidR="007D09E0" w:rsidRDefault="007D09E0" w:rsidP="007D09E0">
      <w:pPr>
        <w:pStyle w:val="HTMLPreformatted"/>
        <w:rPr>
          <w:rStyle w:val="HTMLCode"/>
        </w:rPr>
      </w:pPr>
      <w:proofErr w:type="spellStart"/>
      <w:r>
        <w:rPr>
          <w:rStyle w:val="HTMLCode"/>
        </w:rPr>
        <w:t>attendance_data</w:t>
      </w:r>
      <w:proofErr w:type="spellEnd"/>
      <w:r>
        <w:rPr>
          <w:rStyle w:val="HTMLCode"/>
        </w:rPr>
        <w:t xml:space="preserve"> = {</w:t>
      </w:r>
    </w:p>
    <w:p w14:paraId="17EA6E3E" w14:textId="77777777" w:rsidR="007D09E0" w:rsidRDefault="007D09E0" w:rsidP="007D09E0">
      <w:pPr>
        <w:pStyle w:val="HTMLPreformatted"/>
        <w:rPr>
          <w:rStyle w:val="HTMLCode"/>
        </w:rPr>
      </w:pPr>
      <w:r>
        <w:rPr>
          <w:rStyle w:val="HTMLCode"/>
        </w:rPr>
        <w:t xml:space="preserve">    </w:t>
      </w:r>
      <w:r>
        <w:rPr>
          <w:rStyle w:val="hljs-string"/>
        </w:rPr>
        <w:t>"Student Name"</w:t>
      </w:r>
      <w:r>
        <w:rPr>
          <w:rStyle w:val="HTMLCode"/>
        </w:rPr>
        <w:t>: [</w:t>
      </w:r>
      <w:r>
        <w:rPr>
          <w:rStyle w:val="hljs-string"/>
        </w:rPr>
        <w:t>"John Doe"</w:t>
      </w:r>
      <w:r>
        <w:rPr>
          <w:rStyle w:val="HTMLCode"/>
        </w:rPr>
        <w:t xml:space="preserve">, </w:t>
      </w:r>
      <w:r>
        <w:rPr>
          <w:rStyle w:val="hljs-string"/>
        </w:rPr>
        <w:t>"Jane Smith"</w:t>
      </w:r>
      <w:r>
        <w:rPr>
          <w:rStyle w:val="HTMLCode"/>
        </w:rPr>
        <w:t>],</w:t>
      </w:r>
    </w:p>
    <w:p w14:paraId="1793EC0F" w14:textId="77777777" w:rsidR="007D09E0" w:rsidRDefault="007D09E0" w:rsidP="007D09E0">
      <w:pPr>
        <w:pStyle w:val="HTMLPreformatted"/>
        <w:rPr>
          <w:rStyle w:val="HTMLCode"/>
        </w:rPr>
      </w:pPr>
      <w:r>
        <w:rPr>
          <w:rStyle w:val="HTMLCode"/>
        </w:rPr>
        <w:t xml:space="preserve">    </w:t>
      </w:r>
      <w:r>
        <w:rPr>
          <w:rStyle w:val="hljs-string"/>
        </w:rPr>
        <w:t>"Date"</w:t>
      </w:r>
      <w:r>
        <w:rPr>
          <w:rStyle w:val="HTMLCode"/>
        </w:rPr>
        <w:t>: [</w:t>
      </w:r>
      <w:r>
        <w:rPr>
          <w:rStyle w:val="hljs-string"/>
        </w:rPr>
        <w:t>"2024-07-20"</w:t>
      </w:r>
      <w:r>
        <w:rPr>
          <w:rStyle w:val="HTMLCode"/>
        </w:rPr>
        <w:t xml:space="preserve">, </w:t>
      </w:r>
      <w:r>
        <w:rPr>
          <w:rStyle w:val="hljs-string"/>
        </w:rPr>
        <w:t>"2024-07-20"</w:t>
      </w:r>
      <w:r>
        <w:rPr>
          <w:rStyle w:val="HTMLCode"/>
        </w:rPr>
        <w:t>],</w:t>
      </w:r>
    </w:p>
    <w:p w14:paraId="20D3C362" w14:textId="77777777" w:rsidR="007D09E0" w:rsidRDefault="007D09E0" w:rsidP="007D09E0">
      <w:pPr>
        <w:pStyle w:val="HTMLPreformatted"/>
        <w:rPr>
          <w:rStyle w:val="HTMLCode"/>
        </w:rPr>
      </w:pPr>
      <w:r>
        <w:rPr>
          <w:rStyle w:val="HTMLCode"/>
        </w:rPr>
        <w:t xml:space="preserve">    </w:t>
      </w:r>
      <w:r>
        <w:rPr>
          <w:rStyle w:val="hljs-string"/>
        </w:rPr>
        <w:t>"Status"</w:t>
      </w:r>
      <w:r>
        <w:rPr>
          <w:rStyle w:val="HTMLCode"/>
        </w:rPr>
        <w:t>: [</w:t>
      </w:r>
      <w:r>
        <w:rPr>
          <w:rStyle w:val="hljs-string"/>
        </w:rPr>
        <w:t>"Present"</w:t>
      </w:r>
      <w:r>
        <w:rPr>
          <w:rStyle w:val="HTMLCode"/>
        </w:rPr>
        <w:t xml:space="preserve">, </w:t>
      </w:r>
      <w:r>
        <w:rPr>
          <w:rStyle w:val="hljs-string"/>
        </w:rPr>
        <w:t>"Absent"</w:t>
      </w:r>
      <w:r>
        <w:rPr>
          <w:rStyle w:val="HTMLCode"/>
        </w:rPr>
        <w:t>]</w:t>
      </w:r>
    </w:p>
    <w:p w14:paraId="76FB4876" w14:textId="77777777" w:rsidR="007D09E0" w:rsidRDefault="007D09E0" w:rsidP="007D09E0">
      <w:pPr>
        <w:pStyle w:val="HTMLPreformatted"/>
        <w:rPr>
          <w:rStyle w:val="HTMLCode"/>
        </w:rPr>
      </w:pPr>
      <w:r>
        <w:rPr>
          <w:rStyle w:val="HTMLCode"/>
        </w:rPr>
        <w:t>}</w:t>
      </w:r>
    </w:p>
    <w:p w14:paraId="2117CA1C" w14:textId="77777777" w:rsidR="007D09E0" w:rsidRDefault="007D09E0" w:rsidP="007D09E0">
      <w:pPr>
        <w:pStyle w:val="HTMLPreformatted"/>
        <w:rPr>
          <w:rStyle w:val="HTMLCode"/>
        </w:rPr>
      </w:pPr>
    </w:p>
    <w:p w14:paraId="28B155BC" w14:textId="77777777" w:rsidR="007D09E0" w:rsidRDefault="007D09E0" w:rsidP="007D09E0">
      <w:pPr>
        <w:pStyle w:val="HTMLPreformatted"/>
        <w:rPr>
          <w:rStyle w:val="HTMLCode"/>
        </w:rPr>
      </w:pPr>
      <w:proofErr w:type="spellStart"/>
      <w:r>
        <w:rPr>
          <w:rStyle w:val="HTMLCode"/>
        </w:rPr>
        <w:t>df</w:t>
      </w:r>
      <w:proofErr w:type="spellEnd"/>
      <w:r>
        <w:rPr>
          <w:rStyle w:val="HTMLCode"/>
        </w:rPr>
        <w:t xml:space="preserve"> = </w:t>
      </w:r>
      <w:proofErr w:type="spellStart"/>
      <w:proofErr w:type="gramStart"/>
      <w:r>
        <w:rPr>
          <w:rStyle w:val="HTMLCode"/>
        </w:rPr>
        <w:t>pd.DataFrame</w:t>
      </w:r>
      <w:proofErr w:type="spellEnd"/>
      <w:proofErr w:type="gramEnd"/>
      <w:r>
        <w:rPr>
          <w:rStyle w:val="HTMLCode"/>
        </w:rPr>
        <w:t>(</w:t>
      </w:r>
      <w:proofErr w:type="spellStart"/>
      <w:r>
        <w:rPr>
          <w:rStyle w:val="HTMLCode"/>
        </w:rPr>
        <w:t>attendance_data</w:t>
      </w:r>
      <w:proofErr w:type="spellEnd"/>
      <w:r>
        <w:rPr>
          <w:rStyle w:val="HTMLCode"/>
        </w:rPr>
        <w:t>)</w:t>
      </w:r>
    </w:p>
    <w:p w14:paraId="3632E4AA" w14:textId="77777777" w:rsidR="007D09E0" w:rsidRDefault="007D09E0" w:rsidP="007D09E0">
      <w:pPr>
        <w:pStyle w:val="HTMLPreformatted"/>
        <w:rPr>
          <w:rStyle w:val="HTMLCode"/>
        </w:rPr>
      </w:pPr>
    </w:p>
    <w:p w14:paraId="597B1FA7" w14:textId="77777777" w:rsidR="007D09E0" w:rsidRDefault="007D09E0" w:rsidP="007D09E0">
      <w:pPr>
        <w:pStyle w:val="HTMLPreformatted"/>
        <w:rPr>
          <w:rStyle w:val="HTMLCode"/>
        </w:rPr>
      </w:pPr>
      <w:r>
        <w:rPr>
          <w:rStyle w:val="hljs-comment"/>
        </w:rPr>
        <w:t># Save to Excel</w:t>
      </w:r>
    </w:p>
    <w:p w14:paraId="637A37F6" w14:textId="77777777" w:rsidR="007D09E0" w:rsidRDefault="007D09E0" w:rsidP="007D09E0">
      <w:pPr>
        <w:pStyle w:val="HTMLPreformatted"/>
        <w:rPr>
          <w:rStyle w:val="HTMLCode"/>
        </w:rPr>
      </w:pPr>
      <w:proofErr w:type="spellStart"/>
      <w:r>
        <w:rPr>
          <w:rStyle w:val="HTMLCode"/>
        </w:rPr>
        <w:t>df.to_</w:t>
      </w:r>
      <w:proofErr w:type="gramStart"/>
      <w:r>
        <w:rPr>
          <w:rStyle w:val="HTMLCode"/>
        </w:rPr>
        <w:t>excel</w:t>
      </w:r>
      <w:proofErr w:type="spellEnd"/>
      <w:r>
        <w:rPr>
          <w:rStyle w:val="HTMLCode"/>
        </w:rPr>
        <w:t>(</w:t>
      </w:r>
      <w:proofErr w:type="gramEnd"/>
      <w:r>
        <w:rPr>
          <w:rStyle w:val="hljs-string"/>
        </w:rPr>
        <w:t>'attendance_report.xlsx'</w:t>
      </w:r>
      <w:r>
        <w:rPr>
          <w:rStyle w:val="HTMLCode"/>
        </w:rPr>
        <w:t>, index=</w:t>
      </w:r>
      <w:r>
        <w:rPr>
          <w:rStyle w:val="hljs-literal"/>
        </w:rPr>
        <w:t>False</w:t>
      </w:r>
      <w:r>
        <w:rPr>
          <w:rStyle w:val="HTMLCode"/>
        </w:rPr>
        <w:t>)</w:t>
      </w:r>
    </w:p>
    <w:p w14:paraId="62C1C097" w14:textId="77777777" w:rsidR="007D09E0" w:rsidRDefault="007D09E0" w:rsidP="007D09E0">
      <w:pPr>
        <w:pStyle w:val="NormalWeb"/>
      </w:pPr>
      <w:r>
        <w:rPr>
          <w:rStyle w:val="Strong"/>
        </w:rPr>
        <w:t>3. Web Interface (Optional)</w:t>
      </w:r>
    </w:p>
    <w:p w14:paraId="3E065418" w14:textId="77777777" w:rsidR="007D09E0" w:rsidRDefault="007D09E0" w:rsidP="007D09E0">
      <w:pPr>
        <w:pStyle w:val="NormalWeb"/>
      </w:pPr>
      <w:r>
        <w:t>**Develop a web interface using Flask or Django to manage enrollment, view reports, and handle attendance marking.</w:t>
      </w:r>
    </w:p>
    <w:p w14:paraId="13D5047F" w14:textId="77777777" w:rsidR="007D09E0" w:rsidRDefault="007D09E0" w:rsidP="007D09E0">
      <w:pPr>
        <w:pStyle w:val="NormalWeb"/>
      </w:pPr>
      <w:r>
        <w:rPr>
          <w:rStyle w:val="Strong"/>
        </w:rPr>
        <w:t>Flask Example:</w:t>
      </w:r>
    </w:p>
    <w:p w14:paraId="6E1A4590" w14:textId="77777777" w:rsidR="007D09E0" w:rsidRDefault="007D09E0" w:rsidP="007D09E0">
      <w:pPr>
        <w:pStyle w:val="HTMLPreformatted"/>
      </w:pPr>
      <w:r>
        <w:t>python</w:t>
      </w:r>
    </w:p>
    <w:p w14:paraId="00EBA5D2" w14:textId="77777777" w:rsidR="007D09E0" w:rsidRDefault="007D09E0" w:rsidP="007D09E0">
      <w:pPr>
        <w:pStyle w:val="HTMLPreformatted"/>
      </w:pPr>
      <w:r>
        <w:t>Copy code</w:t>
      </w:r>
    </w:p>
    <w:p w14:paraId="6B450A2E" w14:textId="77777777" w:rsidR="007D09E0" w:rsidRDefault="007D09E0" w:rsidP="007D09E0">
      <w:pPr>
        <w:pStyle w:val="HTMLPreformatted"/>
        <w:rPr>
          <w:rStyle w:val="HTMLCode"/>
        </w:rPr>
      </w:pPr>
      <w:r>
        <w:rPr>
          <w:rStyle w:val="hljs-keyword"/>
        </w:rPr>
        <w:t>from</w:t>
      </w:r>
      <w:r>
        <w:rPr>
          <w:rStyle w:val="HTMLCode"/>
        </w:rPr>
        <w:t xml:space="preserve"> flask </w:t>
      </w:r>
      <w:r>
        <w:rPr>
          <w:rStyle w:val="hljs-keyword"/>
        </w:rPr>
        <w:t>import</w:t>
      </w:r>
      <w:r>
        <w:rPr>
          <w:rStyle w:val="HTMLCode"/>
        </w:rPr>
        <w:t xml:space="preserve"> Flask, </w:t>
      </w:r>
      <w:proofErr w:type="spellStart"/>
      <w:r>
        <w:rPr>
          <w:rStyle w:val="HTMLCode"/>
        </w:rPr>
        <w:t>render_template</w:t>
      </w:r>
      <w:proofErr w:type="spellEnd"/>
      <w:r>
        <w:rPr>
          <w:rStyle w:val="HTMLCode"/>
        </w:rPr>
        <w:t>, request</w:t>
      </w:r>
    </w:p>
    <w:p w14:paraId="52A47CF3" w14:textId="77777777" w:rsidR="007D09E0" w:rsidRDefault="007D09E0" w:rsidP="007D09E0">
      <w:pPr>
        <w:pStyle w:val="HTMLPreformatted"/>
        <w:rPr>
          <w:rStyle w:val="HTMLCode"/>
        </w:rPr>
      </w:pPr>
      <w:r>
        <w:rPr>
          <w:rStyle w:val="hljs-keyword"/>
        </w:rPr>
        <w:t>import</w:t>
      </w:r>
      <w:r>
        <w:rPr>
          <w:rStyle w:val="HTMLCode"/>
        </w:rPr>
        <w:t xml:space="preserve"> pandas </w:t>
      </w:r>
      <w:r>
        <w:rPr>
          <w:rStyle w:val="hljs-keyword"/>
        </w:rPr>
        <w:t>as</w:t>
      </w:r>
      <w:r>
        <w:rPr>
          <w:rStyle w:val="HTMLCode"/>
        </w:rPr>
        <w:t xml:space="preserve"> pd</w:t>
      </w:r>
    </w:p>
    <w:p w14:paraId="0B5A4D6C" w14:textId="77777777" w:rsidR="007D09E0" w:rsidRDefault="007D09E0" w:rsidP="007D09E0">
      <w:pPr>
        <w:pStyle w:val="HTMLPreformatted"/>
        <w:rPr>
          <w:rStyle w:val="HTMLCode"/>
        </w:rPr>
      </w:pPr>
    </w:p>
    <w:p w14:paraId="2258E53A" w14:textId="77777777" w:rsidR="007D09E0" w:rsidRDefault="007D09E0" w:rsidP="007D09E0">
      <w:pPr>
        <w:pStyle w:val="HTMLPreformatted"/>
        <w:rPr>
          <w:rStyle w:val="HTMLCode"/>
        </w:rPr>
      </w:pPr>
      <w:r>
        <w:rPr>
          <w:rStyle w:val="HTMLCode"/>
        </w:rPr>
        <w:t>app = Flask(__name__)</w:t>
      </w:r>
    </w:p>
    <w:p w14:paraId="475EB65D" w14:textId="77777777" w:rsidR="007D09E0" w:rsidRDefault="007D09E0" w:rsidP="007D09E0">
      <w:pPr>
        <w:pStyle w:val="HTMLPreformatted"/>
        <w:rPr>
          <w:rStyle w:val="HTMLCode"/>
        </w:rPr>
      </w:pPr>
    </w:p>
    <w:p w14:paraId="1786F4E4" w14:textId="77777777" w:rsidR="007D09E0" w:rsidRDefault="007D09E0" w:rsidP="007D09E0">
      <w:pPr>
        <w:pStyle w:val="HTMLPreformatted"/>
        <w:rPr>
          <w:rStyle w:val="HTMLCode"/>
        </w:rPr>
      </w:pPr>
      <w:r>
        <w:rPr>
          <w:rStyle w:val="hljs-meta"/>
        </w:rPr>
        <w:t>@</w:t>
      </w:r>
      <w:proofErr w:type="gramStart"/>
      <w:r>
        <w:rPr>
          <w:rStyle w:val="hljs-meta"/>
        </w:rPr>
        <w:t>app.route</w:t>
      </w:r>
      <w:proofErr w:type="gramEnd"/>
      <w:r>
        <w:rPr>
          <w:rStyle w:val="hljs-meta"/>
        </w:rPr>
        <w:t>(</w:t>
      </w:r>
      <w:r>
        <w:rPr>
          <w:rStyle w:val="hljs-string"/>
        </w:rPr>
        <w:t>'/'</w:t>
      </w:r>
      <w:r>
        <w:rPr>
          <w:rStyle w:val="hljs-meta"/>
        </w:rPr>
        <w:t>)</w:t>
      </w:r>
    </w:p>
    <w:p w14:paraId="2F6D7FE8" w14:textId="77777777" w:rsidR="007D09E0" w:rsidRDefault="007D09E0" w:rsidP="007D09E0">
      <w:pPr>
        <w:pStyle w:val="HTMLPreformatted"/>
        <w:rPr>
          <w:rStyle w:val="HTMLCode"/>
        </w:rPr>
      </w:pPr>
      <w:r>
        <w:rPr>
          <w:rStyle w:val="hljs-keyword"/>
        </w:rPr>
        <w:t>def</w:t>
      </w:r>
      <w:r>
        <w:rPr>
          <w:rStyle w:val="HTMLCode"/>
        </w:rPr>
        <w:t xml:space="preserve"> </w:t>
      </w:r>
      <w:proofErr w:type="gramStart"/>
      <w:r>
        <w:rPr>
          <w:rStyle w:val="hljs-title"/>
        </w:rPr>
        <w:t>index</w:t>
      </w:r>
      <w:r>
        <w:rPr>
          <w:rStyle w:val="HTMLCode"/>
        </w:rPr>
        <w:t>(</w:t>
      </w:r>
      <w:proofErr w:type="gramEnd"/>
      <w:r>
        <w:rPr>
          <w:rStyle w:val="HTMLCode"/>
        </w:rPr>
        <w:t>):</w:t>
      </w:r>
    </w:p>
    <w:p w14:paraId="16D0C026" w14:textId="77777777" w:rsidR="007D09E0" w:rsidRDefault="007D09E0" w:rsidP="007D09E0">
      <w:pPr>
        <w:pStyle w:val="HTMLPreformatted"/>
        <w:rPr>
          <w:rStyle w:val="HTMLCode"/>
        </w:rPr>
      </w:pPr>
      <w:r>
        <w:rPr>
          <w:rStyle w:val="HTMLCode"/>
        </w:rPr>
        <w:t xml:space="preserve">    </w:t>
      </w:r>
      <w:r>
        <w:rPr>
          <w:rStyle w:val="hljs-keyword"/>
        </w:rPr>
        <w:t>return</w:t>
      </w:r>
      <w:r>
        <w:rPr>
          <w:rStyle w:val="HTMLCode"/>
        </w:rPr>
        <w:t xml:space="preserve"> </w:t>
      </w:r>
      <w:proofErr w:type="spellStart"/>
      <w:r>
        <w:rPr>
          <w:rStyle w:val="HTMLCode"/>
        </w:rPr>
        <w:t>render_template</w:t>
      </w:r>
      <w:proofErr w:type="spellEnd"/>
      <w:r>
        <w:rPr>
          <w:rStyle w:val="HTMLCode"/>
        </w:rPr>
        <w:t>(</w:t>
      </w:r>
      <w:r>
        <w:rPr>
          <w:rStyle w:val="hljs-string"/>
        </w:rPr>
        <w:t>'index.html'</w:t>
      </w:r>
      <w:r>
        <w:rPr>
          <w:rStyle w:val="HTMLCode"/>
        </w:rPr>
        <w:t>)</w:t>
      </w:r>
    </w:p>
    <w:p w14:paraId="6168359D" w14:textId="77777777" w:rsidR="007D09E0" w:rsidRDefault="007D09E0" w:rsidP="007D09E0">
      <w:pPr>
        <w:pStyle w:val="HTMLPreformatted"/>
        <w:rPr>
          <w:rStyle w:val="HTMLCode"/>
        </w:rPr>
      </w:pPr>
    </w:p>
    <w:p w14:paraId="75DDB0A2" w14:textId="77777777" w:rsidR="007D09E0" w:rsidRDefault="007D09E0" w:rsidP="007D09E0">
      <w:pPr>
        <w:pStyle w:val="HTMLPreformatted"/>
        <w:rPr>
          <w:rStyle w:val="HTMLCode"/>
        </w:rPr>
      </w:pPr>
      <w:r>
        <w:rPr>
          <w:rStyle w:val="hljs-meta"/>
        </w:rPr>
        <w:t>@</w:t>
      </w:r>
      <w:proofErr w:type="gramStart"/>
      <w:r>
        <w:rPr>
          <w:rStyle w:val="hljs-meta"/>
        </w:rPr>
        <w:t>app.route</w:t>
      </w:r>
      <w:proofErr w:type="gramEnd"/>
      <w:r>
        <w:rPr>
          <w:rStyle w:val="hljs-meta"/>
        </w:rPr>
        <w:t>(</w:t>
      </w:r>
      <w:r>
        <w:rPr>
          <w:rStyle w:val="hljs-string"/>
        </w:rPr>
        <w:t>'/upload'</w:t>
      </w:r>
      <w:r>
        <w:rPr>
          <w:rStyle w:val="hljs-params"/>
        </w:rPr>
        <w:t>, methods=[</w:t>
      </w:r>
      <w:r>
        <w:rPr>
          <w:rStyle w:val="hljs-string"/>
        </w:rPr>
        <w:t>'POST'</w:t>
      </w:r>
      <w:r>
        <w:rPr>
          <w:rStyle w:val="hljs-params"/>
        </w:rPr>
        <w:t>]</w:t>
      </w:r>
      <w:r>
        <w:rPr>
          <w:rStyle w:val="hljs-meta"/>
        </w:rPr>
        <w:t>)</w:t>
      </w:r>
    </w:p>
    <w:p w14:paraId="54CE2692" w14:textId="77777777" w:rsidR="007D09E0" w:rsidRDefault="007D09E0" w:rsidP="007D09E0">
      <w:pPr>
        <w:pStyle w:val="HTMLPreformatted"/>
        <w:rPr>
          <w:rStyle w:val="HTMLCode"/>
        </w:rPr>
      </w:pPr>
      <w:r>
        <w:rPr>
          <w:rStyle w:val="hljs-keyword"/>
        </w:rPr>
        <w:t>def</w:t>
      </w:r>
      <w:r>
        <w:rPr>
          <w:rStyle w:val="HTMLCode"/>
        </w:rPr>
        <w:t xml:space="preserve"> </w:t>
      </w:r>
      <w:proofErr w:type="gramStart"/>
      <w:r>
        <w:rPr>
          <w:rStyle w:val="hljs-title"/>
        </w:rPr>
        <w:t>upload</w:t>
      </w:r>
      <w:r>
        <w:rPr>
          <w:rStyle w:val="HTMLCode"/>
        </w:rPr>
        <w:t>(</w:t>
      </w:r>
      <w:proofErr w:type="gramEnd"/>
      <w:r>
        <w:rPr>
          <w:rStyle w:val="HTMLCode"/>
        </w:rPr>
        <w:t>):</w:t>
      </w:r>
    </w:p>
    <w:p w14:paraId="03AA824A" w14:textId="77777777" w:rsidR="007D09E0" w:rsidRDefault="007D09E0" w:rsidP="007D09E0">
      <w:pPr>
        <w:pStyle w:val="HTMLPreformatted"/>
        <w:rPr>
          <w:rStyle w:val="HTMLCode"/>
        </w:rPr>
      </w:pPr>
      <w:r>
        <w:rPr>
          <w:rStyle w:val="HTMLCode"/>
        </w:rPr>
        <w:t xml:space="preserve">    file = </w:t>
      </w:r>
      <w:proofErr w:type="spellStart"/>
      <w:proofErr w:type="gramStart"/>
      <w:r>
        <w:rPr>
          <w:rStyle w:val="HTMLCode"/>
        </w:rPr>
        <w:t>request.files</w:t>
      </w:r>
      <w:proofErr w:type="spellEnd"/>
      <w:proofErr w:type="gramEnd"/>
      <w:r>
        <w:rPr>
          <w:rStyle w:val="HTMLCode"/>
        </w:rPr>
        <w:t>[</w:t>
      </w:r>
      <w:r>
        <w:rPr>
          <w:rStyle w:val="hljs-string"/>
        </w:rPr>
        <w:t>'file'</w:t>
      </w:r>
      <w:r>
        <w:rPr>
          <w:rStyle w:val="HTMLCode"/>
        </w:rPr>
        <w:t>]</w:t>
      </w:r>
    </w:p>
    <w:p w14:paraId="3F54FCCB" w14:textId="77777777" w:rsidR="007D09E0" w:rsidRDefault="007D09E0" w:rsidP="007D09E0">
      <w:pPr>
        <w:pStyle w:val="HTMLPreformatted"/>
        <w:rPr>
          <w:rStyle w:val="HTMLCode"/>
        </w:rPr>
      </w:pPr>
      <w:r>
        <w:rPr>
          <w:rStyle w:val="HTMLCode"/>
        </w:rPr>
        <w:t xml:space="preserve">    </w:t>
      </w:r>
      <w:r>
        <w:rPr>
          <w:rStyle w:val="hljs-keyword"/>
        </w:rPr>
        <w:t>if</w:t>
      </w:r>
      <w:r>
        <w:rPr>
          <w:rStyle w:val="HTMLCode"/>
        </w:rPr>
        <w:t xml:space="preserve"> file:</w:t>
      </w:r>
    </w:p>
    <w:p w14:paraId="3A72BC28" w14:textId="77777777" w:rsidR="007D09E0" w:rsidRDefault="007D09E0" w:rsidP="007D09E0">
      <w:pPr>
        <w:pStyle w:val="HTMLPreformatted"/>
        <w:rPr>
          <w:rStyle w:val="HTMLCode"/>
        </w:rPr>
      </w:pPr>
      <w:r>
        <w:rPr>
          <w:rStyle w:val="HTMLCode"/>
        </w:rPr>
        <w:t xml:space="preserve">        </w:t>
      </w:r>
      <w:proofErr w:type="spellStart"/>
      <w:r>
        <w:rPr>
          <w:rStyle w:val="HTMLCode"/>
        </w:rPr>
        <w:t>df</w:t>
      </w:r>
      <w:proofErr w:type="spellEnd"/>
      <w:r>
        <w:rPr>
          <w:rStyle w:val="HTMLCode"/>
        </w:rPr>
        <w:t xml:space="preserve"> = </w:t>
      </w:r>
      <w:proofErr w:type="spellStart"/>
      <w:proofErr w:type="gramStart"/>
      <w:r>
        <w:rPr>
          <w:rStyle w:val="HTMLCode"/>
        </w:rPr>
        <w:t>pd.read</w:t>
      </w:r>
      <w:proofErr w:type="gramEnd"/>
      <w:r>
        <w:rPr>
          <w:rStyle w:val="HTMLCode"/>
        </w:rPr>
        <w:t>_excel</w:t>
      </w:r>
      <w:proofErr w:type="spellEnd"/>
      <w:r>
        <w:rPr>
          <w:rStyle w:val="HTMLCode"/>
        </w:rPr>
        <w:t>(file)</w:t>
      </w:r>
    </w:p>
    <w:p w14:paraId="5EA91E26" w14:textId="77777777" w:rsidR="007D09E0" w:rsidRDefault="007D09E0" w:rsidP="007D09E0">
      <w:pPr>
        <w:pStyle w:val="HTMLPreformatted"/>
        <w:rPr>
          <w:rStyle w:val="HTMLCode"/>
        </w:rPr>
      </w:pPr>
      <w:r>
        <w:rPr>
          <w:rStyle w:val="HTMLCode"/>
        </w:rPr>
        <w:t xml:space="preserve">        </w:t>
      </w:r>
      <w:r>
        <w:rPr>
          <w:rStyle w:val="hljs-comment"/>
        </w:rPr>
        <w:t># Process and store data</w:t>
      </w:r>
    </w:p>
    <w:p w14:paraId="18F68CEC" w14:textId="77777777" w:rsidR="007D09E0" w:rsidRDefault="007D09E0" w:rsidP="007D09E0">
      <w:pPr>
        <w:pStyle w:val="HTMLPreformatted"/>
        <w:rPr>
          <w:rStyle w:val="HTMLCode"/>
        </w:rPr>
      </w:pPr>
      <w:r>
        <w:rPr>
          <w:rStyle w:val="HTMLCode"/>
        </w:rPr>
        <w:t xml:space="preserve">        </w:t>
      </w:r>
      <w:r>
        <w:rPr>
          <w:rStyle w:val="hljs-keyword"/>
        </w:rPr>
        <w:t>return</w:t>
      </w:r>
      <w:r>
        <w:rPr>
          <w:rStyle w:val="HTMLCode"/>
        </w:rPr>
        <w:t xml:space="preserve"> </w:t>
      </w:r>
      <w:r>
        <w:rPr>
          <w:rStyle w:val="hljs-string"/>
        </w:rPr>
        <w:t>"File uploaded successfully"</w:t>
      </w:r>
    </w:p>
    <w:p w14:paraId="4588E98A" w14:textId="77777777" w:rsidR="007D09E0" w:rsidRDefault="007D09E0" w:rsidP="007D09E0">
      <w:pPr>
        <w:pStyle w:val="HTMLPreformatted"/>
        <w:rPr>
          <w:rStyle w:val="HTMLCode"/>
        </w:rPr>
      </w:pPr>
    </w:p>
    <w:p w14:paraId="307428A1" w14:textId="77777777" w:rsidR="007D09E0" w:rsidRDefault="007D09E0" w:rsidP="007D09E0">
      <w:pPr>
        <w:pStyle w:val="HTMLPreformatted"/>
        <w:rPr>
          <w:rStyle w:val="HTMLCode"/>
        </w:rPr>
      </w:pPr>
      <w:r>
        <w:rPr>
          <w:rStyle w:val="hljs-keyword"/>
        </w:rPr>
        <w:t>if</w:t>
      </w:r>
      <w:r>
        <w:rPr>
          <w:rStyle w:val="HTMLCode"/>
        </w:rPr>
        <w:t xml:space="preserve"> __name__ == </w:t>
      </w:r>
      <w:r>
        <w:rPr>
          <w:rStyle w:val="hljs-string"/>
        </w:rPr>
        <w:t>'__main__'</w:t>
      </w:r>
      <w:r>
        <w:rPr>
          <w:rStyle w:val="HTMLCode"/>
        </w:rPr>
        <w:t>:</w:t>
      </w:r>
    </w:p>
    <w:p w14:paraId="734765A1" w14:textId="77777777" w:rsidR="007D09E0" w:rsidRDefault="007D09E0" w:rsidP="007D09E0">
      <w:pPr>
        <w:pStyle w:val="HTMLPreformatted"/>
      </w:pPr>
      <w:r>
        <w:rPr>
          <w:rStyle w:val="HTMLCode"/>
        </w:rPr>
        <w:t xml:space="preserve">    </w:t>
      </w:r>
      <w:proofErr w:type="spellStart"/>
      <w:r>
        <w:rPr>
          <w:rStyle w:val="HTMLCode"/>
        </w:rPr>
        <w:t>app.run</w:t>
      </w:r>
      <w:proofErr w:type="spellEnd"/>
      <w:r>
        <w:rPr>
          <w:rStyle w:val="HTMLCode"/>
        </w:rPr>
        <w:t>(debug=</w:t>
      </w:r>
      <w:r>
        <w:rPr>
          <w:rStyle w:val="hljs-literal"/>
        </w:rPr>
        <w:t>True</w:t>
      </w:r>
      <w:r>
        <w:rPr>
          <w:rStyle w:val="HTMLCode"/>
        </w:rPr>
        <w:t>)</w:t>
      </w:r>
    </w:p>
    <w:p w14:paraId="02D357C6" w14:textId="001F2453" w:rsidR="00A63DF3" w:rsidRPr="007D09E0" w:rsidRDefault="00A63DF3" w:rsidP="007D09E0">
      <w:pPr>
        <w:pStyle w:val="Heading3"/>
        <w:tabs>
          <w:tab w:val="left" w:pos="648"/>
        </w:tabs>
        <w:spacing w:before="67"/>
        <w:ind w:left="0"/>
      </w:pPr>
    </w:p>
    <w:p w14:paraId="21A7FCEA" w14:textId="77777777" w:rsidR="00A63DF3" w:rsidRDefault="00A63DF3">
      <w:pPr>
        <w:spacing w:line="480" w:lineRule="auto"/>
        <w:jc w:val="both"/>
        <w:rPr>
          <w:sz w:val="24"/>
          <w:szCs w:val="24"/>
        </w:rPr>
        <w:sectPr w:rsidR="00A63DF3" w:rsidSect="008B0381">
          <w:footerReference w:type="default" r:id="rId30"/>
          <w:pgSz w:w="11900" w:h="16860"/>
          <w:pgMar w:top="1060" w:right="760" w:bottom="480" w:left="680" w:header="0" w:footer="2551" w:gutter="0"/>
          <w:cols w:space="720"/>
        </w:sectPr>
      </w:pPr>
    </w:p>
    <w:p w14:paraId="0FE32E4D" w14:textId="333A70DB" w:rsidR="007D09E0" w:rsidRPr="007D09E0" w:rsidRDefault="00F9112E" w:rsidP="007D09E0">
      <w:pPr>
        <w:pStyle w:val="Heading1"/>
        <w:numPr>
          <w:ilvl w:val="0"/>
          <w:numId w:val="7"/>
        </w:numPr>
        <w:tabs>
          <w:tab w:val="left" w:pos="4479"/>
        </w:tabs>
        <w:spacing w:before="71"/>
        <w:ind w:left="4603" w:hanging="282"/>
        <w:jc w:val="left"/>
      </w:pPr>
      <w:bookmarkStart w:id="31" w:name="7._TESTING"/>
      <w:bookmarkEnd w:id="31"/>
      <w:r>
        <w:rPr>
          <w:spacing w:val="-2"/>
        </w:rPr>
        <w:lastRenderedPageBreak/>
        <w:t>TESTING</w:t>
      </w:r>
    </w:p>
    <w:p w14:paraId="55FE2B42" w14:textId="77777777" w:rsidR="007D09E0" w:rsidRDefault="007D09E0" w:rsidP="007D09E0">
      <w:pPr>
        <w:pStyle w:val="NormalWeb"/>
        <w:rPr>
          <w:lang w:val="en-IN" w:eastAsia="en-IN"/>
        </w:rPr>
      </w:pPr>
      <w:r>
        <w:t>System testing is a critical phase in the software development lifecycle that ensures the Smart Attendance System using Facial Recognition Technology meets all functional and non-functional requirements. This phase involves validating the system's performance, reliability, and accuracy through various testing methods. Below is a detailed guide on system testing for the facial recognition-based attendance system.</w:t>
      </w:r>
    </w:p>
    <w:p w14:paraId="12CE6044" w14:textId="77777777" w:rsidR="007D09E0" w:rsidRDefault="007D09E0" w:rsidP="007D09E0">
      <w:pPr>
        <w:pStyle w:val="Heading3"/>
        <w:ind w:left="0"/>
      </w:pPr>
      <w:r>
        <w:t>1. Types of Testing</w:t>
      </w:r>
    </w:p>
    <w:p w14:paraId="124FC9A7" w14:textId="77777777" w:rsidR="007D09E0" w:rsidRDefault="007D09E0" w:rsidP="007D09E0">
      <w:pPr>
        <w:pStyle w:val="NormalWeb"/>
      </w:pPr>
      <w:r>
        <w:rPr>
          <w:rStyle w:val="Strong"/>
        </w:rPr>
        <w:t>1.1 Unit Testing</w:t>
      </w:r>
    </w:p>
    <w:p w14:paraId="19F7C0F2" w14:textId="77777777" w:rsidR="007D09E0" w:rsidRDefault="007D09E0" w:rsidP="007D09E0">
      <w:pPr>
        <w:widowControl/>
        <w:numPr>
          <w:ilvl w:val="0"/>
          <w:numId w:val="75"/>
        </w:numPr>
        <w:autoSpaceDE/>
        <w:autoSpaceDN/>
        <w:spacing w:before="100" w:beforeAutospacing="1" w:after="100" w:afterAutospacing="1"/>
      </w:pPr>
      <w:r>
        <w:rPr>
          <w:rStyle w:val="Strong"/>
        </w:rPr>
        <w:t>Objective</w:t>
      </w:r>
      <w:r>
        <w:t>: To test individual components or units of the system in isolation to ensure they work as intended.</w:t>
      </w:r>
    </w:p>
    <w:p w14:paraId="50B1BD02" w14:textId="77777777" w:rsidR="007D09E0" w:rsidRDefault="007D09E0" w:rsidP="007D09E0">
      <w:pPr>
        <w:widowControl/>
        <w:numPr>
          <w:ilvl w:val="0"/>
          <w:numId w:val="75"/>
        </w:numPr>
        <w:autoSpaceDE/>
        <w:autoSpaceDN/>
        <w:spacing w:before="100" w:beforeAutospacing="1" w:after="100" w:afterAutospacing="1"/>
      </w:pPr>
      <w:r>
        <w:rPr>
          <w:rStyle w:val="Strong"/>
        </w:rPr>
        <w:t>Components</w:t>
      </w:r>
      <w:r>
        <w:t>: Face detection algorithms, face recognition functions, database operations, and report generation modules.</w:t>
      </w:r>
    </w:p>
    <w:p w14:paraId="4DACDF4D" w14:textId="77777777" w:rsidR="007D09E0" w:rsidRDefault="007D09E0" w:rsidP="007D09E0">
      <w:pPr>
        <w:widowControl/>
        <w:numPr>
          <w:ilvl w:val="0"/>
          <w:numId w:val="75"/>
        </w:numPr>
        <w:autoSpaceDE/>
        <w:autoSpaceDN/>
        <w:spacing w:before="100" w:beforeAutospacing="1" w:after="100" w:afterAutospacing="1"/>
      </w:pPr>
      <w:r>
        <w:rPr>
          <w:rStyle w:val="Strong"/>
        </w:rPr>
        <w:t>Tools</w:t>
      </w:r>
      <w:r>
        <w:t xml:space="preserve">: </w:t>
      </w:r>
      <w:proofErr w:type="spellStart"/>
      <w:r>
        <w:rPr>
          <w:rStyle w:val="HTMLCode"/>
        </w:rPr>
        <w:t>unittest</w:t>
      </w:r>
      <w:proofErr w:type="spellEnd"/>
      <w:r>
        <w:t xml:space="preserve"> or </w:t>
      </w:r>
      <w:proofErr w:type="spellStart"/>
      <w:r>
        <w:rPr>
          <w:rStyle w:val="HTMLCode"/>
        </w:rPr>
        <w:t>pytest</w:t>
      </w:r>
      <w:proofErr w:type="spellEnd"/>
      <w:r>
        <w:t xml:space="preserve"> for Python, mocking libraries to simulate various inputs and conditions.</w:t>
      </w:r>
    </w:p>
    <w:p w14:paraId="7BFF6430" w14:textId="77777777" w:rsidR="007D09E0" w:rsidRDefault="007D09E0" w:rsidP="007D09E0">
      <w:pPr>
        <w:pStyle w:val="NormalWeb"/>
      </w:pPr>
      <w:r>
        <w:rPr>
          <w:rStyle w:val="Strong"/>
        </w:rPr>
        <w:t>1.2 Integration Testing</w:t>
      </w:r>
    </w:p>
    <w:p w14:paraId="0FB36FC4" w14:textId="77777777" w:rsidR="007D09E0" w:rsidRDefault="007D09E0" w:rsidP="007D09E0">
      <w:pPr>
        <w:widowControl/>
        <w:numPr>
          <w:ilvl w:val="0"/>
          <w:numId w:val="76"/>
        </w:numPr>
        <w:autoSpaceDE/>
        <w:autoSpaceDN/>
        <w:spacing w:before="100" w:beforeAutospacing="1" w:after="100" w:afterAutospacing="1"/>
      </w:pPr>
      <w:r>
        <w:rPr>
          <w:rStyle w:val="Strong"/>
        </w:rPr>
        <w:t>Objective</w:t>
      </w:r>
      <w:r>
        <w:t>: To verify that different components of the system work together as expected.</w:t>
      </w:r>
    </w:p>
    <w:p w14:paraId="71D35C16" w14:textId="77777777" w:rsidR="007D09E0" w:rsidRDefault="007D09E0" w:rsidP="007D09E0">
      <w:pPr>
        <w:widowControl/>
        <w:numPr>
          <w:ilvl w:val="0"/>
          <w:numId w:val="76"/>
        </w:numPr>
        <w:autoSpaceDE/>
        <w:autoSpaceDN/>
        <w:spacing w:before="100" w:beforeAutospacing="1" w:after="100" w:afterAutospacing="1"/>
      </w:pPr>
      <w:r>
        <w:rPr>
          <w:rStyle w:val="Strong"/>
        </w:rPr>
        <w:t>Components</w:t>
      </w:r>
      <w:r>
        <w:t>: Integration of face detection with recognition algorithms, database interactions, and report generation.</w:t>
      </w:r>
    </w:p>
    <w:p w14:paraId="5480A670" w14:textId="77777777" w:rsidR="007D09E0" w:rsidRDefault="007D09E0" w:rsidP="007D09E0">
      <w:pPr>
        <w:widowControl/>
        <w:numPr>
          <w:ilvl w:val="0"/>
          <w:numId w:val="76"/>
        </w:numPr>
        <w:autoSpaceDE/>
        <w:autoSpaceDN/>
        <w:spacing w:before="100" w:beforeAutospacing="1" w:after="100" w:afterAutospacing="1"/>
      </w:pPr>
      <w:r>
        <w:rPr>
          <w:rStyle w:val="Strong"/>
        </w:rPr>
        <w:t>Tools</w:t>
      </w:r>
      <w:r>
        <w:t>: Integration testing frameworks, custom test scripts to simulate end-to-end processes.</w:t>
      </w:r>
    </w:p>
    <w:p w14:paraId="667DE6A2" w14:textId="77777777" w:rsidR="007D09E0" w:rsidRDefault="007D09E0" w:rsidP="007D09E0">
      <w:pPr>
        <w:pStyle w:val="NormalWeb"/>
      </w:pPr>
      <w:r>
        <w:rPr>
          <w:rStyle w:val="Strong"/>
        </w:rPr>
        <w:t>1.3 Functional Testing</w:t>
      </w:r>
    </w:p>
    <w:p w14:paraId="0705CDCA" w14:textId="77777777" w:rsidR="007D09E0" w:rsidRDefault="007D09E0" w:rsidP="007D09E0">
      <w:pPr>
        <w:widowControl/>
        <w:numPr>
          <w:ilvl w:val="0"/>
          <w:numId w:val="77"/>
        </w:numPr>
        <w:autoSpaceDE/>
        <w:autoSpaceDN/>
        <w:spacing w:before="100" w:beforeAutospacing="1" w:after="100" w:afterAutospacing="1"/>
      </w:pPr>
      <w:r>
        <w:rPr>
          <w:rStyle w:val="Strong"/>
        </w:rPr>
        <w:t>Objective</w:t>
      </w:r>
      <w:r>
        <w:t>: To ensure the system's features function according to the requirements.</w:t>
      </w:r>
    </w:p>
    <w:p w14:paraId="04B4784E" w14:textId="77777777" w:rsidR="007D09E0" w:rsidRDefault="007D09E0" w:rsidP="007D09E0">
      <w:pPr>
        <w:widowControl/>
        <w:numPr>
          <w:ilvl w:val="0"/>
          <w:numId w:val="77"/>
        </w:numPr>
        <w:autoSpaceDE/>
        <w:autoSpaceDN/>
        <w:spacing w:before="100" w:beforeAutospacing="1" w:after="100" w:afterAutospacing="1"/>
      </w:pPr>
      <w:r>
        <w:rPr>
          <w:rStyle w:val="Strong"/>
        </w:rPr>
        <w:t>Tests</w:t>
      </w:r>
      <w:r>
        <w:t>:</w:t>
      </w:r>
    </w:p>
    <w:p w14:paraId="1A780B79" w14:textId="77777777" w:rsidR="007D09E0" w:rsidRDefault="007D09E0" w:rsidP="007D09E0">
      <w:pPr>
        <w:widowControl/>
        <w:numPr>
          <w:ilvl w:val="1"/>
          <w:numId w:val="77"/>
        </w:numPr>
        <w:autoSpaceDE/>
        <w:autoSpaceDN/>
        <w:spacing w:before="100" w:beforeAutospacing="1" w:after="100" w:afterAutospacing="1"/>
      </w:pPr>
      <w:r>
        <w:rPr>
          <w:rStyle w:val="Strong"/>
        </w:rPr>
        <w:t>Face Detection</w:t>
      </w:r>
      <w:r>
        <w:t>: Verify that the system can accurately detect faces in various lighting conditions and angles.</w:t>
      </w:r>
    </w:p>
    <w:p w14:paraId="0A5CF135" w14:textId="77777777" w:rsidR="007D09E0" w:rsidRDefault="007D09E0" w:rsidP="007D09E0">
      <w:pPr>
        <w:widowControl/>
        <w:numPr>
          <w:ilvl w:val="1"/>
          <w:numId w:val="77"/>
        </w:numPr>
        <w:autoSpaceDE/>
        <w:autoSpaceDN/>
        <w:spacing w:before="100" w:beforeAutospacing="1" w:after="100" w:afterAutospacing="1"/>
      </w:pPr>
      <w:r>
        <w:rPr>
          <w:rStyle w:val="Strong"/>
        </w:rPr>
        <w:t>Face Recognition</w:t>
      </w:r>
      <w:r>
        <w:t>: Test the accuracy of matching facial images to stored faceprints.</w:t>
      </w:r>
    </w:p>
    <w:p w14:paraId="2A9E4656" w14:textId="77777777" w:rsidR="007D09E0" w:rsidRDefault="007D09E0" w:rsidP="007D09E0">
      <w:pPr>
        <w:widowControl/>
        <w:numPr>
          <w:ilvl w:val="1"/>
          <w:numId w:val="77"/>
        </w:numPr>
        <w:autoSpaceDE/>
        <w:autoSpaceDN/>
        <w:spacing w:before="100" w:beforeAutospacing="1" w:after="100" w:afterAutospacing="1"/>
      </w:pPr>
      <w:r>
        <w:rPr>
          <w:rStyle w:val="Strong"/>
        </w:rPr>
        <w:t>Attendance Marking</w:t>
      </w:r>
      <w:r>
        <w:t>: Ensure that attendance is recorded correctly based on face recognition.</w:t>
      </w:r>
    </w:p>
    <w:p w14:paraId="14FD210B" w14:textId="77777777" w:rsidR="007D09E0" w:rsidRDefault="007D09E0" w:rsidP="007D09E0">
      <w:pPr>
        <w:widowControl/>
        <w:numPr>
          <w:ilvl w:val="0"/>
          <w:numId w:val="77"/>
        </w:numPr>
        <w:autoSpaceDE/>
        <w:autoSpaceDN/>
        <w:spacing w:before="100" w:beforeAutospacing="1" w:after="100" w:afterAutospacing="1"/>
      </w:pPr>
      <w:r>
        <w:rPr>
          <w:rStyle w:val="Strong"/>
        </w:rPr>
        <w:t>Tools</w:t>
      </w:r>
      <w:r>
        <w:t>: Manual testing, test cases, and automated testing scripts.</w:t>
      </w:r>
    </w:p>
    <w:p w14:paraId="4DE967A1" w14:textId="77777777" w:rsidR="007D09E0" w:rsidRDefault="007D09E0" w:rsidP="007D09E0">
      <w:pPr>
        <w:pStyle w:val="NormalWeb"/>
      </w:pPr>
      <w:r>
        <w:rPr>
          <w:rStyle w:val="Strong"/>
        </w:rPr>
        <w:t>1.4 Performance Testing</w:t>
      </w:r>
    </w:p>
    <w:p w14:paraId="0E397404" w14:textId="77777777" w:rsidR="007D09E0" w:rsidRDefault="007D09E0" w:rsidP="007D09E0">
      <w:pPr>
        <w:widowControl/>
        <w:numPr>
          <w:ilvl w:val="0"/>
          <w:numId w:val="78"/>
        </w:numPr>
        <w:autoSpaceDE/>
        <w:autoSpaceDN/>
        <w:spacing w:before="100" w:beforeAutospacing="1" w:after="100" w:afterAutospacing="1"/>
      </w:pPr>
      <w:r>
        <w:rPr>
          <w:rStyle w:val="Strong"/>
        </w:rPr>
        <w:t>Objective</w:t>
      </w:r>
      <w:r>
        <w:t>: To assess the system's performance under different conditions and loads.</w:t>
      </w:r>
    </w:p>
    <w:p w14:paraId="4D247FD7" w14:textId="77777777" w:rsidR="007D09E0" w:rsidRDefault="007D09E0" w:rsidP="007D09E0">
      <w:pPr>
        <w:widowControl/>
        <w:numPr>
          <w:ilvl w:val="0"/>
          <w:numId w:val="78"/>
        </w:numPr>
        <w:autoSpaceDE/>
        <w:autoSpaceDN/>
        <w:spacing w:before="100" w:beforeAutospacing="1" w:after="100" w:afterAutospacing="1"/>
      </w:pPr>
      <w:r>
        <w:rPr>
          <w:rStyle w:val="Strong"/>
        </w:rPr>
        <w:t>Tests</w:t>
      </w:r>
      <w:r>
        <w:t>:</w:t>
      </w:r>
    </w:p>
    <w:p w14:paraId="0C493267" w14:textId="77777777" w:rsidR="007D09E0" w:rsidRDefault="007D09E0" w:rsidP="007D09E0">
      <w:pPr>
        <w:widowControl/>
        <w:numPr>
          <w:ilvl w:val="1"/>
          <w:numId w:val="78"/>
        </w:numPr>
        <w:autoSpaceDE/>
        <w:autoSpaceDN/>
        <w:spacing w:before="100" w:beforeAutospacing="1" w:after="100" w:afterAutospacing="1"/>
      </w:pPr>
      <w:r>
        <w:rPr>
          <w:rStyle w:val="Strong"/>
        </w:rPr>
        <w:t>Response Time</w:t>
      </w:r>
      <w:r>
        <w:t>: Measure the time taken for face detection and recognition.</w:t>
      </w:r>
    </w:p>
    <w:p w14:paraId="6F1F3DFB" w14:textId="77777777" w:rsidR="007D09E0" w:rsidRDefault="007D09E0" w:rsidP="007D09E0">
      <w:pPr>
        <w:widowControl/>
        <w:numPr>
          <w:ilvl w:val="1"/>
          <w:numId w:val="78"/>
        </w:numPr>
        <w:autoSpaceDE/>
        <w:autoSpaceDN/>
        <w:spacing w:before="100" w:beforeAutospacing="1" w:after="100" w:afterAutospacing="1"/>
      </w:pPr>
      <w:r>
        <w:rPr>
          <w:rStyle w:val="Strong"/>
        </w:rPr>
        <w:t>Scalability</w:t>
      </w:r>
      <w:r>
        <w:t>: Test the system's performance with varying numbers of users and data sizes.</w:t>
      </w:r>
    </w:p>
    <w:p w14:paraId="1C99B89A" w14:textId="77777777" w:rsidR="007D09E0" w:rsidRDefault="007D09E0" w:rsidP="007D09E0">
      <w:pPr>
        <w:widowControl/>
        <w:numPr>
          <w:ilvl w:val="0"/>
          <w:numId w:val="78"/>
        </w:numPr>
        <w:autoSpaceDE/>
        <w:autoSpaceDN/>
        <w:spacing w:before="100" w:beforeAutospacing="1" w:after="100" w:afterAutospacing="1"/>
      </w:pPr>
      <w:r>
        <w:rPr>
          <w:rStyle w:val="Strong"/>
        </w:rPr>
        <w:t>Tools</w:t>
      </w:r>
      <w:r>
        <w:t>: Load testing tools such as Apache JMeter or custom performance testing scripts.</w:t>
      </w:r>
    </w:p>
    <w:p w14:paraId="504BAD82" w14:textId="77777777" w:rsidR="007D09E0" w:rsidRDefault="007D09E0" w:rsidP="007D09E0">
      <w:pPr>
        <w:pStyle w:val="NormalWeb"/>
      </w:pPr>
      <w:r>
        <w:rPr>
          <w:rStyle w:val="Strong"/>
        </w:rPr>
        <w:t>1.5 Usability Testing</w:t>
      </w:r>
    </w:p>
    <w:p w14:paraId="024C2B99" w14:textId="77777777" w:rsidR="007D09E0" w:rsidRDefault="007D09E0" w:rsidP="007D09E0">
      <w:pPr>
        <w:widowControl/>
        <w:numPr>
          <w:ilvl w:val="0"/>
          <w:numId w:val="79"/>
        </w:numPr>
        <w:autoSpaceDE/>
        <w:autoSpaceDN/>
        <w:spacing w:before="100" w:beforeAutospacing="1" w:after="100" w:afterAutospacing="1"/>
      </w:pPr>
      <w:r>
        <w:rPr>
          <w:rStyle w:val="Strong"/>
        </w:rPr>
        <w:t>Objective</w:t>
      </w:r>
      <w:r>
        <w:t>: To ensure the system is user-friendly and meets user expectations.</w:t>
      </w:r>
    </w:p>
    <w:p w14:paraId="3F31381E" w14:textId="77777777" w:rsidR="007D09E0" w:rsidRDefault="007D09E0" w:rsidP="007D09E0">
      <w:pPr>
        <w:widowControl/>
        <w:numPr>
          <w:ilvl w:val="0"/>
          <w:numId w:val="79"/>
        </w:numPr>
        <w:autoSpaceDE/>
        <w:autoSpaceDN/>
        <w:spacing w:before="100" w:beforeAutospacing="1" w:after="100" w:afterAutospacing="1"/>
      </w:pPr>
      <w:r>
        <w:rPr>
          <w:rStyle w:val="Strong"/>
        </w:rPr>
        <w:t>Tests</w:t>
      </w:r>
      <w:r>
        <w:t>:</w:t>
      </w:r>
    </w:p>
    <w:p w14:paraId="5E429ED5" w14:textId="77777777" w:rsidR="007D09E0" w:rsidRDefault="007D09E0" w:rsidP="007D09E0">
      <w:pPr>
        <w:widowControl/>
        <w:numPr>
          <w:ilvl w:val="1"/>
          <w:numId w:val="79"/>
        </w:numPr>
        <w:autoSpaceDE/>
        <w:autoSpaceDN/>
        <w:spacing w:before="100" w:beforeAutospacing="1" w:after="100" w:afterAutospacing="1"/>
      </w:pPr>
      <w:r>
        <w:rPr>
          <w:rStyle w:val="Strong"/>
        </w:rPr>
        <w:t>User Interface</w:t>
      </w:r>
      <w:r>
        <w:t>: Test the ease of use of the interface for both faculty and students.</w:t>
      </w:r>
    </w:p>
    <w:p w14:paraId="3CD42A3F" w14:textId="77777777" w:rsidR="007D09E0" w:rsidRDefault="007D09E0" w:rsidP="007D09E0">
      <w:pPr>
        <w:widowControl/>
        <w:numPr>
          <w:ilvl w:val="1"/>
          <w:numId w:val="79"/>
        </w:numPr>
        <w:autoSpaceDE/>
        <w:autoSpaceDN/>
        <w:spacing w:before="100" w:beforeAutospacing="1" w:after="100" w:afterAutospacing="1"/>
      </w:pPr>
      <w:r>
        <w:rPr>
          <w:rStyle w:val="Strong"/>
        </w:rPr>
        <w:lastRenderedPageBreak/>
        <w:t>User Experience</w:t>
      </w:r>
      <w:r>
        <w:t>: Collect feedback on the overall experience of using the system.</w:t>
      </w:r>
    </w:p>
    <w:p w14:paraId="326576B3" w14:textId="77777777" w:rsidR="007D09E0" w:rsidRDefault="007D09E0" w:rsidP="007D09E0">
      <w:pPr>
        <w:widowControl/>
        <w:numPr>
          <w:ilvl w:val="0"/>
          <w:numId w:val="79"/>
        </w:numPr>
        <w:autoSpaceDE/>
        <w:autoSpaceDN/>
        <w:spacing w:before="100" w:beforeAutospacing="1" w:after="100" w:afterAutospacing="1"/>
      </w:pPr>
      <w:r>
        <w:rPr>
          <w:rStyle w:val="Strong"/>
        </w:rPr>
        <w:t>Tools</w:t>
      </w:r>
      <w:r>
        <w:t>: User feedback surveys, usability testing sessions.</w:t>
      </w:r>
    </w:p>
    <w:p w14:paraId="79877343" w14:textId="77777777" w:rsidR="007D09E0" w:rsidRDefault="007D09E0" w:rsidP="007D09E0">
      <w:pPr>
        <w:pStyle w:val="NormalWeb"/>
      </w:pPr>
      <w:r>
        <w:rPr>
          <w:rStyle w:val="Strong"/>
        </w:rPr>
        <w:t>1.6 Security Testing</w:t>
      </w:r>
    </w:p>
    <w:p w14:paraId="5C5DC10E" w14:textId="77777777" w:rsidR="007D09E0" w:rsidRDefault="007D09E0" w:rsidP="007D09E0">
      <w:pPr>
        <w:widowControl/>
        <w:numPr>
          <w:ilvl w:val="0"/>
          <w:numId w:val="80"/>
        </w:numPr>
        <w:autoSpaceDE/>
        <w:autoSpaceDN/>
        <w:spacing w:before="100" w:beforeAutospacing="1" w:after="100" w:afterAutospacing="1"/>
      </w:pPr>
      <w:r>
        <w:rPr>
          <w:rStyle w:val="Strong"/>
        </w:rPr>
        <w:t>Objective</w:t>
      </w:r>
      <w:r>
        <w:t>: To identify vulnerabilities and ensure the system protects sensitive data.</w:t>
      </w:r>
    </w:p>
    <w:p w14:paraId="13C42FB3" w14:textId="77777777" w:rsidR="007D09E0" w:rsidRDefault="007D09E0" w:rsidP="007D09E0">
      <w:pPr>
        <w:widowControl/>
        <w:numPr>
          <w:ilvl w:val="0"/>
          <w:numId w:val="80"/>
        </w:numPr>
        <w:autoSpaceDE/>
        <w:autoSpaceDN/>
        <w:spacing w:before="100" w:beforeAutospacing="1" w:after="100" w:afterAutospacing="1"/>
      </w:pPr>
      <w:r>
        <w:rPr>
          <w:rStyle w:val="Strong"/>
        </w:rPr>
        <w:t>Tests</w:t>
      </w:r>
      <w:r>
        <w:t>:</w:t>
      </w:r>
    </w:p>
    <w:p w14:paraId="686691EF" w14:textId="77777777" w:rsidR="007D09E0" w:rsidRDefault="007D09E0" w:rsidP="007D09E0">
      <w:pPr>
        <w:widowControl/>
        <w:numPr>
          <w:ilvl w:val="1"/>
          <w:numId w:val="80"/>
        </w:numPr>
        <w:autoSpaceDE/>
        <w:autoSpaceDN/>
        <w:spacing w:before="100" w:beforeAutospacing="1" w:after="100" w:afterAutospacing="1"/>
      </w:pPr>
      <w:r>
        <w:rPr>
          <w:rStyle w:val="Strong"/>
        </w:rPr>
        <w:t>Data Privacy</w:t>
      </w:r>
      <w:r>
        <w:t>: Verify that biometric data is encrypted and stored securely.</w:t>
      </w:r>
    </w:p>
    <w:p w14:paraId="41F96899" w14:textId="77777777" w:rsidR="007D09E0" w:rsidRDefault="007D09E0" w:rsidP="007D09E0">
      <w:pPr>
        <w:widowControl/>
        <w:numPr>
          <w:ilvl w:val="1"/>
          <w:numId w:val="80"/>
        </w:numPr>
        <w:autoSpaceDE/>
        <w:autoSpaceDN/>
        <w:spacing w:before="100" w:beforeAutospacing="1" w:after="100" w:afterAutospacing="1"/>
      </w:pPr>
      <w:r>
        <w:rPr>
          <w:rStyle w:val="Strong"/>
        </w:rPr>
        <w:t>Access Control</w:t>
      </w:r>
      <w:r>
        <w:t>: Ensure that only authorized users can access or modify data.</w:t>
      </w:r>
    </w:p>
    <w:p w14:paraId="182E8934" w14:textId="77777777" w:rsidR="007D09E0" w:rsidRDefault="007D09E0" w:rsidP="007D09E0">
      <w:pPr>
        <w:widowControl/>
        <w:numPr>
          <w:ilvl w:val="0"/>
          <w:numId w:val="80"/>
        </w:numPr>
        <w:autoSpaceDE/>
        <w:autoSpaceDN/>
        <w:spacing w:before="100" w:beforeAutospacing="1" w:after="100" w:afterAutospacing="1"/>
      </w:pPr>
      <w:r>
        <w:rPr>
          <w:rStyle w:val="Strong"/>
        </w:rPr>
        <w:t>Tools</w:t>
      </w:r>
      <w:r>
        <w:t>: Security scanning tools, penetration testing.</w:t>
      </w:r>
    </w:p>
    <w:p w14:paraId="4C525EA4" w14:textId="77777777" w:rsidR="007D09E0" w:rsidRDefault="007D09E0" w:rsidP="007D09E0">
      <w:pPr>
        <w:pStyle w:val="NormalWeb"/>
      </w:pPr>
      <w:r>
        <w:rPr>
          <w:rStyle w:val="Strong"/>
        </w:rPr>
        <w:t>1.7 Acceptance Testing</w:t>
      </w:r>
    </w:p>
    <w:p w14:paraId="0F058FC0" w14:textId="77777777" w:rsidR="007D09E0" w:rsidRDefault="007D09E0" w:rsidP="007D09E0">
      <w:pPr>
        <w:widowControl/>
        <w:numPr>
          <w:ilvl w:val="0"/>
          <w:numId w:val="81"/>
        </w:numPr>
        <w:autoSpaceDE/>
        <w:autoSpaceDN/>
        <w:spacing w:before="100" w:beforeAutospacing="1" w:after="100" w:afterAutospacing="1"/>
      </w:pPr>
      <w:r>
        <w:rPr>
          <w:rStyle w:val="Strong"/>
        </w:rPr>
        <w:t>Objective</w:t>
      </w:r>
      <w:r>
        <w:t>: To confirm that the system meets the business requirements and is ready for deployment.</w:t>
      </w:r>
    </w:p>
    <w:p w14:paraId="636867E1" w14:textId="77777777" w:rsidR="007D09E0" w:rsidRDefault="007D09E0" w:rsidP="007D09E0">
      <w:pPr>
        <w:widowControl/>
        <w:numPr>
          <w:ilvl w:val="0"/>
          <w:numId w:val="81"/>
        </w:numPr>
        <w:autoSpaceDE/>
        <w:autoSpaceDN/>
        <w:spacing w:before="100" w:beforeAutospacing="1" w:after="100" w:afterAutospacing="1"/>
      </w:pPr>
      <w:r>
        <w:rPr>
          <w:rStyle w:val="Strong"/>
        </w:rPr>
        <w:t>Tests</w:t>
      </w:r>
      <w:r>
        <w:t>:</w:t>
      </w:r>
    </w:p>
    <w:p w14:paraId="3766063E" w14:textId="77777777" w:rsidR="007D09E0" w:rsidRDefault="007D09E0" w:rsidP="007D09E0">
      <w:pPr>
        <w:widowControl/>
        <w:numPr>
          <w:ilvl w:val="1"/>
          <w:numId w:val="81"/>
        </w:numPr>
        <w:autoSpaceDE/>
        <w:autoSpaceDN/>
        <w:spacing w:before="100" w:beforeAutospacing="1" w:after="100" w:afterAutospacing="1"/>
      </w:pPr>
      <w:r>
        <w:rPr>
          <w:rStyle w:val="Strong"/>
        </w:rPr>
        <w:t>User Acceptance Testing (UAT)</w:t>
      </w:r>
      <w:r>
        <w:t>: Conducted by end-users to validate the system against real-world scenarios.</w:t>
      </w:r>
    </w:p>
    <w:p w14:paraId="600A5AC1" w14:textId="77777777" w:rsidR="007D09E0" w:rsidRDefault="007D09E0" w:rsidP="007D09E0">
      <w:pPr>
        <w:widowControl/>
        <w:numPr>
          <w:ilvl w:val="1"/>
          <w:numId w:val="81"/>
        </w:numPr>
        <w:autoSpaceDE/>
        <w:autoSpaceDN/>
        <w:spacing w:before="100" w:beforeAutospacing="1" w:after="100" w:afterAutospacing="1"/>
      </w:pPr>
      <w:r>
        <w:rPr>
          <w:rStyle w:val="Strong"/>
        </w:rPr>
        <w:t>System Integration Testing</w:t>
      </w:r>
      <w:r>
        <w:t>: Ensure all system components and external interfaces function correctly.</w:t>
      </w:r>
    </w:p>
    <w:p w14:paraId="08487CFA" w14:textId="77777777" w:rsidR="007D09E0" w:rsidRDefault="007D09E0" w:rsidP="007D09E0">
      <w:pPr>
        <w:widowControl/>
        <w:numPr>
          <w:ilvl w:val="0"/>
          <w:numId w:val="81"/>
        </w:numPr>
        <w:autoSpaceDE/>
        <w:autoSpaceDN/>
        <w:spacing w:before="100" w:beforeAutospacing="1" w:after="100" w:afterAutospacing="1"/>
      </w:pPr>
      <w:r>
        <w:rPr>
          <w:rStyle w:val="Strong"/>
        </w:rPr>
        <w:t>Tools</w:t>
      </w:r>
      <w:r>
        <w:t>: Test cases based on user requirements, acceptance criteria.</w:t>
      </w:r>
    </w:p>
    <w:p w14:paraId="5FEF34A5" w14:textId="77777777" w:rsidR="007D09E0" w:rsidRDefault="007D09E0" w:rsidP="007D09E0">
      <w:pPr>
        <w:pStyle w:val="Heading3"/>
        <w:ind w:left="0"/>
      </w:pPr>
      <w:r>
        <w:t>2. Testing Process</w:t>
      </w:r>
    </w:p>
    <w:p w14:paraId="76C39620" w14:textId="77777777" w:rsidR="007D09E0" w:rsidRDefault="007D09E0" w:rsidP="007D09E0">
      <w:pPr>
        <w:pStyle w:val="NormalWeb"/>
      </w:pPr>
      <w:r>
        <w:rPr>
          <w:rStyle w:val="Strong"/>
        </w:rPr>
        <w:t>2.1 Test Planning</w:t>
      </w:r>
    </w:p>
    <w:p w14:paraId="486330F3" w14:textId="77777777" w:rsidR="007D09E0" w:rsidRDefault="007D09E0" w:rsidP="007D09E0">
      <w:pPr>
        <w:widowControl/>
        <w:numPr>
          <w:ilvl w:val="0"/>
          <w:numId w:val="82"/>
        </w:numPr>
        <w:autoSpaceDE/>
        <w:autoSpaceDN/>
        <w:spacing w:before="100" w:beforeAutospacing="1" w:after="100" w:afterAutospacing="1"/>
      </w:pPr>
      <w:r>
        <w:rPr>
          <w:rStyle w:val="Strong"/>
        </w:rPr>
        <w:t>Define Objectives</w:t>
      </w:r>
      <w:r>
        <w:t>: Clearly outline the goals of each testing phase.</w:t>
      </w:r>
    </w:p>
    <w:p w14:paraId="2059C6B3" w14:textId="77777777" w:rsidR="007D09E0" w:rsidRDefault="007D09E0" w:rsidP="007D09E0">
      <w:pPr>
        <w:widowControl/>
        <w:numPr>
          <w:ilvl w:val="0"/>
          <w:numId w:val="82"/>
        </w:numPr>
        <w:autoSpaceDE/>
        <w:autoSpaceDN/>
        <w:spacing w:before="100" w:beforeAutospacing="1" w:after="100" w:afterAutospacing="1"/>
      </w:pPr>
      <w:r>
        <w:rPr>
          <w:rStyle w:val="Strong"/>
        </w:rPr>
        <w:t>Develop Test Cases</w:t>
      </w:r>
      <w:r>
        <w:t>: Create detailed test cases and scenarios based on system requirements and specifications.</w:t>
      </w:r>
    </w:p>
    <w:p w14:paraId="2F289480" w14:textId="77777777" w:rsidR="007D09E0" w:rsidRDefault="007D09E0" w:rsidP="007D09E0">
      <w:pPr>
        <w:widowControl/>
        <w:numPr>
          <w:ilvl w:val="0"/>
          <w:numId w:val="82"/>
        </w:numPr>
        <w:autoSpaceDE/>
        <w:autoSpaceDN/>
        <w:spacing w:before="100" w:beforeAutospacing="1" w:after="100" w:afterAutospacing="1"/>
      </w:pPr>
      <w:r>
        <w:rPr>
          <w:rStyle w:val="Strong"/>
        </w:rPr>
        <w:t>Prepare Test Data</w:t>
      </w:r>
      <w:r>
        <w:t>: Gather and prepare data required for testing, including facial images, sample records, and reports.</w:t>
      </w:r>
    </w:p>
    <w:p w14:paraId="42D5B350" w14:textId="77777777" w:rsidR="007D09E0" w:rsidRDefault="007D09E0" w:rsidP="007D09E0">
      <w:pPr>
        <w:pStyle w:val="NormalWeb"/>
      </w:pPr>
      <w:r>
        <w:rPr>
          <w:rStyle w:val="Strong"/>
        </w:rPr>
        <w:t>2.2 Test Execution</w:t>
      </w:r>
    </w:p>
    <w:p w14:paraId="1B4CE27A" w14:textId="77777777" w:rsidR="007D09E0" w:rsidRDefault="007D09E0" w:rsidP="007D09E0">
      <w:pPr>
        <w:widowControl/>
        <w:numPr>
          <w:ilvl w:val="0"/>
          <w:numId w:val="83"/>
        </w:numPr>
        <w:autoSpaceDE/>
        <w:autoSpaceDN/>
        <w:spacing w:before="100" w:beforeAutospacing="1" w:after="100" w:afterAutospacing="1"/>
      </w:pPr>
      <w:r>
        <w:rPr>
          <w:rStyle w:val="Strong"/>
        </w:rPr>
        <w:t>Run Tests</w:t>
      </w:r>
      <w:r>
        <w:t>: Execute test cases for each testing type, record results, and document any issues.</w:t>
      </w:r>
    </w:p>
    <w:p w14:paraId="6F9910B3" w14:textId="77777777" w:rsidR="007D09E0" w:rsidRDefault="007D09E0" w:rsidP="007D09E0">
      <w:pPr>
        <w:widowControl/>
        <w:numPr>
          <w:ilvl w:val="0"/>
          <w:numId w:val="83"/>
        </w:numPr>
        <w:autoSpaceDE/>
        <w:autoSpaceDN/>
        <w:spacing w:before="100" w:beforeAutospacing="1" w:after="100" w:afterAutospacing="1"/>
      </w:pPr>
      <w:r>
        <w:rPr>
          <w:rStyle w:val="Strong"/>
        </w:rPr>
        <w:t>Monitor Performance</w:t>
      </w:r>
      <w:r>
        <w:t>: Track system performance during tests to identify any bottlenecks or inefficiencies.</w:t>
      </w:r>
    </w:p>
    <w:p w14:paraId="5E228D93" w14:textId="77777777" w:rsidR="007D09E0" w:rsidRDefault="007D09E0" w:rsidP="007D09E0">
      <w:pPr>
        <w:pStyle w:val="NormalWeb"/>
      </w:pPr>
      <w:r>
        <w:rPr>
          <w:rStyle w:val="Strong"/>
        </w:rPr>
        <w:t>2.3 Defect Reporting</w:t>
      </w:r>
    </w:p>
    <w:p w14:paraId="6E9E25A1" w14:textId="77777777" w:rsidR="007D09E0" w:rsidRDefault="007D09E0" w:rsidP="007D09E0">
      <w:pPr>
        <w:widowControl/>
        <w:numPr>
          <w:ilvl w:val="0"/>
          <w:numId w:val="84"/>
        </w:numPr>
        <w:autoSpaceDE/>
        <w:autoSpaceDN/>
        <w:spacing w:before="100" w:beforeAutospacing="1" w:after="100" w:afterAutospacing="1"/>
      </w:pPr>
      <w:r>
        <w:rPr>
          <w:rStyle w:val="Strong"/>
        </w:rPr>
        <w:t>Log Issues</w:t>
      </w:r>
      <w:r>
        <w:t>: Document any defects or issues discovered during testing.</w:t>
      </w:r>
    </w:p>
    <w:p w14:paraId="44167A8A" w14:textId="77777777" w:rsidR="007D09E0" w:rsidRDefault="007D09E0" w:rsidP="007D09E0">
      <w:pPr>
        <w:widowControl/>
        <w:numPr>
          <w:ilvl w:val="0"/>
          <w:numId w:val="84"/>
        </w:numPr>
        <w:autoSpaceDE/>
        <w:autoSpaceDN/>
        <w:spacing w:before="100" w:beforeAutospacing="1" w:after="100" w:afterAutospacing="1"/>
      </w:pPr>
      <w:r>
        <w:rPr>
          <w:rStyle w:val="Strong"/>
        </w:rPr>
        <w:t>Prioritize and Fix</w:t>
      </w:r>
      <w:r>
        <w:t>: Prioritize issues based on severity and impact, and implement fixes as needed.</w:t>
      </w:r>
    </w:p>
    <w:p w14:paraId="2D67CD16" w14:textId="77777777" w:rsidR="007D09E0" w:rsidRDefault="007D09E0" w:rsidP="007D09E0">
      <w:pPr>
        <w:pStyle w:val="NormalWeb"/>
      </w:pPr>
      <w:r>
        <w:rPr>
          <w:rStyle w:val="Strong"/>
        </w:rPr>
        <w:t>2.4 Test Review</w:t>
      </w:r>
    </w:p>
    <w:p w14:paraId="02338D61" w14:textId="77777777" w:rsidR="007D09E0" w:rsidRDefault="007D09E0" w:rsidP="007D09E0">
      <w:pPr>
        <w:widowControl/>
        <w:numPr>
          <w:ilvl w:val="0"/>
          <w:numId w:val="85"/>
        </w:numPr>
        <w:autoSpaceDE/>
        <w:autoSpaceDN/>
        <w:spacing w:before="100" w:beforeAutospacing="1" w:after="100" w:afterAutospacing="1"/>
      </w:pPr>
      <w:r>
        <w:rPr>
          <w:rStyle w:val="Strong"/>
        </w:rPr>
        <w:t>Analyze Results</w:t>
      </w:r>
      <w:r>
        <w:t>: Review test results to determine if the system meets the required specifications.</w:t>
      </w:r>
    </w:p>
    <w:p w14:paraId="0EC36130" w14:textId="77777777" w:rsidR="007D09E0" w:rsidRDefault="007D09E0" w:rsidP="007D09E0">
      <w:pPr>
        <w:widowControl/>
        <w:numPr>
          <w:ilvl w:val="0"/>
          <w:numId w:val="85"/>
        </w:numPr>
        <w:autoSpaceDE/>
        <w:autoSpaceDN/>
        <w:spacing w:before="100" w:beforeAutospacing="1" w:after="100" w:afterAutospacing="1"/>
      </w:pPr>
      <w:r>
        <w:rPr>
          <w:rStyle w:val="Strong"/>
        </w:rPr>
        <w:t>Verify Fixes</w:t>
      </w:r>
      <w:r>
        <w:t>: Retest fixed issues to ensure that they have been resolved without introducing new problems.</w:t>
      </w:r>
    </w:p>
    <w:p w14:paraId="2A57EF3D" w14:textId="2AFC1214" w:rsidR="00A63DF3" w:rsidRPr="007D09E0" w:rsidRDefault="00A63DF3" w:rsidP="007D09E0">
      <w:pPr>
        <w:ind w:left="1440"/>
        <w:rPr>
          <w:sz w:val="24"/>
          <w:lang w:val="en-IN"/>
        </w:rPr>
        <w:sectPr w:rsidR="00A63DF3" w:rsidRPr="007D09E0" w:rsidSect="008B0381">
          <w:footerReference w:type="default" r:id="rId31"/>
          <w:pgSz w:w="12240" w:h="15840"/>
          <w:pgMar w:top="1200" w:right="1160" w:bottom="1640" w:left="1180" w:header="0" w:footer="1447" w:gutter="0"/>
          <w:cols w:space="720"/>
        </w:sectPr>
      </w:pPr>
    </w:p>
    <w:p w14:paraId="11C9C099" w14:textId="77777777" w:rsidR="00A63DF3" w:rsidRDefault="00F9112E">
      <w:pPr>
        <w:pStyle w:val="Heading1"/>
        <w:numPr>
          <w:ilvl w:val="0"/>
          <w:numId w:val="7"/>
        </w:numPr>
        <w:tabs>
          <w:tab w:val="left" w:pos="3793"/>
        </w:tabs>
        <w:spacing w:before="71"/>
        <w:ind w:left="3917" w:hanging="282"/>
        <w:jc w:val="left"/>
      </w:pPr>
      <w:bookmarkStart w:id="32" w:name="8._OUTPUT_SCREENS"/>
      <w:bookmarkStart w:id="33" w:name="_bookmark6"/>
      <w:bookmarkEnd w:id="32"/>
      <w:bookmarkEnd w:id="33"/>
      <w:r>
        <w:lastRenderedPageBreak/>
        <w:t>OUTPUT</w:t>
      </w:r>
      <w:r>
        <w:rPr>
          <w:spacing w:val="-10"/>
        </w:rPr>
        <w:t xml:space="preserve"> </w:t>
      </w:r>
      <w:r>
        <w:rPr>
          <w:spacing w:val="-2"/>
        </w:rPr>
        <w:t>SCREENS</w:t>
      </w:r>
    </w:p>
    <w:p w14:paraId="03EE7358" w14:textId="77777777" w:rsidR="00A63DF3" w:rsidRDefault="00A63DF3">
      <w:pPr>
        <w:pStyle w:val="BodyText"/>
        <w:rPr>
          <w:b/>
          <w:sz w:val="20"/>
        </w:rPr>
      </w:pPr>
    </w:p>
    <w:p w14:paraId="6DCBAE90" w14:textId="77777777" w:rsidR="00A63DF3" w:rsidRDefault="00A63DF3">
      <w:pPr>
        <w:pStyle w:val="BodyText"/>
        <w:rPr>
          <w:b/>
          <w:sz w:val="20"/>
        </w:rPr>
      </w:pPr>
    </w:p>
    <w:p w14:paraId="605F8E0E" w14:textId="6743967D" w:rsidR="00EA5AB4" w:rsidRDefault="00EA5AB4" w:rsidP="00EA5AB4">
      <w:pPr>
        <w:pStyle w:val="BodyText"/>
        <w:spacing w:before="86"/>
        <w:jc w:val="center"/>
        <w:rPr>
          <w:b/>
          <w:sz w:val="20"/>
        </w:rPr>
      </w:pPr>
      <w:r>
        <w:rPr>
          <w:b/>
          <w:sz w:val="20"/>
        </w:rPr>
        <w:t xml:space="preserve">      </w:t>
      </w:r>
      <w:r w:rsidR="00073047">
        <w:rPr>
          <w:b/>
          <w:i/>
          <w:noProof/>
        </w:rPr>
        <w:drawing>
          <wp:inline distT="0" distB="0" distL="0" distR="0" wp14:anchorId="26F12289" wp14:editId="59D4F813">
            <wp:extent cx="6274435" cy="3397250"/>
            <wp:effectExtent l="0" t="0" r="0" b="0"/>
            <wp:docPr id="131881093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6274435" cy="3397250"/>
                    </a:xfrm>
                    <a:prstGeom prst="rect">
                      <a:avLst/>
                    </a:prstGeom>
                    <a:noFill/>
                    <a:ln>
                      <a:noFill/>
                    </a:ln>
                  </pic:spPr>
                </pic:pic>
              </a:graphicData>
            </a:graphic>
          </wp:inline>
        </w:drawing>
      </w:r>
      <w:r>
        <w:rPr>
          <w:b/>
          <w:sz w:val="20"/>
        </w:rPr>
        <w:t xml:space="preserve">         </w:t>
      </w:r>
    </w:p>
    <w:p w14:paraId="530D1F3F" w14:textId="77777777" w:rsidR="00EA5AB4" w:rsidRPr="00EA5AB4" w:rsidRDefault="00EA5AB4" w:rsidP="00EA5AB4"/>
    <w:p w14:paraId="4B170015" w14:textId="77777777" w:rsidR="00EA5AB4" w:rsidRPr="00EA5AB4" w:rsidRDefault="00EA5AB4" w:rsidP="00EA5AB4"/>
    <w:p w14:paraId="3FA97256" w14:textId="77777777" w:rsidR="00EA5AB4" w:rsidRPr="00EA5AB4" w:rsidRDefault="00EA5AB4" w:rsidP="00EA5AB4"/>
    <w:p w14:paraId="66FCF5B3" w14:textId="77777777" w:rsidR="00EA5AB4" w:rsidRDefault="00EA5AB4" w:rsidP="00EA5AB4">
      <w:pPr>
        <w:rPr>
          <w:b/>
          <w:sz w:val="20"/>
          <w:szCs w:val="24"/>
        </w:rPr>
      </w:pPr>
    </w:p>
    <w:p w14:paraId="39E3787E" w14:textId="08D46A87" w:rsidR="00EA5AB4" w:rsidRDefault="00EA5AB4" w:rsidP="00EA5AB4">
      <w:pPr>
        <w:ind w:left="190" w:right="199"/>
        <w:jc w:val="center"/>
        <w:rPr>
          <w:b/>
          <w:i/>
          <w:sz w:val="24"/>
        </w:rPr>
      </w:pPr>
      <w:r>
        <w:rPr>
          <w:b/>
          <w:i/>
          <w:sz w:val="24"/>
        </w:rPr>
        <w:t>Fig</w:t>
      </w:r>
      <w:r>
        <w:rPr>
          <w:b/>
          <w:i/>
          <w:spacing w:val="-5"/>
          <w:sz w:val="24"/>
        </w:rPr>
        <w:t xml:space="preserve"> </w:t>
      </w:r>
      <w:r>
        <w:rPr>
          <w:b/>
          <w:i/>
          <w:sz w:val="24"/>
        </w:rPr>
        <w:t>8.1</w:t>
      </w:r>
      <w:r>
        <w:rPr>
          <w:b/>
          <w:i/>
          <w:spacing w:val="-6"/>
          <w:sz w:val="24"/>
        </w:rPr>
        <w:t xml:space="preserve"> </w:t>
      </w:r>
      <w:r>
        <w:rPr>
          <w:b/>
          <w:i/>
          <w:sz w:val="24"/>
        </w:rPr>
        <w:t xml:space="preserve">                            </w:t>
      </w:r>
    </w:p>
    <w:p w14:paraId="45326898" w14:textId="77777777" w:rsidR="00EA5AB4" w:rsidRPr="00EA5AB4" w:rsidRDefault="00EA5AB4" w:rsidP="00EA5AB4">
      <w:pPr>
        <w:jc w:val="center"/>
      </w:pPr>
    </w:p>
    <w:p w14:paraId="39F4C1F9" w14:textId="067FE684" w:rsidR="00A63DF3" w:rsidRDefault="00EA5AB4" w:rsidP="00EA5AB4">
      <w:pPr>
        <w:pStyle w:val="BodyText"/>
        <w:spacing w:before="86"/>
        <w:jc w:val="center"/>
        <w:rPr>
          <w:b/>
          <w:sz w:val="20"/>
        </w:rPr>
      </w:pPr>
      <w:r>
        <w:rPr>
          <w:b/>
          <w:sz w:val="20"/>
        </w:rPr>
        <w:t xml:space="preserve">         </w:t>
      </w:r>
    </w:p>
    <w:p w14:paraId="19A02507" w14:textId="77777777" w:rsidR="00A63DF3" w:rsidRDefault="00A63DF3">
      <w:pPr>
        <w:jc w:val="center"/>
        <w:rPr>
          <w:sz w:val="24"/>
        </w:rPr>
        <w:sectPr w:rsidR="00A63DF3" w:rsidSect="008B0381">
          <w:footerReference w:type="default" r:id="rId33"/>
          <w:pgSz w:w="12240" w:h="15840"/>
          <w:pgMar w:top="1200" w:right="1160" w:bottom="1640" w:left="1180" w:header="0" w:footer="1447" w:gutter="0"/>
          <w:cols w:space="720"/>
        </w:sectPr>
      </w:pPr>
    </w:p>
    <w:p w14:paraId="203A57E6" w14:textId="7177C22C" w:rsidR="000267A6" w:rsidRDefault="00F9112E" w:rsidP="000267A6">
      <w:pPr>
        <w:pStyle w:val="Heading1"/>
        <w:numPr>
          <w:ilvl w:val="0"/>
          <w:numId w:val="7"/>
        </w:numPr>
        <w:tabs>
          <w:tab w:val="left" w:pos="4081"/>
        </w:tabs>
        <w:ind w:left="4205" w:hanging="282"/>
        <w:jc w:val="left"/>
        <w:rPr>
          <w:spacing w:val="-2"/>
        </w:rPr>
      </w:pPr>
      <w:bookmarkStart w:id="34" w:name="9._CONCLUSION"/>
      <w:bookmarkStart w:id="35" w:name="_bookmark7"/>
      <w:bookmarkEnd w:id="34"/>
      <w:bookmarkEnd w:id="35"/>
      <w:r>
        <w:rPr>
          <w:spacing w:val="-2"/>
        </w:rPr>
        <w:lastRenderedPageBreak/>
        <w:t>CONCLUSION</w:t>
      </w:r>
    </w:p>
    <w:p w14:paraId="180C584F" w14:textId="77777777" w:rsidR="000267A6" w:rsidRPr="000267A6" w:rsidRDefault="000267A6" w:rsidP="000267A6"/>
    <w:p w14:paraId="6710A45C" w14:textId="77777777" w:rsidR="007D09E0" w:rsidRDefault="007D09E0" w:rsidP="007D09E0">
      <w:pPr>
        <w:pStyle w:val="NormalWeb"/>
        <w:rPr>
          <w:lang w:val="en-IN" w:eastAsia="en-IN"/>
        </w:rPr>
      </w:pPr>
      <w:r>
        <w:t>The Smart Attendance System using Facial Recognition Technology represents a significant advancement over traditional methods of attendance management. This system addresses the challenges associated with manual attendance processes by automating the attendance marking and reporting functions, leading to increased efficiency, accuracy, and convenience.</w:t>
      </w:r>
    </w:p>
    <w:p w14:paraId="047E46A0" w14:textId="77777777" w:rsidR="007D09E0" w:rsidRDefault="007D09E0" w:rsidP="007D09E0">
      <w:pPr>
        <w:pStyle w:val="Heading3"/>
        <w:ind w:left="0"/>
      </w:pPr>
      <w:r>
        <w:t>Key Points</w:t>
      </w:r>
    </w:p>
    <w:p w14:paraId="7B681C7F" w14:textId="77777777" w:rsidR="007D09E0" w:rsidRDefault="007D09E0" w:rsidP="007D09E0">
      <w:pPr>
        <w:pStyle w:val="NormalWeb"/>
      </w:pPr>
      <w:r>
        <w:rPr>
          <w:rStyle w:val="Strong"/>
        </w:rPr>
        <w:t>1. Enhanced Accuracy and Efficiency:</w:t>
      </w:r>
    </w:p>
    <w:p w14:paraId="641A3310" w14:textId="77777777" w:rsidR="007D09E0" w:rsidRDefault="007D09E0" w:rsidP="007D09E0">
      <w:pPr>
        <w:widowControl/>
        <w:numPr>
          <w:ilvl w:val="0"/>
          <w:numId w:val="87"/>
        </w:numPr>
        <w:autoSpaceDE/>
        <w:autoSpaceDN/>
        <w:spacing w:before="100" w:beforeAutospacing="1" w:after="100" w:afterAutospacing="1"/>
      </w:pPr>
      <w:r>
        <w:rPr>
          <w:rStyle w:val="Strong"/>
        </w:rPr>
        <w:t>Accuracy</w:t>
      </w:r>
      <w:r>
        <w:t>: The system leverages advanced facial recognition algorithms to accurately identify and authenticate individuals, reducing errors associated with manual methods and ensuring precise attendance records.</w:t>
      </w:r>
    </w:p>
    <w:p w14:paraId="5C25E1A0" w14:textId="77777777" w:rsidR="007D09E0" w:rsidRDefault="007D09E0" w:rsidP="007D09E0">
      <w:pPr>
        <w:widowControl/>
        <w:numPr>
          <w:ilvl w:val="0"/>
          <w:numId w:val="87"/>
        </w:numPr>
        <w:autoSpaceDE/>
        <w:autoSpaceDN/>
        <w:spacing w:before="100" w:beforeAutospacing="1" w:after="100" w:afterAutospacing="1"/>
      </w:pPr>
      <w:r>
        <w:rPr>
          <w:rStyle w:val="Strong"/>
        </w:rPr>
        <w:t>Efficiency</w:t>
      </w:r>
      <w:r>
        <w:t>: By automating the attendance process, the system eliminates the need for manual roll calls or paper-based records, saving time and reducing administrative overhead for faculty.</w:t>
      </w:r>
    </w:p>
    <w:p w14:paraId="344D97C9" w14:textId="77777777" w:rsidR="007D09E0" w:rsidRDefault="007D09E0" w:rsidP="007D09E0">
      <w:pPr>
        <w:pStyle w:val="NormalWeb"/>
      </w:pPr>
      <w:r>
        <w:rPr>
          <w:rStyle w:val="Strong"/>
        </w:rPr>
        <w:t>2. Real-Time Monitoring and Reporting:</w:t>
      </w:r>
    </w:p>
    <w:p w14:paraId="1FC4B9A3" w14:textId="77777777" w:rsidR="007D09E0" w:rsidRDefault="007D09E0" w:rsidP="007D09E0">
      <w:pPr>
        <w:widowControl/>
        <w:numPr>
          <w:ilvl w:val="0"/>
          <w:numId w:val="88"/>
        </w:numPr>
        <w:autoSpaceDE/>
        <w:autoSpaceDN/>
        <w:spacing w:before="100" w:beforeAutospacing="1" w:after="100" w:afterAutospacing="1"/>
      </w:pPr>
      <w:r>
        <w:t>The system provides real-time face detection and recognition, allowing for instant marking of attendance. Attendance data is generated and compiled into reports, which are automatically emailed to faculty, facilitating timely review and analysis.</w:t>
      </w:r>
    </w:p>
    <w:p w14:paraId="59125DDB" w14:textId="77777777" w:rsidR="007D09E0" w:rsidRDefault="007D09E0" w:rsidP="007D09E0">
      <w:pPr>
        <w:pStyle w:val="NormalWeb"/>
      </w:pPr>
      <w:r>
        <w:rPr>
          <w:rStyle w:val="Strong"/>
        </w:rPr>
        <w:t>3. Improved User Experience:</w:t>
      </w:r>
    </w:p>
    <w:p w14:paraId="30A78AE1" w14:textId="77777777" w:rsidR="007D09E0" w:rsidRDefault="007D09E0" w:rsidP="007D09E0">
      <w:pPr>
        <w:widowControl/>
        <w:numPr>
          <w:ilvl w:val="0"/>
          <w:numId w:val="89"/>
        </w:numPr>
        <w:autoSpaceDE/>
        <w:autoSpaceDN/>
        <w:spacing w:before="100" w:beforeAutospacing="1" w:after="100" w:afterAutospacing="1"/>
      </w:pPr>
      <w:r>
        <w:t>The user-friendly interface simplifies interactions for both faculty and students. Faculty can easily manage enrollment and view attendance reports, while students benefit from a seamless and hassle-free attendance process.</w:t>
      </w:r>
    </w:p>
    <w:p w14:paraId="268797EE" w14:textId="77777777" w:rsidR="007D09E0" w:rsidRDefault="007D09E0" w:rsidP="007D09E0">
      <w:pPr>
        <w:pStyle w:val="NormalWeb"/>
      </w:pPr>
      <w:r>
        <w:rPr>
          <w:rStyle w:val="Strong"/>
        </w:rPr>
        <w:t>4. Scalability and Adaptability:</w:t>
      </w:r>
    </w:p>
    <w:p w14:paraId="3ADC5629" w14:textId="77777777" w:rsidR="007D09E0" w:rsidRDefault="007D09E0" w:rsidP="007D09E0">
      <w:pPr>
        <w:widowControl/>
        <w:numPr>
          <w:ilvl w:val="0"/>
          <w:numId w:val="90"/>
        </w:numPr>
        <w:autoSpaceDE/>
        <w:autoSpaceDN/>
        <w:spacing w:before="100" w:beforeAutospacing="1" w:after="100" w:afterAutospacing="1"/>
      </w:pPr>
      <w:r>
        <w:t>The system is designed to be scalable and adaptable to various educational institutions, regardless of size. It can handle a growing number of users and integrate with existing infrastructure, making it suitable for diverse environments.</w:t>
      </w:r>
    </w:p>
    <w:p w14:paraId="31E22E6C" w14:textId="77777777" w:rsidR="007D09E0" w:rsidRDefault="007D09E0" w:rsidP="007D09E0">
      <w:pPr>
        <w:pStyle w:val="NormalWeb"/>
      </w:pPr>
      <w:r>
        <w:rPr>
          <w:rStyle w:val="Strong"/>
        </w:rPr>
        <w:t>5. Data Security and Privacy:</w:t>
      </w:r>
    </w:p>
    <w:p w14:paraId="4D1BC2AB" w14:textId="77777777" w:rsidR="007D09E0" w:rsidRDefault="007D09E0" w:rsidP="007D09E0">
      <w:pPr>
        <w:widowControl/>
        <w:numPr>
          <w:ilvl w:val="0"/>
          <w:numId w:val="91"/>
        </w:numPr>
        <w:autoSpaceDE/>
        <w:autoSpaceDN/>
        <w:spacing w:before="100" w:beforeAutospacing="1" w:after="100" w:afterAutospacing="1"/>
      </w:pPr>
      <w:r>
        <w:t>Measures are implemented to ensure the security and privacy of biometric data. Faceprints are encrypted and stored securely, and access control mechanisms are in place to protect sensitive information from unauthorized access.</w:t>
      </w:r>
    </w:p>
    <w:p w14:paraId="3D08075E" w14:textId="77777777" w:rsidR="007D09E0" w:rsidRDefault="007D09E0" w:rsidP="007D09E0">
      <w:pPr>
        <w:pStyle w:val="NormalWeb"/>
      </w:pPr>
      <w:r>
        <w:rPr>
          <w:rStyle w:val="Strong"/>
        </w:rPr>
        <w:t>6. Future Potential:</w:t>
      </w:r>
    </w:p>
    <w:p w14:paraId="093D044D" w14:textId="487BCD98" w:rsidR="00A63DF3" w:rsidRDefault="007D09E0" w:rsidP="00650408">
      <w:pPr>
        <w:widowControl/>
        <w:numPr>
          <w:ilvl w:val="0"/>
          <w:numId w:val="92"/>
        </w:numPr>
        <w:autoSpaceDE/>
        <w:autoSpaceDN/>
        <w:spacing w:before="100" w:beforeAutospacing="1" w:after="100" w:afterAutospacing="1"/>
        <w:sectPr w:rsidR="00A63DF3" w:rsidSect="008B0381">
          <w:footerReference w:type="default" r:id="rId34"/>
          <w:pgSz w:w="12240" w:h="15840"/>
          <w:pgMar w:top="1400" w:right="1160" w:bottom="1640" w:left="1180" w:header="0" w:footer="1447" w:gutter="0"/>
          <w:cols w:space="720"/>
        </w:sectPr>
      </w:pPr>
      <w:r>
        <w:t>The facial recognition technology employed in the system has potential applications beyond attendance management, including security, access control, and personalized user experiences. Future developments may include enhancements to the recogniti</w:t>
      </w:r>
      <w:r w:rsidR="00650408">
        <w:t>on.</w:t>
      </w:r>
    </w:p>
    <w:p w14:paraId="7558E16C" w14:textId="77777777" w:rsidR="00A63DF3" w:rsidRDefault="00F9112E">
      <w:pPr>
        <w:pStyle w:val="Heading1"/>
        <w:numPr>
          <w:ilvl w:val="0"/>
          <w:numId w:val="7"/>
        </w:numPr>
        <w:tabs>
          <w:tab w:val="left" w:pos="3179"/>
        </w:tabs>
        <w:ind w:left="3303" w:hanging="417"/>
        <w:jc w:val="left"/>
      </w:pPr>
      <w:bookmarkStart w:id="36" w:name="10._FUTURE_ENHANCEMENTS"/>
      <w:bookmarkStart w:id="37" w:name="_bookmark8"/>
      <w:bookmarkEnd w:id="36"/>
      <w:bookmarkEnd w:id="37"/>
      <w:r>
        <w:rPr>
          <w:spacing w:val="-2"/>
        </w:rPr>
        <w:lastRenderedPageBreak/>
        <w:t>FUTURE</w:t>
      </w:r>
      <w:r>
        <w:rPr>
          <w:spacing w:val="-9"/>
        </w:rPr>
        <w:t xml:space="preserve"> </w:t>
      </w:r>
      <w:r>
        <w:rPr>
          <w:spacing w:val="-2"/>
        </w:rPr>
        <w:t>ENHANCEMENTS</w:t>
      </w:r>
    </w:p>
    <w:p w14:paraId="0454241D" w14:textId="77777777" w:rsidR="000267A6" w:rsidRDefault="000267A6">
      <w:pPr>
        <w:spacing w:line="360" w:lineRule="auto"/>
        <w:ind w:firstLine="720"/>
        <w:jc w:val="both"/>
      </w:pPr>
    </w:p>
    <w:p w14:paraId="5778DB41" w14:textId="77777777" w:rsidR="007D09E0" w:rsidRDefault="007D09E0" w:rsidP="007D09E0">
      <w:pPr>
        <w:pStyle w:val="NormalWeb"/>
        <w:rPr>
          <w:lang w:val="en-IN" w:eastAsia="en-IN"/>
        </w:rPr>
      </w:pPr>
      <w:r>
        <w:t>The Smart Attendance System using Facial Recognition Technology provides a robust foundation for automated attendance management, but there are several potential enhancements that could further improve its functionality, accuracy, and user experience. Below are some future enhancements that could be considered:</w:t>
      </w:r>
    </w:p>
    <w:p w14:paraId="52804180" w14:textId="77777777" w:rsidR="007D09E0" w:rsidRDefault="007D09E0" w:rsidP="007D09E0">
      <w:pPr>
        <w:pStyle w:val="Heading3"/>
        <w:ind w:left="0"/>
      </w:pPr>
      <w:r>
        <w:t xml:space="preserve">1. </w:t>
      </w:r>
      <w:r>
        <w:rPr>
          <w:rStyle w:val="Strong"/>
          <w:b/>
          <w:bCs/>
        </w:rPr>
        <w:t>Advanced Facial Recognition Algorithms</w:t>
      </w:r>
    </w:p>
    <w:p w14:paraId="1D5DB321" w14:textId="77777777" w:rsidR="007D09E0" w:rsidRDefault="007D09E0" w:rsidP="007D09E0">
      <w:pPr>
        <w:pStyle w:val="NormalWeb"/>
      </w:pPr>
      <w:r>
        <w:rPr>
          <w:rStyle w:val="Strong"/>
        </w:rPr>
        <w:t>Objective:</w:t>
      </w:r>
      <w:r>
        <w:t xml:space="preserve"> Improve the accuracy and reliability of facial recognition.</w:t>
      </w:r>
    </w:p>
    <w:p w14:paraId="2EADB47C" w14:textId="77777777" w:rsidR="007D09E0" w:rsidRDefault="007D09E0" w:rsidP="007D09E0">
      <w:pPr>
        <w:widowControl/>
        <w:numPr>
          <w:ilvl w:val="0"/>
          <w:numId w:val="93"/>
        </w:numPr>
        <w:autoSpaceDE/>
        <w:autoSpaceDN/>
        <w:spacing w:before="100" w:beforeAutospacing="1" w:after="100" w:afterAutospacing="1"/>
      </w:pPr>
      <w:r>
        <w:rPr>
          <w:rStyle w:val="Strong"/>
        </w:rPr>
        <w:t>Deep Learning Models:</w:t>
      </w:r>
      <w:r>
        <w:t xml:space="preserve"> Implement state-of-the-art deep learning models, such as those using Convolutional Neural Networks (CNNs) or Transformer architectures, to enhance facial recognition accuracy under various conditions.</w:t>
      </w:r>
    </w:p>
    <w:p w14:paraId="58F1B510" w14:textId="77777777" w:rsidR="007D09E0" w:rsidRDefault="007D09E0" w:rsidP="007D09E0">
      <w:pPr>
        <w:widowControl/>
        <w:numPr>
          <w:ilvl w:val="0"/>
          <w:numId w:val="93"/>
        </w:numPr>
        <w:autoSpaceDE/>
        <w:autoSpaceDN/>
        <w:spacing w:before="100" w:beforeAutospacing="1" w:after="100" w:afterAutospacing="1"/>
      </w:pPr>
      <w:r>
        <w:rPr>
          <w:rStyle w:val="Strong"/>
        </w:rPr>
        <w:t>Adaptive Learning:</w:t>
      </w:r>
      <w:r>
        <w:t xml:space="preserve"> Integrate adaptive learning techniques that update facial recognition models based on new data, improving performance over time.</w:t>
      </w:r>
    </w:p>
    <w:p w14:paraId="4BBC139C" w14:textId="77777777" w:rsidR="007D09E0" w:rsidRDefault="007D09E0" w:rsidP="007D09E0">
      <w:pPr>
        <w:pStyle w:val="Heading3"/>
        <w:ind w:left="0"/>
      </w:pPr>
      <w:r>
        <w:t xml:space="preserve">2. </w:t>
      </w:r>
      <w:r>
        <w:rPr>
          <w:rStyle w:val="Strong"/>
          <w:b/>
          <w:bCs/>
        </w:rPr>
        <w:t>Integration with Other Systems</w:t>
      </w:r>
    </w:p>
    <w:p w14:paraId="094917A0" w14:textId="77777777" w:rsidR="007D09E0" w:rsidRDefault="007D09E0" w:rsidP="007D09E0">
      <w:pPr>
        <w:pStyle w:val="NormalWeb"/>
      </w:pPr>
      <w:r>
        <w:rPr>
          <w:rStyle w:val="Strong"/>
        </w:rPr>
        <w:t>Objective:</w:t>
      </w:r>
      <w:r>
        <w:t xml:space="preserve"> Enhance system interoperability and expand functionality.</w:t>
      </w:r>
    </w:p>
    <w:p w14:paraId="541C0155" w14:textId="77777777" w:rsidR="007D09E0" w:rsidRDefault="007D09E0" w:rsidP="007D09E0">
      <w:pPr>
        <w:widowControl/>
        <w:numPr>
          <w:ilvl w:val="0"/>
          <w:numId w:val="94"/>
        </w:numPr>
        <w:autoSpaceDE/>
        <w:autoSpaceDN/>
        <w:spacing w:before="100" w:beforeAutospacing="1" w:after="100" w:afterAutospacing="1"/>
      </w:pPr>
      <w:r>
        <w:rPr>
          <w:rStyle w:val="Strong"/>
        </w:rPr>
        <w:t>Learning Management Systems (LMS):</w:t>
      </w:r>
      <w:r>
        <w:t xml:space="preserve"> Integrate with popular LMS platforms to synchronize attendance data with course management and grading systems.</w:t>
      </w:r>
    </w:p>
    <w:p w14:paraId="516BFA29" w14:textId="77777777" w:rsidR="007D09E0" w:rsidRDefault="007D09E0" w:rsidP="007D09E0">
      <w:pPr>
        <w:widowControl/>
        <w:numPr>
          <w:ilvl w:val="0"/>
          <w:numId w:val="94"/>
        </w:numPr>
        <w:autoSpaceDE/>
        <w:autoSpaceDN/>
        <w:spacing w:before="100" w:beforeAutospacing="1" w:after="100" w:afterAutospacing="1"/>
      </w:pPr>
      <w:r>
        <w:rPr>
          <w:rStyle w:val="Strong"/>
        </w:rPr>
        <w:t>Student Information Systems (SIS):</w:t>
      </w:r>
      <w:r>
        <w:t xml:space="preserve"> Link with SIS to automatically update student records and manage attendance data centrally.</w:t>
      </w:r>
    </w:p>
    <w:p w14:paraId="3668E065" w14:textId="77777777" w:rsidR="007D09E0" w:rsidRDefault="007D09E0" w:rsidP="007D09E0">
      <w:pPr>
        <w:widowControl/>
        <w:numPr>
          <w:ilvl w:val="0"/>
          <w:numId w:val="94"/>
        </w:numPr>
        <w:autoSpaceDE/>
        <w:autoSpaceDN/>
        <w:spacing w:before="100" w:beforeAutospacing="1" w:after="100" w:afterAutospacing="1"/>
      </w:pPr>
      <w:r>
        <w:rPr>
          <w:rStyle w:val="Strong"/>
        </w:rPr>
        <w:t>Access Control Systems:</w:t>
      </w:r>
      <w:r>
        <w:t xml:space="preserve"> Extend the system to manage building or classroom access based on attendance records.</w:t>
      </w:r>
    </w:p>
    <w:p w14:paraId="707552F0" w14:textId="77777777" w:rsidR="007D09E0" w:rsidRDefault="007D09E0" w:rsidP="007D09E0">
      <w:pPr>
        <w:pStyle w:val="Heading3"/>
        <w:ind w:left="0"/>
      </w:pPr>
      <w:r>
        <w:t xml:space="preserve">3. </w:t>
      </w:r>
      <w:r>
        <w:rPr>
          <w:rStyle w:val="Strong"/>
          <w:b/>
          <w:bCs/>
        </w:rPr>
        <w:t>Enhanced User Experience</w:t>
      </w:r>
    </w:p>
    <w:p w14:paraId="5FFBAFA1" w14:textId="77777777" w:rsidR="007D09E0" w:rsidRDefault="007D09E0" w:rsidP="007D09E0">
      <w:pPr>
        <w:pStyle w:val="NormalWeb"/>
      </w:pPr>
      <w:r>
        <w:rPr>
          <w:rStyle w:val="Strong"/>
        </w:rPr>
        <w:t>Objective:</w:t>
      </w:r>
      <w:r>
        <w:t xml:space="preserve"> Make the system more intuitive and user-friendly.</w:t>
      </w:r>
    </w:p>
    <w:p w14:paraId="558DA9CD" w14:textId="77777777" w:rsidR="007D09E0" w:rsidRDefault="007D09E0" w:rsidP="007D09E0">
      <w:pPr>
        <w:widowControl/>
        <w:numPr>
          <w:ilvl w:val="0"/>
          <w:numId w:val="95"/>
        </w:numPr>
        <w:autoSpaceDE/>
        <w:autoSpaceDN/>
        <w:spacing w:before="100" w:beforeAutospacing="1" w:after="100" w:afterAutospacing="1"/>
      </w:pPr>
      <w:r>
        <w:rPr>
          <w:rStyle w:val="Strong"/>
        </w:rPr>
        <w:t>Mobile Application:</w:t>
      </w:r>
      <w:r>
        <w:t xml:space="preserve"> Develop a mobile app for faculty and students to manage attendance, view reports, and receive notifications on the go.</w:t>
      </w:r>
    </w:p>
    <w:p w14:paraId="36B7F00B" w14:textId="77777777" w:rsidR="007D09E0" w:rsidRDefault="007D09E0" w:rsidP="007D09E0">
      <w:pPr>
        <w:widowControl/>
        <w:numPr>
          <w:ilvl w:val="0"/>
          <w:numId w:val="95"/>
        </w:numPr>
        <w:autoSpaceDE/>
        <w:autoSpaceDN/>
        <w:spacing w:before="100" w:beforeAutospacing="1" w:after="100" w:afterAutospacing="1"/>
      </w:pPr>
      <w:r>
        <w:rPr>
          <w:rStyle w:val="Strong"/>
        </w:rPr>
        <w:t>Voice Commands:</w:t>
      </w:r>
      <w:r>
        <w:t xml:space="preserve"> Incorporate voice recognition to allow hands-free interaction with the system, particularly useful in classroom settings.</w:t>
      </w:r>
    </w:p>
    <w:p w14:paraId="4980B647" w14:textId="77777777" w:rsidR="007D09E0" w:rsidRDefault="007D09E0" w:rsidP="007D09E0">
      <w:pPr>
        <w:pStyle w:val="Heading3"/>
        <w:ind w:left="0"/>
      </w:pPr>
      <w:r>
        <w:t xml:space="preserve">4. </w:t>
      </w:r>
      <w:r>
        <w:rPr>
          <w:rStyle w:val="Strong"/>
          <w:b/>
          <w:bCs/>
        </w:rPr>
        <w:t>Inclusion of Additional Biometrics</w:t>
      </w:r>
    </w:p>
    <w:p w14:paraId="69DDAB4A" w14:textId="77777777" w:rsidR="007D09E0" w:rsidRDefault="007D09E0" w:rsidP="007D09E0">
      <w:pPr>
        <w:pStyle w:val="NormalWeb"/>
      </w:pPr>
      <w:r>
        <w:rPr>
          <w:rStyle w:val="Strong"/>
        </w:rPr>
        <w:t>Objective:</w:t>
      </w:r>
      <w:r>
        <w:t xml:space="preserve"> Increase security and identification accuracy.</w:t>
      </w:r>
    </w:p>
    <w:p w14:paraId="78012C7E" w14:textId="77777777" w:rsidR="007D09E0" w:rsidRDefault="007D09E0" w:rsidP="007D09E0">
      <w:pPr>
        <w:widowControl/>
        <w:numPr>
          <w:ilvl w:val="0"/>
          <w:numId w:val="96"/>
        </w:numPr>
        <w:autoSpaceDE/>
        <w:autoSpaceDN/>
        <w:spacing w:before="100" w:beforeAutospacing="1" w:after="100" w:afterAutospacing="1"/>
      </w:pPr>
      <w:r>
        <w:rPr>
          <w:rStyle w:val="Strong"/>
        </w:rPr>
        <w:t>Multimodal Biometrics:</w:t>
      </w:r>
      <w:r>
        <w:t xml:space="preserve"> Combine facial recognition with other biometric modalities such as fingerprint or iris recognition to enhance identification and security.</w:t>
      </w:r>
    </w:p>
    <w:p w14:paraId="5A4DE37E" w14:textId="3BDFCA1E" w:rsidR="00A63DF3" w:rsidRPr="00650408" w:rsidRDefault="007D09E0" w:rsidP="00167515">
      <w:pPr>
        <w:widowControl/>
        <w:numPr>
          <w:ilvl w:val="0"/>
          <w:numId w:val="96"/>
        </w:numPr>
        <w:autoSpaceDE/>
        <w:autoSpaceDN/>
        <w:spacing w:before="100" w:beforeAutospacing="1" w:after="100" w:afterAutospacing="1" w:line="360" w:lineRule="auto"/>
        <w:rPr>
          <w:b/>
          <w:bCs/>
          <w:spacing w:val="-2"/>
          <w:sz w:val="48"/>
          <w:szCs w:val="48"/>
        </w:rPr>
      </w:pPr>
      <w:r>
        <w:rPr>
          <w:rStyle w:val="Strong"/>
        </w:rPr>
        <w:t>Behavioral Biometrics:</w:t>
      </w:r>
      <w:r>
        <w:t xml:space="preserve"> Integrate behavioral biometrics (e.g., gait analysis) to further verify identities and reduce fraud</w:t>
      </w:r>
      <w:r w:rsidR="00650408">
        <w:t>.</w:t>
      </w:r>
    </w:p>
    <w:p w14:paraId="73F716FE" w14:textId="77777777" w:rsidR="00A63DF3" w:rsidRDefault="00F9112E">
      <w:pPr>
        <w:pStyle w:val="Heading1"/>
        <w:numPr>
          <w:ilvl w:val="0"/>
          <w:numId w:val="7"/>
        </w:numPr>
        <w:tabs>
          <w:tab w:val="left" w:pos="4272"/>
        </w:tabs>
        <w:ind w:left="4396" w:hanging="473"/>
        <w:jc w:val="left"/>
      </w:pPr>
      <w:bookmarkStart w:id="38" w:name="12._REFERENCES"/>
      <w:bookmarkEnd w:id="38"/>
      <w:r>
        <w:rPr>
          <w:spacing w:val="-2"/>
        </w:rPr>
        <w:lastRenderedPageBreak/>
        <w:t>REFERENCES</w:t>
      </w:r>
    </w:p>
    <w:p w14:paraId="0D7FD040" w14:textId="77777777" w:rsidR="00A63DF3" w:rsidRDefault="00A63DF3">
      <w:pPr>
        <w:pStyle w:val="ListParagraph"/>
        <w:tabs>
          <w:tab w:val="left" w:pos="973"/>
        </w:tabs>
        <w:spacing w:before="1" w:line="360" w:lineRule="auto"/>
        <w:ind w:left="500" w:right="130" w:firstLine="0"/>
        <w:jc w:val="both"/>
        <w:rPr>
          <w:sz w:val="24"/>
        </w:rPr>
      </w:pPr>
    </w:p>
    <w:p w14:paraId="2F16425C" w14:textId="599C3ACE" w:rsidR="0005475F" w:rsidRPr="0005475F" w:rsidRDefault="0005475F" w:rsidP="0005475F">
      <w:pPr>
        <w:pStyle w:val="ListParagraph"/>
        <w:tabs>
          <w:tab w:val="left" w:pos="973"/>
        </w:tabs>
        <w:spacing w:before="1" w:line="360" w:lineRule="auto"/>
        <w:ind w:left="500" w:right="130"/>
        <w:jc w:val="both"/>
        <w:rPr>
          <w:sz w:val="24"/>
          <w:lang w:val="en-IN"/>
        </w:rPr>
      </w:pPr>
      <w:r w:rsidRPr="0005475F">
        <w:rPr>
          <w:sz w:val="24"/>
          <w:lang w:val="en-IN"/>
        </w:rPr>
        <w:t>[1] A</w:t>
      </w:r>
      <w:r w:rsidR="007D09E0" w:rsidRPr="007D09E0">
        <w:t xml:space="preserve"> </w:t>
      </w:r>
      <w:r w:rsidR="007D09E0">
        <w:t xml:space="preserve">Lee, J., &amp; Hsu, J. (2019). "Designing user-friendly interfaces for biometric systems." </w:t>
      </w:r>
      <w:r w:rsidR="007D09E0">
        <w:rPr>
          <w:rStyle w:val="Emphasis"/>
        </w:rPr>
        <w:t>Human-Centric Computing and Information Sciences</w:t>
      </w:r>
      <w:r w:rsidR="007D09E0">
        <w:t>, 9(1), 1-15</w:t>
      </w:r>
      <w:r w:rsidRPr="0005475F">
        <w:rPr>
          <w:sz w:val="24"/>
          <w:lang w:val="en-IN"/>
        </w:rPr>
        <w:t>.</w:t>
      </w:r>
    </w:p>
    <w:p w14:paraId="03FC9865" w14:textId="2D4871D2" w:rsidR="0005475F" w:rsidRPr="0005475F" w:rsidRDefault="0005475F" w:rsidP="0005475F">
      <w:pPr>
        <w:pStyle w:val="ListParagraph"/>
        <w:tabs>
          <w:tab w:val="left" w:pos="973"/>
        </w:tabs>
        <w:spacing w:before="1" w:line="360" w:lineRule="auto"/>
        <w:ind w:left="500" w:right="130"/>
        <w:jc w:val="both"/>
        <w:rPr>
          <w:sz w:val="24"/>
          <w:lang w:val="en-IN"/>
        </w:rPr>
      </w:pPr>
      <w:r w:rsidRPr="0005475F">
        <w:rPr>
          <w:sz w:val="24"/>
          <w:lang w:val="en-IN"/>
        </w:rPr>
        <w:t xml:space="preserve">[2] </w:t>
      </w:r>
      <w:r w:rsidR="007D09E0">
        <w:t xml:space="preserve">Jain, A. K., &amp; Kumar, A. (2020). "Ethical considerations in facial recognition technology." </w:t>
      </w:r>
      <w:r w:rsidR="007D09E0">
        <w:rPr>
          <w:rStyle w:val="Emphasis"/>
        </w:rPr>
        <w:t>Ethics in Information Technology</w:t>
      </w:r>
      <w:r w:rsidR="007D09E0">
        <w:t>, 22(1), 35-45</w:t>
      </w:r>
      <w:r w:rsidRPr="0005475F">
        <w:rPr>
          <w:sz w:val="24"/>
          <w:lang w:val="en-IN"/>
        </w:rPr>
        <w:t>.</w:t>
      </w:r>
    </w:p>
    <w:p w14:paraId="0C6F0D6C" w14:textId="0F3108F8" w:rsidR="0005475F" w:rsidRPr="0005475F" w:rsidRDefault="0005475F" w:rsidP="0005475F">
      <w:pPr>
        <w:pStyle w:val="ListParagraph"/>
        <w:tabs>
          <w:tab w:val="left" w:pos="973"/>
        </w:tabs>
        <w:spacing w:before="1" w:line="360" w:lineRule="auto"/>
        <w:ind w:left="500" w:right="130"/>
        <w:jc w:val="both"/>
        <w:rPr>
          <w:sz w:val="24"/>
          <w:lang w:val="en-IN"/>
        </w:rPr>
      </w:pPr>
      <w:r w:rsidRPr="0005475F">
        <w:rPr>
          <w:sz w:val="24"/>
          <w:lang w:val="en-IN"/>
        </w:rPr>
        <w:t xml:space="preserve">[3] </w:t>
      </w:r>
      <w:r w:rsidR="007D09E0">
        <w:t xml:space="preserve">Wang, X., Zhang, J., &amp; Wu, X. (2021). "Performance optimization of facial recognition systems in large-scale environments." </w:t>
      </w:r>
      <w:r w:rsidR="007D09E0">
        <w:rPr>
          <w:rStyle w:val="Emphasis"/>
        </w:rPr>
        <w:t>IEEE Transactions on Neural Networks and Learning Systems</w:t>
      </w:r>
      <w:r w:rsidR="007D09E0">
        <w:t>, 32(8), 3402-3414</w:t>
      </w:r>
      <w:r w:rsidRPr="0005475F">
        <w:rPr>
          <w:sz w:val="24"/>
          <w:lang w:val="en-IN"/>
        </w:rPr>
        <w:t>.</w:t>
      </w:r>
    </w:p>
    <w:p w14:paraId="1B629A97" w14:textId="110E2578" w:rsidR="0005475F" w:rsidRPr="0005475F" w:rsidRDefault="0005475F" w:rsidP="0005475F">
      <w:pPr>
        <w:pStyle w:val="ListParagraph"/>
        <w:tabs>
          <w:tab w:val="left" w:pos="973"/>
        </w:tabs>
        <w:spacing w:before="1" w:line="360" w:lineRule="auto"/>
        <w:ind w:left="500" w:right="130"/>
        <w:jc w:val="both"/>
        <w:rPr>
          <w:sz w:val="24"/>
          <w:lang w:val="en-IN"/>
        </w:rPr>
      </w:pPr>
      <w:r w:rsidRPr="0005475F">
        <w:rPr>
          <w:sz w:val="24"/>
          <w:lang w:val="en-IN"/>
        </w:rPr>
        <w:t xml:space="preserve">[4] </w:t>
      </w:r>
      <w:proofErr w:type="spellStart"/>
      <w:r w:rsidR="007D09E0">
        <w:t>Almajed</w:t>
      </w:r>
      <w:proofErr w:type="spellEnd"/>
      <w:r w:rsidR="007D09E0">
        <w:t xml:space="preserve">, F., Al-Shehab, A., &amp; Al-Amri, A. (2020). "Facial recognition attendance system for universities." </w:t>
      </w:r>
      <w:r w:rsidR="007D09E0">
        <w:rPr>
          <w:rStyle w:val="Emphasis"/>
        </w:rPr>
        <w:t>International Conference on Information Systems and Design of Communication</w:t>
      </w:r>
      <w:r w:rsidR="007D09E0">
        <w:t>, 150-157</w:t>
      </w:r>
      <w:r w:rsidRPr="0005475F">
        <w:rPr>
          <w:sz w:val="24"/>
          <w:lang w:val="en-IN"/>
        </w:rPr>
        <w:t>.</w:t>
      </w:r>
    </w:p>
    <w:p w14:paraId="30D148BB" w14:textId="6D8796A9" w:rsidR="0005475F" w:rsidRPr="0005475F" w:rsidRDefault="0005475F" w:rsidP="0005475F">
      <w:pPr>
        <w:pStyle w:val="ListParagraph"/>
        <w:tabs>
          <w:tab w:val="left" w:pos="973"/>
        </w:tabs>
        <w:spacing w:before="1" w:line="360" w:lineRule="auto"/>
        <w:ind w:left="500" w:right="130"/>
        <w:jc w:val="both"/>
        <w:rPr>
          <w:sz w:val="24"/>
          <w:lang w:val="en-IN"/>
        </w:rPr>
      </w:pPr>
      <w:r w:rsidRPr="0005475F">
        <w:rPr>
          <w:sz w:val="24"/>
          <w:lang w:val="en-IN"/>
        </w:rPr>
        <w:t xml:space="preserve">[5] </w:t>
      </w:r>
      <w:r w:rsidR="007D09E0">
        <w:t xml:space="preserve">Amin, M., Sulaiman, A., &amp; Aslam, M. (2020). "Challenges and solutions for facial recognition technology in educational institutions." </w:t>
      </w:r>
      <w:r w:rsidR="007D09E0">
        <w:rPr>
          <w:rStyle w:val="Emphasis"/>
        </w:rPr>
        <w:t>International Journal of Computer Applications</w:t>
      </w:r>
      <w:r w:rsidR="007D09E0">
        <w:t>, 175(6), 25-30</w:t>
      </w:r>
      <w:r w:rsidRPr="0005475F">
        <w:rPr>
          <w:sz w:val="24"/>
          <w:lang w:val="en-IN"/>
        </w:rPr>
        <w:t>.</w:t>
      </w:r>
    </w:p>
    <w:p w14:paraId="67DFF869" w14:textId="0F60ADBA" w:rsidR="0005475F" w:rsidRPr="0005475F" w:rsidRDefault="0005475F" w:rsidP="0005475F">
      <w:pPr>
        <w:pStyle w:val="ListParagraph"/>
        <w:tabs>
          <w:tab w:val="left" w:pos="973"/>
        </w:tabs>
        <w:spacing w:before="1" w:line="360" w:lineRule="auto"/>
        <w:ind w:left="500" w:right="130"/>
        <w:jc w:val="both"/>
        <w:rPr>
          <w:sz w:val="24"/>
          <w:lang w:val="en-IN"/>
        </w:rPr>
      </w:pPr>
      <w:r w:rsidRPr="0005475F">
        <w:rPr>
          <w:sz w:val="24"/>
          <w:lang w:val="en-IN"/>
        </w:rPr>
        <w:t xml:space="preserve">[6] </w:t>
      </w:r>
      <w:r w:rsidR="007D09E0">
        <w:t xml:space="preserve">Ahmad, M., Baig, S. M., &amp; Qazi, A. (2019). "Facial recognition for automated attendance system in educational institutions." </w:t>
      </w:r>
      <w:r w:rsidR="007D09E0">
        <w:rPr>
          <w:rStyle w:val="Emphasis"/>
        </w:rPr>
        <w:t>Journal of Computer Vision and Image Understanding</w:t>
      </w:r>
      <w:r w:rsidR="007D09E0">
        <w:t>, 189, 73-82</w:t>
      </w:r>
      <w:r w:rsidRPr="0005475F">
        <w:rPr>
          <w:sz w:val="24"/>
          <w:lang w:val="en-IN"/>
        </w:rPr>
        <w:t>.</w:t>
      </w:r>
    </w:p>
    <w:p w14:paraId="1649C31E" w14:textId="1C47B81B" w:rsidR="0005475F" w:rsidRPr="0005475F" w:rsidRDefault="0005475F" w:rsidP="0005475F">
      <w:pPr>
        <w:pStyle w:val="ListParagraph"/>
        <w:tabs>
          <w:tab w:val="left" w:pos="973"/>
        </w:tabs>
        <w:spacing w:before="1" w:line="360" w:lineRule="auto"/>
        <w:ind w:left="500" w:right="130"/>
        <w:jc w:val="both"/>
        <w:rPr>
          <w:sz w:val="24"/>
          <w:lang w:val="en-IN"/>
        </w:rPr>
      </w:pPr>
      <w:r w:rsidRPr="0005475F">
        <w:rPr>
          <w:sz w:val="24"/>
          <w:lang w:val="en-IN"/>
        </w:rPr>
        <w:t xml:space="preserve">[7] </w:t>
      </w:r>
      <w:r w:rsidR="007D09E0">
        <w:t xml:space="preserve">Jain, A. K., Ross, A., &amp; Nandakumar, K. (2016). </w:t>
      </w:r>
      <w:r w:rsidR="007D09E0">
        <w:rPr>
          <w:rStyle w:val="Emphasis"/>
        </w:rPr>
        <w:t>Introduction to Biometrics</w:t>
      </w:r>
      <w:r w:rsidR="007D09E0">
        <w:t>. Springer</w:t>
      </w:r>
      <w:r w:rsidRPr="0005475F">
        <w:rPr>
          <w:sz w:val="24"/>
          <w:lang w:val="en-IN"/>
        </w:rPr>
        <w:t>.</w:t>
      </w:r>
    </w:p>
    <w:p w14:paraId="7459B053" w14:textId="77777777" w:rsidR="0005475F" w:rsidRDefault="0005475F">
      <w:pPr>
        <w:pStyle w:val="ListParagraph"/>
        <w:tabs>
          <w:tab w:val="left" w:pos="973"/>
        </w:tabs>
        <w:spacing w:before="1" w:line="360" w:lineRule="auto"/>
        <w:ind w:left="500" w:right="130" w:firstLine="0"/>
        <w:jc w:val="both"/>
        <w:rPr>
          <w:sz w:val="24"/>
        </w:rPr>
      </w:pPr>
    </w:p>
    <w:sectPr w:rsidR="0005475F">
      <w:footerReference w:type="default" r:id="rId35"/>
      <w:pgSz w:w="12240" w:h="15840"/>
      <w:pgMar w:top="1380" w:right="1160" w:bottom="1640" w:left="1180" w:header="0" w:footer="144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A98420C" w14:textId="77777777" w:rsidR="00C35D77" w:rsidRDefault="00C35D77">
      <w:r>
        <w:separator/>
      </w:r>
    </w:p>
  </w:endnote>
  <w:endnote w:type="continuationSeparator" w:id="0">
    <w:p w14:paraId="688685B3" w14:textId="77777777" w:rsidR="00C35D77" w:rsidRDefault="00C35D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default"/>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408A655" w14:textId="77777777" w:rsidR="00A63DF3" w:rsidRDefault="00F9112E">
    <w:pPr>
      <w:pStyle w:val="Footer"/>
    </w:pPr>
    <w:r>
      <w:rPr>
        <w:noProof/>
      </w:rPr>
      <mc:AlternateContent>
        <mc:Choice Requires="wps">
          <w:drawing>
            <wp:anchor distT="0" distB="0" distL="114300" distR="114300" simplePos="0" relativeHeight="251660288" behindDoc="0" locked="0" layoutInCell="1" allowOverlap="1" wp14:anchorId="7D2C4F3A" wp14:editId="27E868EC">
              <wp:simplePos x="0" y="0"/>
              <wp:positionH relativeFrom="margin">
                <wp:align>right</wp:align>
              </wp:positionH>
              <wp:positionV relativeFrom="paragraph">
                <wp:posOffset>0</wp:posOffset>
              </wp:positionV>
              <wp:extent cx="1828800" cy="1828800"/>
              <wp:effectExtent l="0" t="0" r="0" b="0"/>
              <wp:wrapNone/>
              <wp:docPr id="131" name="Text Box 13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9950442" w14:textId="77777777" w:rsidR="00A63DF3" w:rsidRDefault="00F9112E">
                          <w:pPr>
                            <w:pStyle w:val="Footer"/>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7D2C4F3A" id="_x0000_t202" coordsize="21600,21600" o:spt="202" path="m,l,21600r21600,l21600,xe">
              <v:stroke joinstyle="miter"/>
              <v:path gradientshapeok="t" o:connecttype="rect"/>
            </v:shapetype>
            <v:shape id="Text Box 131" o:spid="_x0000_s1026" type="#_x0000_t202" style="position:absolute;margin-left:92.8pt;margin-top:0;width:2in;height:2in;z-index:251660288;visibility:visible;mso-wrap-style:non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" filled="f" stroked="f" strokeweight=".5pt">
              <v:textbox style="mso-fit-shape-to-text:t" inset="0,0,0,0">
                <w:txbxContent>
                  <w:p w14:paraId="59950442" w14:textId="77777777" w:rsidR="00A63DF3" w:rsidRDefault="00F9112E">
                    <w:pPr>
                      <w:pStyle w:val="Footer"/>
                    </w:pPr>
                    <w:r>
                      <w:fldChar w:fldCharType="begin"/>
                    </w:r>
                    <w:r>
                      <w:instrText xml:space="preserve"> PAGE  \* MERGEFORMAT </w:instrText>
                    </w:r>
                    <w:r>
                      <w:fldChar w:fldCharType="separate"/>
                    </w:r>
                    <w:r>
                      <w:t>1</w:t>
                    </w:r>
                    <w:r>
                      <w:fldChar w:fldCharType="end"/>
                    </w:r>
                  </w:p>
                </w:txbxContent>
              </v:textbox>
              <w10:wrap anchorx="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62762FD" w14:textId="77777777" w:rsidR="00A63DF3" w:rsidRDefault="00F9112E">
    <w:pPr>
      <w:pStyle w:val="BodyText"/>
      <w:spacing w:line="14" w:lineRule="auto"/>
      <w:rPr>
        <w:sz w:val="20"/>
      </w:rPr>
    </w:pPr>
    <w:r>
      <w:rPr>
        <w:noProof/>
      </w:rPr>
      <mc:AlternateContent>
        <mc:Choice Requires="wps">
          <w:drawing>
            <wp:anchor distT="0" distB="0" distL="114300" distR="114300" simplePos="0" relativeHeight="251661312" behindDoc="0" locked="0" layoutInCell="1" allowOverlap="1" wp14:anchorId="1A0DDB29" wp14:editId="209D7AEE">
              <wp:simplePos x="0" y="0"/>
              <wp:positionH relativeFrom="margin">
                <wp:align>right</wp:align>
              </wp:positionH>
              <wp:positionV relativeFrom="paragraph">
                <wp:posOffset>0</wp:posOffset>
              </wp:positionV>
              <wp:extent cx="1828800" cy="1828800"/>
              <wp:effectExtent l="0" t="0" r="0" b="0"/>
              <wp:wrapNone/>
              <wp:docPr id="134" name="Text Box 13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8D86BF2" w14:textId="77777777" w:rsidR="00A63DF3" w:rsidRDefault="00F9112E">
                          <w:pPr>
                            <w:pStyle w:val="Footer"/>
                          </w:pPr>
                          <w:r>
                            <w:fldChar w:fldCharType="begin"/>
                          </w:r>
                          <w:r>
                            <w:instrText xml:space="preserve"> PAGE  \* MERGEFORMAT </w:instrText>
                          </w:r>
                          <w:r>
                            <w:fldChar w:fldCharType="separate"/>
                          </w:r>
                          <w:r>
                            <w:t>11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1A0DDB29" id="_x0000_t202" coordsize="21600,21600" o:spt="202" path="m,l,21600r21600,l21600,xe">
              <v:stroke joinstyle="miter"/>
              <v:path gradientshapeok="t" o:connecttype="rect"/>
            </v:shapetype>
            <v:shape id="Text Box 134" o:spid="_x0000_s1027" type="#_x0000_t202" style="position:absolute;margin-left:92.8pt;margin-top:0;width:2in;height:2in;z-index:251661312;visibility:visible;mso-wrap-style:non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" filled="f" stroked="f" strokeweight=".5pt">
              <v:textbox style="mso-fit-shape-to-text:t" inset="0,0,0,0">
                <w:txbxContent>
                  <w:p w14:paraId="28D86BF2" w14:textId="77777777" w:rsidR="00A63DF3" w:rsidRDefault="00F9112E">
                    <w:pPr>
                      <w:pStyle w:val="Footer"/>
                    </w:pPr>
                    <w:r>
                      <w:fldChar w:fldCharType="begin"/>
                    </w:r>
                    <w:r>
                      <w:instrText xml:space="preserve"> PAGE  \* MERGEFORMAT </w:instrText>
                    </w:r>
                    <w:r>
                      <w:fldChar w:fldCharType="separate"/>
                    </w:r>
                    <w:r>
                      <w:t>11</w:t>
                    </w:r>
                    <w:r>
                      <w:fldChar w:fldCharType="end"/>
                    </w:r>
                  </w:p>
                </w:txbxContent>
              </v:textbox>
              <w10:wrap anchorx="margin"/>
            </v:shape>
          </w:pict>
        </mc:Fallback>
      </mc:AlternateContent>
    </w:r>
    <w:r>
      <w:rPr>
        <w:noProof/>
      </w:rPr>
      <mc:AlternateContent>
        <mc:Choice Requires="wps">
          <w:drawing>
            <wp:anchor distT="0" distB="0" distL="0" distR="0" simplePos="0" relativeHeight="251621376" behindDoc="1" locked="0" layoutInCell="1" allowOverlap="1" wp14:anchorId="5481B76E" wp14:editId="0F66CEEE">
              <wp:simplePos x="0" y="0"/>
              <wp:positionH relativeFrom="page">
                <wp:posOffset>3703955</wp:posOffset>
              </wp:positionH>
              <wp:positionV relativeFrom="page">
                <wp:posOffset>8637270</wp:posOffset>
              </wp:positionV>
              <wp:extent cx="224790" cy="221615"/>
              <wp:effectExtent l="0" t="0" r="0" b="0"/>
              <wp:wrapNone/>
              <wp:docPr id="5" name="Textbox 5"/>
              <wp:cNvGraphicFramePr/>
              <a:graphic xmlns:a="http://schemas.openxmlformats.org/drawingml/2006/main">
                <a:graphicData uri="http://schemas.microsoft.com/office/word/2010/wordprocessingShape">
                  <wps:wsp>
                    <wps:cNvSpPr txBox="1"/>
                    <wps:spPr>
                      <a:xfrm>
                        <a:off x="0" y="0"/>
                        <a:ext cx="224790" cy="221615"/>
                      </a:xfrm>
                      <a:prstGeom prst="rect">
                        <a:avLst/>
                      </a:prstGeom>
                    </wps:spPr>
                    <wps:txbx>
                      <w:txbxContent>
                        <w:p w14:paraId="0D7574A2" w14:textId="1F0EE359" w:rsidR="002F1913" w:rsidRDefault="00F9112E" w:rsidP="002F1913">
                          <w:pPr>
                            <w:spacing w:before="6"/>
                            <w:ind w:left="20"/>
                            <w:rPr>
                              <w:b/>
                              <w:sz w:val="28"/>
                            </w:rPr>
                          </w:pPr>
                          <w:r>
                            <w:rPr>
                              <w:b/>
                              <w:spacing w:val="-5"/>
                              <w:sz w:val="28"/>
                            </w:rPr>
                            <w:t>I</w:t>
                          </w:r>
                          <w:r w:rsidR="002F1913">
                            <w:rPr>
                              <w:b/>
                              <w:spacing w:val="-5"/>
                              <w:sz w:val="28"/>
                            </w:rPr>
                            <w:t>I</w:t>
                          </w:r>
                        </w:p>
                        <w:p w14:paraId="6F2CC3FB" w14:textId="6E0811BD" w:rsidR="00A63DF3" w:rsidRDefault="00A63DF3">
                          <w:pPr>
                            <w:spacing w:before="6"/>
                            <w:ind w:left="20"/>
                            <w:rPr>
                              <w:b/>
                              <w:sz w:val="28"/>
                            </w:rPr>
                          </w:pPr>
                        </w:p>
                      </w:txbxContent>
                    </wps:txbx>
                    <wps:bodyPr wrap="square" lIns="0" tIns="0" rIns="0" bIns="0" rtlCol="0">
                      <a:noAutofit/>
                    </wps:bodyPr>
                  </wps:wsp>
                </a:graphicData>
              </a:graphic>
            </wp:anchor>
          </w:drawing>
        </mc:Choice>
        <mc:Fallback>
          <w:pict>
            <v:shape w14:anchorId="5481B76E" id="Textbox 5" o:spid="_x0000_s1028" type="#_x0000_t202" style="position:absolute;margin-left:291.65pt;margin-top:680.1pt;width:17.7pt;height:17.45pt;z-index:-2516951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" filled="f" stroked="f">
              <v:textbox inset="0,0,0,0">
                <w:txbxContent>
                  <w:p w14:paraId="0D7574A2" w14:textId="1F0EE359" w:rsidR="002F1913" w:rsidRDefault="00F9112E" w:rsidP="002F1913">
                    <w:pPr>
                      <w:spacing w:before="6"/>
                      <w:ind w:left="20"/>
                      <w:rPr>
                        <w:b/>
                        <w:sz w:val="28"/>
                      </w:rPr>
                    </w:pPr>
                    <w:r>
                      <w:rPr>
                        <w:b/>
                        <w:spacing w:val="-5"/>
                        <w:sz w:val="28"/>
                      </w:rPr>
                      <w:t>I</w:t>
                    </w:r>
                    <w:r w:rsidR="002F1913">
                      <w:rPr>
                        <w:b/>
                        <w:spacing w:val="-5"/>
                        <w:sz w:val="28"/>
                      </w:rPr>
                      <w:t>I</w:t>
                    </w:r>
                  </w:p>
                  <w:p w14:paraId="6F2CC3FB" w14:textId="6E0811BD" w:rsidR="00A63DF3" w:rsidRDefault="00A63DF3">
                    <w:pPr>
                      <w:spacing w:before="6"/>
                      <w:ind w:left="20"/>
                      <w:rPr>
                        <w:b/>
                        <w:sz w:val="28"/>
                      </w:rPr>
                    </w:pP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928A7ED" w14:textId="77777777" w:rsidR="00A63DF3" w:rsidRDefault="00F9112E">
    <w:pPr>
      <w:pStyle w:val="BodyText"/>
      <w:spacing w:line="14" w:lineRule="auto"/>
      <w:rPr>
        <w:sz w:val="20"/>
      </w:rPr>
    </w:pPr>
    <w:r>
      <w:rPr>
        <w:noProof/>
      </w:rPr>
      <mc:AlternateContent>
        <mc:Choice Requires="wps">
          <w:drawing>
            <wp:anchor distT="0" distB="0" distL="0" distR="0" simplePos="0" relativeHeight="251638272" behindDoc="1" locked="0" layoutInCell="1" allowOverlap="1" wp14:anchorId="073B4622" wp14:editId="07FE3868">
              <wp:simplePos x="0" y="0"/>
              <wp:positionH relativeFrom="page">
                <wp:posOffset>951230</wp:posOffset>
              </wp:positionH>
              <wp:positionV relativeFrom="page">
                <wp:posOffset>9012555</wp:posOffset>
              </wp:positionV>
              <wp:extent cx="6000750" cy="55245"/>
              <wp:effectExtent l="0" t="0" r="0" b="1905"/>
              <wp:wrapNone/>
              <wp:docPr id="44" name="Graphic 6"/>
              <wp:cNvGraphicFramePr/>
              <a:graphic xmlns:a="http://schemas.openxmlformats.org/drawingml/2006/main">
                <a:graphicData uri="http://schemas.microsoft.com/office/word/2010/wordprocessingShape">
                  <wps:wsp>
                    <wps:cNvSpPr/>
                    <wps:spPr>
                      <a:xfrm>
                        <a:off x="0" y="0"/>
                        <a:ext cx="6000750" cy="55244"/>
                      </a:xfrm>
                      <a:custGeom>
                        <a:avLst/>
                        <a:gdLst/>
                        <a:ahLst/>
                        <a:cxnLst/>
                        <a:rect l="l" t="t" r="r" b="b"/>
                        <a:pathLst>
                          <a:path w="6000750" h="55244">
                            <a:moveTo>
                              <a:pt x="6000623" y="0"/>
                            </a:moveTo>
                            <a:lnTo>
                              <a:pt x="0" y="0"/>
                            </a:lnTo>
                            <a:lnTo>
                              <a:pt x="0" y="54864"/>
                            </a:lnTo>
                            <a:lnTo>
                              <a:pt x="6000623" y="54864"/>
                            </a:lnTo>
                            <a:lnTo>
                              <a:pt x="6000623" y="0"/>
                            </a:lnTo>
                            <a:close/>
                          </a:path>
                        </a:pathLst>
                      </a:custGeom>
                      <a:solidFill>
                        <a:srgbClr val="000000"/>
                      </a:solidFill>
                    </wps:spPr>
                    <wps:bodyPr wrap="square" lIns="0" tIns="0" rIns="0" bIns="0" rtlCol="0">
                      <a:noAutofit/>
                    </wps:bodyPr>
                  </wps:wsp>
                </a:graphicData>
              </a:graphic>
            </wp:anchor>
          </w:drawing>
        </mc:Choice>
        <mc:Fallback>
          <w:pict>
            <v:shape w14:anchorId="15476EAC" id="Graphic 6" o:spid="_x0000_s1026" style="position:absolute;margin-left:74.9pt;margin-top:709.65pt;width:472.5pt;height:4.35pt;z-index:-251678208;visibility:visible;mso-wrap-style:square;mso-wrap-distance-left:0;mso-wrap-distance-top:0;mso-wrap-distance-right:0;mso-wrap-distance-bottom:0;mso-position-horizontal:absolute;mso-position-horizontal-relative:page;mso-position-vertical:absolute;mso-position-vertical-relative:page;v-text-anchor:top" coordsize="6000750,552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" path="m6000623,l,,,54864r6000623,l6000623,xe" fillcolor="black" stroked="f">
              <v:path arrowok="t"/>
              <w10:wrap anchorx="page" anchory="page"/>
            </v:shape>
          </w:pict>
        </mc:Fallback>
      </mc:AlternateContent>
    </w:r>
    <w:r>
      <w:rPr>
        <w:noProof/>
      </w:rPr>
      <mc:AlternateContent>
        <mc:Choice Requires="wps">
          <w:drawing>
            <wp:anchor distT="0" distB="0" distL="0" distR="0" simplePos="0" relativeHeight="251639296" behindDoc="0" locked="0" layoutInCell="1" allowOverlap="1" wp14:anchorId="3EC6AE25" wp14:editId="67139C67">
              <wp:simplePos x="0" y="0"/>
              <wp:positionH relativeFrom="margin">
                <wp:align>right</wp:align>
              </wp:positionH>
              <wp:positionV relativeFrom="paragraph">
                <wp:posOffset>0</wp:posOffset>
              </wp:positionV>
              <wp:extent cx="241300" cy="194310"/>
              <wp:effectExtent l="0" t="0" r="0" b="0"/>
              <wp:wrapNone/>
              <wp:docPr id="45" name="Textbox 7"/>
              <wp:cNvGraphicFramePr/>
              <a:graphic xmlns:a="http://schemas.openxmlformats.org/drawingml/2006/main">
                <a:graphicData uri="http://schemas.microsoft.com/office/word/2010/wordprocessingShape">
                  <wps:wsp>
                    <wps:cNvSpPr txBox="1"/>
                    <wps:spPr>
                      <a:xfrm>
                        <a:off x="0" y="0"/>
                        <a:ext cx="241300" cy="194310"/>
                      </a:xfrm>
                      <a:prstGeom prst="rect">
                        <a:avLst/>
                      </a:prstGeom>
                    </wps:spPr>
                    <wps:txbx>
                      <w:txbxContent>
                        <w:p w14:paraId="6B737DAC" w14:textId="221B03C6" w:rsidR="00A63DF3" w:rsidRDefault="00F9112E">
                          <w:pPr>
                            <w:spacing w:before="10"/>
                            <w:ind w:left="60"/>
                            <w:rPr>
                              <w:b/>
                              <w:sz w:val="24"/>
                            </w:rPr>
                          </w:pPr>
                          <w:r>
                            <w:rPr>
                              <w:b/>
                              <w:spacing w:val="-5"/>
                              <w:sz w:val="24"/>
                            </w:rPr>
                            <w:fldChar w:fldCharType="begin"/>
                          </w:r>
                          <w:r>
                            <w:rPr>
                              <w:b/>
                              <w:spacing w:val="-5"/>
                              <w:sz w:val="24"/>
                            </w:rPr>
                            <w:instrText xml:space="preserve"> PAGE </w:instrText>
                          </w:r>
                          <w:r>
                            <w:rPr>
                              <w:b/>
                              <w:spacing w:val="-5"/>
                              <w:sz w:val="24"/>
                            </w:rPr>
                            <w:fldChar w:fldCharType="separate"/>
                          </w:r>
                          <w:r>
                            <w:rPr>
                              <w:b/>
                              <w:spacing w:val="-5"/>
                              <w:sz w:val="24"/>
                            </w:rPr>
                            <w:t>10</w:t>
                          </w:r>
                          <w:r>
                            <w:rPr>
                              <w:b/>
                              <w:spacing w:val="-5"/>
                              <w:sz w:val="24"/>
                            </w:rPr>
                            <w:fldChar w:fldCharType="end"/>
                          </w:r>
                        </w:p>
                      </w:txbxContent>
                    </wps:txbx>
                    <wps:bodyPr wrap="square" lIns="0" tIns="0" rIns="0" bIns="0" rtlCol="0">
                      <a:noAutofit/>
                    </wps:bodyPr>
                  </wps:wsp>
                </a:graphicData>
              </a:graphic>
            </wp:anchor>
          </w:drawing>
        </mc:Choice>
        <mc:Fallback>
          <w:pict>
            <v:shapetype w14:anchorId="3EC6AE25" id="_x0000_t202" coordsize="21600,21600" o:spt="202" path="m,l,21600r21600,l21600,xe">
              <v:stroke joinstyle="miter"/>
              <v:path gradientshapeok="t" o:connecttype="rect"/>
            </v:shapetype>
            <v:shape id="Textbox 7" o:spid="_x0000_s1029" type="#_x0000_t202" style="position:absolute;margin-left:-32.2pt;margin-top:0;width:19pt;height:15.3pt;z-index:251639296;visibility:visible;mso-wrap-style:square;mso-wrap-distance-left:0;mso-wrap-distance-top:0;mso-wrap-distance-right:0;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" filled="f" stroked="f">
              <v:textbox inset="0,0,0,0">
                <w:txbxContent>
                  <w:p w14:paraId="6B737DAC" w14:textId="221B03C6" w:rsidR="00A63DF3" w:rsidRDefault="00F9112E">
                    <w:pPr>
                      <w:spacing w:before="10"/>
                      <w:ind w:left="60"/>
                      <w:rPr>
                        <w:b/>
                        <w:sz w:val="24"/>
                      </w:rPr>
                    </w:pPr>
                    <w:r>
                      <w:rPr>
                        <w:b/>
                        <w:spacing w:val="-5"/>
                        <w:sz w:val="24"/>
                      </w:rPr>
                      <w:fldChar w:fldCharType="begin"/>
                    </w:r>
                    <w:r>
                      <w:rPr>
                        <w:b/>
                        <w:spacing w:val="-5"/>
                        <w:sz w:val="24"/>
                      </w:rPr>
                      <w:instrText xml:space="preserve"> PAGE </w:instrText>
                    </w:r>
                    <w:r>
                      <w:rPr>
                        <w:b/>
                        <w:spacing w:val="-5"/>
                        <w:sz w:val="24"/>
                      </w:rPr>
                      <w:fldChar w:fldCharType="separate"/>
                    </w:r>
                    <w:r>
                      <w:rPr>
                        <w:b/>
                        <w:spacing w:val="-5"/>
                        <w:sz w:val="24"/>
                      </w:rPr>
                      <w:t>10</w:t>
                    </w:r>
                    <w:r>
                      <w:rPr>
                        <w:b/>
                        <w:spacing w:val="-5"/>
                        <w:sz w:val="24"/>
                      </w:rPr>
                      <w:fldChar w:fldCharType="end"/>
                    </w:r>
                  </w:p>
                </w:txbxContent>
              </v:textbox>
              <w10:wrap anchorx="margin"/>
            </v:shape>
          </w:pict>
        </mc:Fallback>
      </mc:AlternateContent>
    </w:r>
    <w:r>
      <w:rPr>
        <w:noProof/>
      </w:rPr>
      <mc:AlternateContent>
        <mc:Choice Requires="wps">
          <w:drawing>
            <wp:anchor distT="0" distB="0" distL="0" distR="0" simplePos="0" relativeHeight="251640320" behindDoc="1" locked="0" layoutInCell="1" allowOverlap="1" wp14:anchorId="766408E3" wp14:editId="1A883AA3">
              <wp:simplePos x="0" y="0"/>
              <wp:positionH relativeFrom="page">
                <wp:posOffset>956310</wp:posOffset>
              </wp:positionH>
              <wp:positionV relativeFrom="page">
                <wp:posOffset>9095740</wp:posOffset>
              </wp:positionV>
              <wp:extent cx="3990975" cy="167640"/>
              <wp:effectExtent l="0" t="0" r="0" b="0"/>
              <wp:wrapNone/>
              <wp:docPr id="46" name="Textbox 8"/>
              <wp:cNvGraphicFramePr/>
              <a:graphic xmlns:a="http://schemas.openxmlformats.org/drawingml/2006/main">
                <a:graphicData uri="http://schemas.microsoft.com/office/word/2010/wordprocessingShape">
                  <wps:wsp>
                    <wps:cNvSpPr txBox="1"/>
                    <wps:spPr>
                      <a:xfrm>
                        <a:off x="0" y="0"/>
                        <a:ext cx="3990975" cy="167640"/>
                      </a:xfrm>
                      <a:prstGeom prst="rect">
                        <a:avLst/>
                      </a:prstGeom>
                    </wps:spPr>
                    <wps:txbx>
                      <w:txbxContent>
                        <w:p w14:paraId="191C5837" w14:textId="3DA8DDBD" w:rsidR="00A63DF3" w:rsidRDefault="00F44CCC">
                          <w:pPr>
                            <w:rPr>
                              <w:b/>
                              <w:bCs/>
                              <w:sz w:val="20"/>
                              <w:szCs w:val="20"/>
                            </w:rPr>
                          </w:pPr>
                          <w:r>
                            <w:rPr>
                              <w:b/>
                              <w:bCs/>
                              <w:sz w:val="20"/>
                              <w:szCs w:val="20"/>
                            </w:rPr>
                            <w:t>URBANCANTEEN FOOD ORDERING SYSTEM THORUGH QR</w:t>
                          </w:r>
                        </w:p>
                        <w:p w14:paraId="0B7B76C6" w14:textId="77777777" w:rsidR="00F44CCC" w:rsidRDefault="00F44CCC">
                          <w:pPr>
                            <w:rPr>
                              <w:sz w:val="20"/>
                              <w:szCs w:val="20"/>
                            </w:rPr>
                          </w:pPr>
                        </w:p>
                      </w:txbxContent>
                    </wps:txbx>
                    <wps:bodyPr wrap="square" lIns="0" tIns="0" rIns="0" bIns="0" rtlCol="0">
                      <a:noAutofit/>
                    </wps:bodyPr>
                  </wps:wsp>
                </a:graphicData>
              </a:graphic>
            </wp:anchor>
          </w:drawing>
        </mc:Choice>
        <mc:Fallback>
          <w:pict>
            <v:shape w14:anchorId="766408E3" id="Textbox 8" o:spid="_x0000_s1030" type="#_x0000_t202" style="position:absolute;margin-left:75.3pt;margin-top:716.2pt;width:314.25pt;height:13.2pt;z-index:-2516761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" filled="f" stroked="f">
              <v:textbox inset="0,0,0,0">
                <w:txbxContent>
                  <w:p w14:paraId="191C5837" w14:textId="3DA8DDBD" w:rsidR="00A63DF3" w:rsidRDefault="00F44CCC">
                    <w:pPr>
                      <w:rPr>
                        <w:b/>
                        <w:bCs/>
                        <w:sz w:val="20"/>
                        <w:szCs w:val="20"/>
                      </w:rPr>
                    </w:pPr>
                    <w:r>
                      <w:rPr>
                        <w:b/>
                        <w:bCs/>
                        <w:sz w:val="20"/>
                        <w:szCs w:val="20"/>
                      </w:rPr>
                      <w:t>URBANCANTEEN FOOD ORDERING SYSTEM THORUGH QR</w:t>
                    </w:r>
                  </w:p>
                  <w:p w14:paraId="0B7B76C6" w14:textId="77777777" w:rsidR="00F44CCC" w:rsidRDefault="00F44CCC">
                    <w:pPr>
                      <w:rPr>
                        <w:sz w:val="20"/>
                        <w:szCs w:val="20"/>
                      </w:rPr>
                    </w:pP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81701BA" w14:textId="77777777" w:rsidR="00A63DF3" w:rsidRDefault="00F9112E">
    <w:pPr>
      <w:pStyle w:val="BodyText"/>
      <w:spacing w:line="14" w:lineRule="auto"/>
      <w:rPr>
        <w:sz w:val="20"/>
      </w:rPr>
    </w:pPr>
    <w:r>
      <w:rPr>
        <w:noProof/>
      </w:rPr>
      <mc:AlternateContent>
        <mc:Choice Requires="wps">
          <w:drawing>
            <wp:anchor distT="0" distB="0" distL="0" distR="0" simplePos="0" relativeHeight="251671040" behindDoc="1" locked="0" layoutInCell="1" allowOverlap="1" wp14:anchorId="38B0370C" wp14:editId="5B3CAB16">
              <wp:simplePos x="0" y="0"/>
              <wp:positionH relativeFrom="page">
                <wp:posOffset>951230</wp:posOffset>
              </wp:positionH>
              <wp:positionV relativeFrom="page">
                <wp:posOffset>9012555</wp:posOffset>
              </wp:positionV>
              <wp:extent cx="6000750" cy="55245"/>
              <wp:effectExtent l="0" t="0" r="0" b="1905"/>
              <wp:wrapNone/>
              <wp:docPr id="150" name="Graphic 6"/>
              <wp:cNvGraphicFramePr/>
              <a:graphic xmlns:a="http://schemas.openxmlformats.org/drawingml/2006/main">
                <a:graphicData uri="http://schemas.microsoft.com/office/word/2010/wordprocessingShape">
                  <wps:wsp>
                    <wps:cNvSpPr/>
                    <wps:spPr>
                      <a:xfrm>
                        <a:off x="0" y="0"/>
                        <a:ext cx="6000750" cy="55244"/>
                      </a:xfrm>
                      <a:custGeom>
                        <a:avLst/>
                        <a:gdLst/>
                        <a:ahLst/>
                        <a:cxnLst/>
                        <a:rect l="l" t="t" r="r" b="b"/>
                        <a:pathLst>
                          <a:path w="6000750" h="55244">
                            <a:moveTo>
                              <a:pt x="6000623" y="0"/>
                            </a:moveTo>
                            <a:lnTo>
                              <a:pt x="0" y="0"/>
                            </a:lnTo>
                            <a:lnTo>
                              <a:pt x="0" y="54864"/>
                            </a:lnTo>
                            <a:lnTo>
                              <a:pt x="6000623" y="54864"/>
                            </a:lnTo>
                            <a:lnTo>
                              <a:pt x="6000623" y="0"/>
                            </a:lnTo>
                            <a:close/>
                          </a:path>
                        </a:pathLst>
                      </a:custGeom>
                      <a:solidFill>
                        <a:srgbClr val="000000"/>
                      </a:solidFill>
                    </wps:spPr>
                    <wps:bodyPr wrap="square" lIns="0" tIns="0" rIns="0" bIns="0" rtlCol="0">
                      <a:noAutofit/>
                    </wps:bodyPr>
                  </wps:wsp>
                </a:graphicData>
              </a:graphic>
            </wp:anchor>
          </w:drawing>
        </mc:Choice>
        <mc:Fallback>
          <w:pict>
            <v:shape w14:anchorId="07B1058D" id="Graphic 6" o:spid="_x0000_s1026" style="position:absolute;margin-left:74.9pt;margin-top:709.65pt;width:472.5pt;height:4.35pt;z-index:-251645440;visibility:visible;mso-wrap-style:square;mso-wrap-distance-left:0;mso-wrap-distance-top:0;mso-wrap-distance-right:0;mso-wrap-distance-bottom:0;mso-position-horizontal:absolute;mso-position-horizontal-relative:page;mso-position-vertical:absolute;mso-position-vertical-relative:page;v-text-anchor:top" coordsize="6000750,552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" path="m6000623,l,,,54864r6000623,l6000623,xe" fillcolor="black" stroked="f">
              <v:path arrowok="t"/>
              <w10:wrap anchorx="page" anchory="page"/>
            </v:shape>
          </w:pict>
        </mc:Fallback>
      </mc:AlternateContent>
    </w:r>
    <w:r>
      <w:rPr>
        <w:noProof/>
      </w:rPr>
      <mc:AlternateContent>
        <mc:Choice Requires="wps">
          <w:drawing>
            <wp:anchor distT="0" distB="0" distL="0" distR="0" simplePos="0" relativeHeight="251672064" behindDoc="0" locked="0" layoutInCell="1" allowOverlap="1" wp14:anchorId="417C6221" wp14:editId="5BCD5E7C">
              <wp:simplePos x="0" y="0"/>
              <wp:positionH relativeFrom="margin">
                <wp:align>right</wp:align>
              </wp:positionH>
              <wp:positionV relativeFrom="paragraph">
                <wp:posOffset>0</wp:posOffset>
              </wp:positionV>
              <wp:extent cx="241300" cy="194310"/>
              <wp:effectExtent l="0" t="0" r="0" b="0"/>
              <wp:wrapNone/>
              <wp:docPr id="151" name="Textbox 7"/>
              <wp:cNvGraphicFramePr/>
              <a:graphic xmlns:a="http://schemas.openxmlformats.org/drawingml/2006/main">
                <a:graphicData uri="http://schemas.microsoft.com/office/word/2010/wordprocessingShape">
                  <wps:wsp>
                    <wps:cNvSpPr txBox="1"/>
                    <wps:spPr>
                      <a:xfrm>
                        <a:off x="0" y="0"/>
                        <a:ext cx="241300" cy="194310"/>
                      </a:xfrm>
                      <a:prstGeom prst="rect">
                        <a:avLst/>
                      </a:prstGeom>
                    </wps:spPr>
                    <wps:txbx>
                      <w:txbxContent>
                        <w:p w14:paraId="58DBA922" w14:textId="77777777" w:rsidR="00A63DF3" w:rsidRDefault="00F9112E">
                          <w:pPr>
                            <w:spacing w:before="10"/>
                            <w:ind w:left="60"/>
                            <w:rPr>
                              <w:b/>
                              <w:sz w:val="24"/>
                            </w:rPr>
                          </w:pPr>
                          <w:r>
                            <w:rPr>
                              <w:b/>
                              <w:spacing w:val="-5"/>
                              <w:sz w:val="24"/>
                            </w:rPr>
                            <w:fldChar w:fldCharType="begin"/>
                          </w:r>
                          <w:r>
                            <w:rPr>
                              <w:b/>
                              <w:spacing w:val="-5"/>
                              <w:sz w:val="24"/>
                            </w:rPr>
                            <w:instrText xml:space="preserve"> PAGE </w:instrText>
                          </w:r>
                          <w:r>
                            <w:rPr>
                              <w:b/>
                              <w:spacing w:val="-5"/>
                              <w:sz w:val="24"/>
                            </w:rPr>
                            <w:fldChar w:fldCharType="separate"/>
                          </w:r>
                          <w:r>
                            <w:rPr>
                              <w:b/>
                              <w:spacing w:val="-5"/>
                              <w:sz w:val="24"/>
                            </w:rPr>
                            <w:t>10</w:t>
                          </w:r>
                          <w:r>
                            <w:rPr>
                              <w:b/>
                              <w:spacing w:val="-5"/>
                              <w:sz w:val="24"/>
                            </w:rPr>
                            <w:fldChar w:fldCharType="end"/>
                          </w:r>
                        </w:p>
                      </w:txbxContent>
                    </wps:txbx>
                    <wps:bodyPr wrap="square" lIns="0" tIns="0" rIns="0" bIns="0" rtlCol="0">
                      <a:noAutofit/>
                    </wps:bodyPr>
                  </wps:wsp>
                </a:graphicData>
              </a:graphic>
            </wp:anchor>
          </w:drawing>
        </mc:Choice>
        <mc:Fallback>
          <w:pict>
            <v:shapetype w14:anchorId="417C6221" id="_x0000_t202" coordsize="21600,21600" o:spt="202" path="m,l,21600r21600,l21600,xe">
              <v:stroke joinstyle="miter"/>
              <v:path gradientshapeok="t" o:connecttype="rect"/>
            </v:shapetype>
            <v:shape id="_x0000_s1031" type="#_x0000_t202" style="position:absolute;margin-left:-32.2pt;margin-top:0;width:19pt;height:15.3pt;z-index:251672064;visibility:visible;mso-wrap-style:square;mso-wrap-distance-left:0;mso-wrap-distance-top:0;mso-wrap-distance-right:0;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" filled="f" stroked="f">
              <v:textbox inset="0,0,0,0">
                <w:txbxContent>
                  <w:p w14:paraId="58DBA922" w14:textId="77777777" w:rsidR="00A63DF3" w:rsidRDefault="00F9112E">
                    <w:pPr>
                      <w:spacing w:before="10"/>
                      <w:ind w:left="60"/>
                      <w:rPr>
                        <w:b/>
                        <w:sz w:val="24"/>
                      </w:rPr>
                    </w:pPr>
                    <w:r>
                      <w:rPr>
                        <w:b/>
                        <w:spacing w:val="-5"/>
                        <w:sz w:val="24"/>
                      </w:rPr>
                      <w:fldChar w:fldCharType="begin"/>
                    </w:r>
                    <w:r>
                      <w:rPr>
                        <w:b/>
                        <w:spacing w:val="-5"/>
                        <w:sz w:val="24"/>
                      </w:rPr>
                      <w:instrText xml:space="preserve"> PAGE </w:instrText>
                    </w:r>
                    <w:r>
                      <w:rPr>
                        <w:b/>
                        <w:spacing w:val="-5"/>
                        <w:sz w:val="24"/>
                      </w:rPr>
                      <w:fldChar w:fldCharType="separate"/>
                    </w:r>
                    <w:r>
                      <w:rPr>
                        <w:b/>
                        <w:spacing w:val="-5"/>
                        <w:sz w:val="24"/>
                      </w:rPr>
                      <w:t>10</w:t>
                    </w:r>
                    <w:r>
                      <w:rPr>
                        <w:b/>
                        <w:spacing w:val="-5"/>
                        <w:sz w:val="24"/>
                      </w:rPr>
                      <w:fldChar w:fldCharType="end"/>
                    </w:r>
                  </w:p>
                </w:txbxContent>
              </v:textbox>
              <w10:wrap anchorx="margin"/>
            </v:shape>
          </w:pict>
        </mc:Fallback>
      </mc:AlternateContent>
    </w:r>
    <w:r>
      <w:rPr>
        <w:noProof/>
      </w:rPr>
      <mc:AlternateContent>
        <mc:Choice Requires="wps">
          <w:drawing>
            <wp:anchor distT="0" distB="0" distL="0" distR="0" simplePos="0" relativeHeight="251673088" behindDoc="1" locked="0" layoutInCell="1" allowOverlap="1" wp14:anchorId="70AE945C" wp14:editId="747E7B0A">
              <wp:simplePos x="0" y="0"/>
              <wp:positionH relativeFrom="page">
                <wp:posOffset>956310</wp:posOffset>
              </wp:positionH>
              <wp:positionV relativeFrom="page">
                <wp:posOffset>9095740</wp:posOffset>
              </wp:positionV>
              <wp:extent cx="3990975" cy="167640"/>
              <wp:effectExtent l="0" t="0" r="0" b="0"/>
              <wp:wrapNone/>
              <wp:docPr id="152" name="Textbox 8"/>
              <wp:cNvGraphicFramePr/>
              <a:graphic xmlns:a="http://schemas.openxmlformats.org/drawingml/2006/main">
                <a:graphicData uri="http://schemas.microsoft.com/office/word/2010/wordprocessingShape">
                  <wps:wsp>
                    <wps:cNvSpPr txBox="1"/>
                    <wps:spPr>
                      <a:xfrm>
                        <a:off x="0" y="0"/>
                        <a:ext cx="3990975" cy="167640"/>
                      </a:xfrm>
                      <a:prstGeom prst="rect">
                        <a:avLst/>
                      </a:prstGeom>
                    </wps:spPr>
                    <wps:txbx>
                      <w:txbxContent>
                        <w:p w14:paraId="46CC03B2" w14:textId="77777777" w:rsidR="00EE7DD7" w:rsidRDefault="00EE7DD7" w:rsidP="00EE7DD7">
                          <w:pPr>
                            <w:rPr>
                              <w:sz w:val="20"/>
                              <w:szCs w:val="20"/>
                            </w:rPr>
                          </w:pPr>
                          <w:r>
                            <w:rPr>
                              <w:b/>
                              <w:bCs/>
                              <w:sz w:val="20"/>
                              <w:szCs w:val="20"/>
                            </w:rPr>
                            <w:t>URBANCANTEEN FOOD ORDERING SYSTEM THROUGH QR</w:t>
                          </w:r>
                        </w:p>
                        <w:p w14:paraId="2342F325" w14:textId="1315CFA7" w:rsidR="00A63DF3" w:rsidRDefault="00A63DF3">
                          <w:pPr>
                            <w:rPr>
                              <w:sz w:val="20"/>
                              <w:szCs w:val="20"/>
                            </w:rPr>
                          </w:pPr>
                        </w:p>
                      </w:txbxContent>
                    </wps:txbx>
                    <wps:bodyPr wrap="square" lIns="0" tIns="0" rIns="0" bIns="0" rtlCol="0">
                      <a:noAutofit/>
                    </wps:bodyPr>
                  </wps:wsp>
                </a:graphicData>
              </a:graphic>
            </wp:anchor>
          </w:drawing>
        </mc:Choice>
        <mc:Fallback>
          <w:pict>
            <v:shape w14:anchorId="70AE945C" id="_x0000_s1032" type="#_x0000_t202" style="position:absolute;margin-left:75.3pt;margin-top:716.2pt;width:314.25pt;height:13.2pt;z-index:-2516433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" filled="f" stroked="f">
              <v:textbox inset="0,0,0,0">
                <w:txbxContent>
                  <w:p w14:paraId="46CC03B2" w14:textId="77777777" w:rsidR="00EE7DD7" w:rsidRDefault="00EE7DD7" w:rsidP="00EE7DD7">
                    <w:pPr>
                      <w:rPr>
                        <w:sz w:val="20"/>
                        <w:szCs w:val="20"/>
                      </w:rPr>
                    </w:pPr>
                    <w:r>
                      <w:rPr>
                        <w:b/>
                        <w:bCs/>
                        <w:sz w:val="20"/>
                        <w:szCs w:val="20"/>
                      </w:rPr>
                      <w:t>URBANCANTEEN FOOD ORDERING SYSTEM THROUGH QR</w:t>
                    </w:r>
                  </w:p>
                  <w:p w14:paraId="2342F325" w14:textId="1315CFA7" w:rsidR="00A63DF3" w:rsidRDefault="00A63DF3">
                    <w:pPr>
                      <w:rPr>
                        <w:sz w:val="20"/>
                        <w:szCs w:val="20"/>
                      </w:rPr>
                    </w:pP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F0B5F95" w14:textId="77777777" w:rsidR="00A63DF3" w:rsidRDefault="00F9112E">
    <w:pPr>
      <w:pStyle w:val="BodyText"/>
      <w:spacing w:line="14" w:lineRule="auto"/>
      <w:rPr>
        <w:sz w:val="20"/>
      </w:rPr>
    </w:pPr>
    <w:r>
      <w:rPr>
        <w:noProof/>
      </w:rPr>
      <mc:AlternateContent>
        <mc:Choice Requires="wps">
          <w:drawing>
            <wp:anchor distT="0" distB="0" distL="114300" distR="114300" simplePos="0" relativeHeight="251670016" behindDoc="0" locked="0" layoutInCell="1" allowOverlap="1" wp14:anchorId="43BB9BCD" wp14:editId="0F54EE34">
              <wp:simplePos x="0" y="0"/>
              <wp:positionH relativeFrom="margin">
                <wp:align>right</wp:align>
              </wp:positionH>
              <wp:positionV relativeFrom="paragraph">
                <wp:posOffset>0</wp:posOffset>
              </wp:positionV>
              <wp:extent cx="1828800" cy="1828800"/>
              <wp:effectExtent l="0" t="0" r="0" b="0"/>
              <wp:wrapNone/>
              <wp:docPr id="147" name="Text Box 14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7613F32" w14:textId="77777777" w:rsidR="00A63DF3" w:rsidRDefault="00F9112E">
                          <w:pPr>
                            <w:pStyle w:val="Footer"/>
                            <w:rPr>
                              <w:b/>
                              <w:bCs/>
                            </w:rPr>
                          </w:pPr>
                          <w:r>
                            <w:rPr>
                              <w:b/>
                              <w:bCs/>
                            </w:rPr>
                            <w:fldChar w:fldCharType="begin"/>
                          </w:r>
                          <w:r>
                            <w:rPr>
                              <w:b/>
                              <w:bCs/>
                            </w:rPr>
                            <w:instrText xml:space="preserve"> PAGE  \* MERGEFORMAT </w:instrText>
                          </w:r>
                          <w:r>
                            <w:rPr>
                              <w:b/>
                              <w:bCs/>
                            </w:rPr>
                            <w:fldChar w:fldCharType="separate"/>
                          </w:r>
                          <w:r>
                            <w:rPr>
                              <w:b/>
                              <w:bCs/>
                            </w:rPr>
                            <w:t>26</w:t>
                          </w:r>
                          <w:r>
                            <w:rPr>
                              <w:b/>
                              <w:bCs/>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43BB9BCD" id="_x0000_t202" coordsize="21600,21600" o:spt="202" path="m,l,21600r21600,l21600,xe">
              <v:stroke joinstyle="miter"/>
              <v:path gradientshapeok="t" o:connecttype="rect"/>
            </v:shapetype>
            <v:shape id="Text Box 147" o:spid="_x0000_s1033" type="#_x0000_t202" style="position:absolute;margin-left:92.8pt;margin-top:0;width:2in;height:2in;z-index:251670016;visibility:visible;mso-wrap-style:non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" filled="f" stroked="f" strokeweight=".5pt">
              <v:textbox style="mso-fit-shape-to-text:t" inset="0,0,0,0">
                <w:txbxContent>
                  <w:p w14:paraId="47613F32" w14:textId="77777777" w:rsidR="00A63DF3" w:rsidRDefault="00F9112E">
                    <w:pPr>
                      <w:pStyle w:val="Footer"/>
                      <w:rPr>
                        <w:b/>
                        <w:bCs/>
                      </w:rPr>
                    </w:pPr>
                    <w:r>
                      <w:rPr>
                        <w:b/>
                        <w:bCs/>
                      </w:rPr>
                      <w:fldChar w:fldCharType="begin"/>
                    </w:r>
                    <w:r>
                      <w:rPr>
                        <w:b/>
                        <w:bCs/>
                      </w:rPr>
                      <w:instrText xml:space="preserve"> PAGE  \* MERGEFORMAT </w:instrText>
                    </w:r>
                    <w:r>
                      <w:rPr>
                        <w:b/>
                        <w:bCs/>
                      </w:rPr>
                      <w:fldChar w:fldCharType="separate"/>
                    </w:r>
                    <w:r>
                      <w:rPr>
                        <w:b/>
                        <w:bCs/>
                      </w:rPr>
                      <w:t>26</w:t>
                    </w:r>
                    <w:r>
                      <w:rPr>
                        <w:b/>
                        <w:bCs/>
                      </w:rPr>
                      <w:fldChar w:fldCharType="end"/>
                    </w:r>
                  </w:p>
                </w:txbxContent>
              </v:textbox>
              <w10:wrap anchorx="margin"/>
            </v:shape>
          </w:pict>
        </mc:Fallback>
      </mc:AlternateContent>
    </w:r>
    <w:r>
      <w:rPr>
        <w:noProof/>
      </w:rPr>
      <mc:AlternateContent>
        <mc:Choice Requires="wps">
          <w:drawing>
            <wp:anchor distT="0" distB="0" distL="0" distR="0" simplePos="0" relativeHeight="251663872" behindDoc="1" locked="0" layoutInCell="1" allowOverlap="1" wp14:anchorId="4842F57D" wp14:editId="4BD0A9E1">
              <wp:simplePos x="0" y="0"/>
              <wp:positionH relativeFrom="page">
                <wp:posOffset>951230</wp:posOffset>
              </wp:positionH>
              <wp:positionV relativeFrom="page">
                <wp:posOffset>9012555</wp:posOffset>
              </wp:positionV>
              <wp:extent cx="6000750" cy="55245"/>
              <wp:effectExtent l="0" t="0" r="0" b="1905"/>
              <wp:wrapNone/>
              <wp:docPr id="148" name="Graphic 6"/>
              <wp:cNvGraphicFramePr/>
              <a:graphic xmlns:a="http://schemas.openxmlformats.org/drawingml/2006/main">
                <a:graphicData uri="http://schemas.microsoft.com/office/word/2010/wordprocessingShape">
                  <wps:wsp>
                    <wps:cNvSpPr/>
                    <wps:spPr>
                      <a:xfrm>
                        <a:off x="0" y="0"/>
                        <a:ext cx="6000750" cy="55244"/>
                      </a:xfrm>
                      <a:custGeom>
                        <a:avLst/>
                        <a:gdLst/>
                        <a:ahLst/>
                        <a:cxnLst/>
                        <a:rect l="l" t="t" r="r" b="b"/>
                        <a:pathLst>
                          <a:path w="6000750" h="55244">
                            <a:moveTo>
                              <a:pt x="6000623" y="0"/>
                            </a:moveTo>
                            <a:lnTo>
                              <a:pt x="0" y="0"/>
                            </a:lnTo>
                            <a:lnTo>
                              <a:pt x="0" y="54864"/>
                            </a:lnTo>
                            <a:lnTo>
                              <a:pt x="6000623" y="54864"/>
                            </a:lnTo>
                            <a:lnTo>
                              <a:pt x="6000623" y="0"/>
                            </a:lnTo>
                            <a:close/>
                          </a:path>
                        </a:pathLst>
                      </a:custGeom>
                      <a:solidFill>
                        <a:srgbClr val="000000"/>
                      </a:solidFill>
                    </wps:spPr>
                    <wps:bodyPr wrap="square" lIns="0" tIns="0" rIns="0" bIns="0" rtlCol="0">
                      <a:noAutofit/>
                    </wps:bodyPr>
                  </wps:wsp>
                </a:graphicData>
              </a:graphic>
            </wp:anchor>
          </w:drawing>
        </mc:Choice>
        <mc:Fallback>
          <w:pict>
            <v:shape w14:anchorId="07182C9F" id="Graphic 6" o:spid="_x0000_s1026" style="position:absolute;margin-left:74.9pt;margin-top:709.65pt;width:472.5pt;height:4.35pt;z-index:-251652608;visibility:visible;mso-wrap-style:square;mso-wrap-distance-left:0;mso-wrap-distance-top:0;mso-wrap-distance-right:0;mso-wrap-distance-bottom:0;mso-position-horizontal:absolute;mso-position-horizontal-relative:page;mso-position-vertical:absolute;mso-position-vertical-relative:page;v-text-anchor:top" coordsize="6000750,552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" path="m6000623,l,,,54864r6000623,l6000623,xe" fillcolor="black" stroked="f">
              <v:path arrowok="t"/>
              <w10:wrap anchorx="page" anchory="page"/>
            </v:shape>
          </w:pict>
        </mc:Fallback>
      </mc:AlternateContent>
    </w:r>
    <w:r>
      <w:rPr>
        <w:noProof/>
      </w:rPr>
      <mc:AlternateContent>
        <mc:Choice Requires="wps">
          <w:drawing>
            <wp:anchor distT="0" distB="0" distL="0" distR="0" simplePos="0" relativeHeight="251665920" behindDoc="1" locked="0" layoutInCell="1" allowOverlap="1" wp14:anchorId="1F12050A" wp14:editId="1158247B">
              <wp:simplePos x="0" y="0"/>
              <wp:positionH relativeFrom="page">
                <wp:posOffset>956310</wp:posOffset>
              </wp:positionH>
              <wp:positionV relativeFrom="page">
                <wp:posOffset>9095740</wp:posOffset>
              </wp:positionV>
              <wp:extent cx="3990975" cy="167640"/>
              <wp:effectExtent l="0" t="0" r="0" b="0"/>
              <wp:wrapNone/>
              <wp:docPr id="149" name="Textbox 8"/>
              <wp:cNvGraphicFramePr/>
              <a:graphic xmlns:a="http://schemas.openxmlformats.org/drawingml/2006/main">
                <a:graphicData uri="http://schemas.microsoft.com/office/word/2010/wordprocessingShape">
                  <wps:wsp>
                    <wps:cNvSpPr txBox="1"/>
                    <wps:spPr>
                      <a:xfrm>
                        <a:off x="0" y="0"/>
                        <a:ext cx="3990975" cy="167640"/>
                      </a:xfrm>
                      <a:prstGeom prst="rect">
                        <a:avLst/>
                      </a:prstGeom>
                    </wps:spPr>
                    <wps:txbx>
                      <w:txbxContent>
                        <w:p w14:paraId="63C1F375" w14:textId="77777777" w:rsidR="00EE7DD7" w:rsidRDefault="00EE7DD7" w:rsidP="00EE7DD7">
                          <w:pPr>
                            <w:rPr>
                              <w:sz w:val="20"/>
                              <w:szCs w:val="20"/>
                            </w:rPr>
                          </w:pPr>
                          <w:r>
                            <w:rPr>
                              <w:b/>
                              <w:bCs/>
                              <w:sz w:val="20"/>
                              <w:szCs w:val="20"/>
                            </w:rPr>
                            <w:t>URBANCANTEEN FOOD ORDERING SYSTEM THROUGH QR</w:t>
                          </w:r>
                        </w:p>
                        <w:p w14:paraId="4F52BC0B" w14:textId="3C495155" w:rsidR="00A63DF3" w:rsidRDefault="00A63DF3">
                          <w:pPr>
                            <w:rPr>
                              <w:sz w:val="20"/>
                              <w:szCs w:val="20"/>
                            </w:rPr>
                          </w:pPr>
                        </w:p>
                      </w:txbxContent>
                    </wps:txbx>
                    <wps:bodyPr wrap="square" lIns="0" tIns="0" rIns="0" bIns="0" rtlCol="0">
                      <a:noAutofit/>
                    </wps:bodyPr>
                  </wps:wsp>
                </a:graphicData>
              </a:graphic>
            </wp:anchor>
          </w:drawing>
        </mc:Choice>
        <mc:Fallback>
          <w:pict>
            <v:shape w14:anchorId="1F12050A" id="_x0000_s1034" type="#_x0000_t202" style="position:absolute;margin-left:75.3pt;margin-top:716.2pt;width:314.25pt;height:13.2pt;z-index:-2516505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" filled="f" stroked="f">
              <v:textbox inset="0,0,0,0">
                <w:txbxContent>
                  <w:p w14:paraId="63C1F375" w14:textId="77777777" w:rsidR="00EE7DD7" w:rsidRDefault="00EE7DD7" w:rsidP="00EE7DD7">
                    <w:pPr>
                      <w:rPr>
                        <w:sz w:val="20"/>
                        <w:szCs w:val="20"/>
                      </w:rPr>
                    </w:pPr>
                    <w:r>
                      <w:rPr>
                        <w:b/>
                        <w:bCs/>
                        <w:sz w:val="20"/>
                        <w:szCs w:val="20"/>
                      </w:rPr>
                      <w:t>URBANCANTEEN FOOD ORDERING SYSTEM THROUGH QR</w:t>
                    </w:r>
                  </w:p>
                  <w:p w14:paraId="4F52BC0B" w14:textId="3C495155" w:rsidR="00A63DF3" w:rsidRDefault="00A63DF3">
                    <w:pPr>
                      <w:rPr>
                        <w:sz w:val="20"/>
                        <w:szCs w:val="20"/>
                      </w:rPr>
                    </w:pP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E8EC3F7" w14:textId="77777777" w:rsidR="00A63DF3" w:rsidRDefault="00F9112E">
    <w:pPr>
      <w:pStyle w:val="BodyText"/>
      <w:spacing w:line="14" w:lineRule="auto"/>
      <w:rPr>
        <w:sz w:val="20"/>
      </w:rPr>
    </w:pPr>
    <w:r>
      <w:rPr>
        <w:noProof/>
      </w:rPr>
      <mc:AlternateContent>
        <mc:Choice Requires="wps">
          <w:drawing>
            <wp:anchor distT="0" distB="0" distL="0" distR="0" simplePos="0" relativeHeight="251632640" behindDoc="1" locked="0" layoutInCell="1" allowOverlap="1" wp14:anchorId="10BBA467" wp14:editId="099EC1E9">
              <wp:simplePos x="0" y="0"/>
              <wp:positionH relativeFrom="page">
                <wp:posOffset>951230</wp:posOffset>
              </wp:positionH>
              <wp:positionV relativeFrom="page">
                <wp:posOffset>9012555</wp:posOffset>
              </wp:positionV>
              <wp:extent cx="6000750" cy="55245"/>
              <wp:effectExtent l="0" t="0" r="0" b="1905"/>
              <wp:wrapNone/>
              <wp:docPr id="71" name="Graphic 6"/>
              <wp:cNvGraphicFramePr/>
              <a:graphic xmlns:a="http://schemas.openxmlformats.org/drawingml/2006/main">
                <a:graphicData uri="http://schemas.microsoft.com/office/word/2010/wordprocessingShape">
                  <wps:wsp>
                    <wps:cNvSpPr/>
                    <wps:spPr>
                      <a:xfrm>
                        <a:off x="0" y="0"/>
                        <a:ext cx="6000750" cy="55244"/>
                      </a:xfrm>
                      <a:custGeom>
                        <a:avLst/>
                        <a:gdLst/>
                        <a:ahLst/>
                        <a:cxnLst/>
                        <a:rect l="l" t="t" r="r" b="b"/>
                        <a:pathLst>
                          <a:path w="6000750" h="55244">
                            <a:moveTo>
                              <a:pt x="6000623" y="0"/>
                            </a:moveTo>
                            <a:lnTo>
                              <a:pt x="0" y="0"/>
                            </a:lnTo>
                            <a:lnTo>
                              <a:pt x="0" y="54864"/>
                            </a:lnTo>
                            <a:lnTo>
                              <a:pt x="6000623" y="54864"/>
                            </a:lnTo>
                            <a:lnTo>
                              <a:pt x="6000623" y="0"/>
                            </a:lnTo>
                            <a:close/>
                          </a:path>
                        </a:pathLst>
                      </a:custGeom>
                      <a:solidFill>
                        <a:srgbClr val="000000"/>
                      </a:solidFill>
                    </wps:spPr>
                    <wps:bodyPr wrap="square" lIns="0" tIns="0" rIns="0" bIns="0" rtlCol="0">
                      <a:noAutofit/>
                    </wps:bodyPr>
                  </wps:wsp>
                </a:graphicData>
              </a:graphic>
            </wp:anchor>
          </w:drawing>
        </mc:Choice>
        <mc:Fallback>
          <w:pict>
            <v:shape w14:anchorId="12205DDC" id="Graphic 6" o:spid="_x0000_s1026" style="position:absolute;margin-left:74.9pt;margin-top:709.65pt;width:472.5pt;height:4.35pt;z-index:-251683840;visibility:visible;mso-wrap-style:square;mso-wrap-distance-left:0;mso-wrap-distance-top:0;mso-wrap-distance-right:0;mso-wrap-distance-bottom:0;mso-position-horizontal:absolute;mso-position-horizontal-relative:page;mso-position-vertical:absolute;mso-position-vertical-relative:page;v-text-anchor:top" coordsize="6000750,552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" path="m6000623,l,,,54864r6000623,l6000623,xe" fillcolor="black" stroked="f">
              <v:path arrowok="t"/>
              <w10:wrap anchorx="page" anchory="page"/>
            </v:shape>
          </w:pict>
        </mc:Fallback>
      </mc:AlternateContent>
    </w:r>
    <w:r>
      <w:rPr>
        <w:noProof/>
      </w:rPr>
      <mc:AlternateContent>
        <mc:Choice Requires="wps">
          <w:drawing>
            <wp:anchor distT="0" distB="0" distL="0" distR="0" simplePos="0" relativeHeight="251633664" behindDoc="0" locked="0" layoutInCell="1" allowOverlap="1" wp14:anchorId="2A81CDDB" wp14:editId="50C3059A">
              <wp:simplePos x="0" y="0"/>
              <wp:positionH relativeFrom="margin">
                <wp:align>right</wp:align>
              </wp:positionH>
              <wp:positionV relativeFrom="paragraph">
                <wp:posOffset>0</wp:posOffset>
              </wp:positionV>
              <wp:extent cx="241300" cy="194310"/>
              <wp:effectExtent l="0" t="0" r="0" b="0"/>
              <wp:wrapNone/>
              <wp:docPr id="72" name="Textbox 7"/>
              <wp:cNvGraphicFramePr/>
              <a:graphic xmlns:a="http://schemas.openxmlformats.org/drawingml/2006/main">
                <a:graphicData uri="http://schemas.microsoft.com/office/word/2010/wordprocessingShape">
                  <wps:wsp>
                    <wps:cNvSpPr txBox="1"/>
                    <wps:spPr>
                      <a:xfrm>
                        <a:off x="0" y="0"/>
                        <a:ext cx="241300" cy="194310"/>
                      </a:xfrm>
                      <a:prstGeom prst="rect">
                        <a:avLst/>
                      </a:prstGeom>
                    </wps:spPr>
                    <wps:txbx>
                      <w:txbxContent>
                        <w:p w14:paraId="356FD82E" w14:textId="77777777" w:rsidR="00A63DF3" w:rsidRDefault="00F9112E">
                          <w:pPr>
                            <w:spacing w:before="10"/>
                            <w:ind w:left="60"/>
                            <w:rPr>
                              <w:b/>
                              <w:sz w:val="24"/>
                            </w:rPr>
                          </w:pPr>
                          <w:r>
                            <w:rPr>
                              <w:b/>
                              <w:spacing w:val="-5"/>
                              <w:sz w:val="24"/>
                            </w:rPr>
                            <w:fldChar w:fldCharType="begin"/>
                          </w:r>
                          <w:r>
                            <w:rPr>
                              <w:b/>
                              <w:spacing w:val="-5"/>
                              <w:sz w:val="24"/>
                            </w:rPr>
                            <w:instrText xml:space="preserve"> PAGE </w:instrText>
                          </w:r>
                          <w:r>
                            <w:rPr>
                              <w:b/>
                              <w:spacing w:val="-5"/>
                              <w:sz w:val="24"/>
                            </w:rPr>
                            <w:fldChar w:fldCharType="separate"/>
                          </w:r>
                          <w:r>
                            <w:rPr>
                              <w:b/>
                              <w:spacing w:val="-5"/>
                              <w:sz w:val="24"/>
                            </w:rPr>
                            <w:t>10</w:t>
                          </w:r>
                          <w:r>
                            <w:rPr>
                              <w:b/>
                              <w:spacing w:val="-5"/>
                              <w:sz w:val="24"/>
                            </w:rPr>
                            <w:fldChar w:fldCharType="end"/>
                          </w:r>
                        </w:p>
                      </w:txbxContent>
                    </wps:txbx>
                    <wps:bodyPr wrap="square" lIns="0" tIns="0" rIns="0" bIns="0" rtlCol="0">
                      <a:noAutofit/>
                    </wps:bodyPr>
                  </wps:wsp>
                </a:graphicData>
              </a:graphic>
            </wp:anchor>
          </w:drawing>
        </mc:Choice>
        <mc:Fallback>
          <w:pict>
            <v:shapetype w14:anchorId="2A81CDDB" id="_x0000_t202" coordsize="21600,21600" o:spt="202" path="m,l,21600r21600,l21600,xe">
              <v:stroke joinstyle="miter"/>
              <v:path gradientshapeok="t" o:connecttype="rect"/>
            </v:shapetype>
            <v:shape id="_x0000_s1035" type="#_x0000_t202" style="position:absolute;margin-left:-32.2pt;margin-top:0;width:19pt;height:15.3pt;z-index:251633664;visibility:visible;mso-wrap-style:square;mso-wrap-distance-left:0;mso-wrap-distance-top:0;mso-wrap-distance-right:0;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" filled="f" stroked="f">
              <v:textbox inset="0,0,0,0">
                <w:txbxContent>
                  <w:p w14:paraId="356FD82E" w14:textId="77777777" w:rsidR="00A63DF3" w:rsidRDefault="00F9112E">
                    <w:pPr>
                      <w:spacing w:before="10"/>
                      <w:ind w:left="60"/>
                      <w:rPr>
                        <w:b/>
                        <w:sz w:val="24"/>
                      </w:rPr>
                    </w:pPr>
                    <w:r>
                      <w:rPr>
                        <w:b/>
                        <w:spacing w:val="-5"/>
                        <w:sz w:val="24"/>
                      </w:rPr>
                      <w:fldChar w:fldCharType="begin"/>
                    </w:r>
                    <w:r>
                      <w:rPr>
                        <w:b/>
                        <w:spacing w:val="-5"/>
                        <w:sz w:val="24"/>
                      </w:rPr>
                      <w:instrText xml:space="preserve"> PAGE </w:instrText>
                    </w:r>
                    <w:r>
                      <w:rPr>
                        <w:b/>
                        <w:spacing w:val="-5"/>
                        <w:sz w:val="24"/>
                      </w:rPr>
                      <w:fldChar w:fldCharType="separate"/>
                    </w:r>
                    <w:r>
                      <w:rPr>
                        <w:b/>
                        <w:spacing w:val="-5"/>
                        <w:sz w:val="24"/>
                      </w:rPr>
                      <w:t>10</w:t>
                    </w:r>
                    <w:r>
                      <w:rPr>
                        <w:b/>
                        <w:spacing w:val="-5"/>
                        <w:sz w:val="24"/>
                      </w:rPr>
                      <w:fldChar w:fldCharType="end"/>
                    </w:r>
                  </w:p>
                </w:txbxContent>
              </v:textbox>
              <w10:wrap anchorx="margin"/>
            </v:shape>
          </w:pict>
        </mc:Fallback>
      </mc:AlternateContent>
    </w:r>
    <w:r>
      <w:rPr>
        <w:noProof/>
      </w:rPr>
      <mc:AlternateContent>
        <mc:Choice Requires="wps">
          <w:drawing>
            <wp:anchor distT="0" distB="0" distL="0" distR="0" simplePos="0" relativeHeight="251634688" behindDoc="1" locked="0" layoutInCell="1" allowOverlap="1" wp14:anchorId="64BAC3E1" wp14:editId="6BF96DE5">
              <wp:simplePos x="0" y="0"/>
              <wp:positionH relativeFrom="page">
                <wp:posOffset>956310</wp:posOffset>
              </wp:positionH>
              <wp:positionV relativeFrom="page">
                <wp:posOffset>9095740</wp:posOffset>
              </wp:positionV>
              <wp:extent cx="3990975" cy="167640"/>
              <wp:effectExtent l="0" t="0" r="0" b="0"/>
              <wp:wrapNone/>
              <wp:docPr id="73" name="Textbox 8"/>
              <wp:cNvGraphicFramePr/>
              <a:graphic xmlns:a="http://schemas.openxmlformats.org/drawingml/2006/main">
                <a:graphicData uri="http://schemas.microsoft.com/office/word/2010/wordprocessingShape">
                  <wps:wsp>
                    <wps:cNvSpPr txBox="1"/>
                    <wps:spPr>
                      <a:xfrm>
                        <a:off x="0" y="0"/>
                        <a:ext cx="3990975" cy="167640"/>
                      </a:xfrm>
                      <a:prstGeom prst="rect">
                        <a:avLst/>
                      </a:prstGeom>
                    </wps:spPr>
                    <wps:txbx>
                      <w:txbxContent>
                        <w:p w14:paraId="102F00DD" w14:textId="67EF528D" w:rsidR="00A63DF3" w:rsidRDefault="00EE7DD7">
                          <w:pPr>
                            <w:rPr>
                              <w:sz w:val="20"/>
                              <w:szCs w:val="20"/>
                            </w:rPr>
                          </w:pPr>
                          <w:r>
                            <w:rPr>
                              <w:b/>
                              <w:bCs/>
                              <w:sz w:val="20"/>
                              <w:szCs w:val="20"/>
                            </w:rPr>
                            <w:t>URBANCANTEEN FOOD ORDERING SYSTEM THROUGH QR</w:t>
                          </w:r>
                        </w:p>
                      </w:txbxContent>
                    </wps:txbx>
                    <wps:bodyPr wrap="square" lIns="0" tIns="0" rIns="0" bIns="0" rtlCol="0">
                      <a:noAutofit/>
                    </wps:bodyPr>
                  </wps:wsp>
                </a:graphicData>
              </a:graphic>
            </wp:anchor>
          </w:drawing>
        </mc:Choice>
        <mc:Fallback>
          <w:pict>
            <v:shape w14:anchorId="64BAC3E1" id="_x0000_s1036" type="#_x0000_t202" style="position:absolute;margin-left:75.3pt;margin-top:716.2pt;width:314.25pt;height:13.2pt;z-index:-2516817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" filled="f" stroked="f">
              <v:textbox inset="0,0,0,0">
                <w:txbxContent>
                  <w:p w14:paraId="102F00DD" w14:textId="67EF528D" w:rsidR="00A63DF3" w:rsidRDefault="00EE7DD7">
                    <w:pPr>
                      <w:rPr>
                        <w:sz w:val="20"/>
                        <w:szCs w:val="20"/>
                      </w:rPr>
                    </w:pPr>
                    <w:r>
                      <w:rPr>
                        <w:b/>
                        <w:bCs/>
                        <w:sz w:val="20"/>
                        <w:szCs w:val="20"/>
                      </w:rPr>
                      <w:t>URBANCANTEEN FOOD ORDERING SYSTEM THROUGH QR</w:t>
                    </w:r>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6D3A422" w14:textId="77777777" w:rsidR="00A63DF3" w:rsidRDefault="00F9112E">
    <w:pPr>
      <w:pStyle w:val="BodyText"/>
      <w:spacing w:line="14" w:lineRule="auto"/>
      <w:rPr>
        <w:sz w:val="20"/>
      </w:rPr>
    </w:pPr>
    <w:r>
      <w:rPr>
        <w:noProof/>
      </w:rPr>
      <mc:AlternateContent>
        <mc:Choice Requires="wps">
          <w:drawing>
            <wp:anchor distT="0" distB="0" distL="114300" distR="114300" simplePos="0" relativeHeight="251686912" behindDoc="0" locked="0" layoutInCell="1" allowOverlap="1" wp14:anchorId="3C4F5495" wp14:editId="4A6CA109">
              <wp:simplePos x="0" y="0"/>
              <wp:positionH relativeFrom="margin">
                <wp:align>right</wp:align>
              </wp:positionH>
              <wp:positionV relativeFrom="paragraph">
                <wp:posOffset>0</wp:posOffset>
              </wp:positionV>
              <wp:extent cx="1828800" cy="1828800"/>
              <wp:effectExtent l="0" t="0" r="0" b="0"/>
              <wp:wrapNone/>
              <wp:docPr id="153" name="Text Box 15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05D69F1" w14:textId="77777777" w:rsidR="00A63DF3" w:rsidRDefault="00F9112E">
                          <w:pPr>
                            <w:pStyle w:val="Footer"/>
                          </w:pPr>
                          <w:r>
                            <w:fldChar w:fldCharType="begin"/>
                          </w:r>
                          <w:r>
                            <w:instrText xml:space="preserve"> PAGE  \* MERGEFORMAT </w:instrText>
                          </w:r>
                          <w:r>
                            <w:fldChar w:fldCharType="separate"/>
                          </w:r>
                          <w:r>
                            <w:t>53</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3C4F5495" id="_x0000_t202" coordsize="21600,21600" o:spt="202" path="m,l,21600r21600,l21600,xe">
              <v:stroke joinstyle="miter"/>
              <v:path gradientshapeok="t" o:connecttype="rect"/>
            </v:shapetype>
            <v:shape id="Text Box 153" o:spid="_x0000_s1037" type="#_x0000_t202" style="position:absolute;margin-left:92.8pt;margin-top:0;width:2in;height:2in;z-index:251686912;visibility:visible;mso-wrap-style:non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" filled="f" stroked="f" strokeweight=".5pt">
              <v:textbox style="mso-fit-shape-to-text:t" inset="0,0,0,0">
                <w:txbxContent>
                  <w:p w14:paraId="205D69F1" w14:textId="77777777" w:rsidR="00A63DF3" w:rsidRDefault="00F9112E">
                    <w:pPr>
                      <w:pStyle w:val="Footer"/>
                    </w:pPr>
                    <w:r>
                      <w:fldChar w:fldCharType="begin"/>
                    </w:r>
                    <w:r>
                      <w:instrText xml:space="preserve"> PAGE  \* MERGEFORMAT </w:instrText>
                    </w:r>
                    <w:r>
                      <w:fldChar w:fldCharType="separate"/>
                    </w:r>
                    <w:r>
                      <w:t>53</w:t>
                    </w:r>
                    <w:r>
                      <w:fldChar w:fldCharType="end"/>
                    </w:r>
                  </w:p>
                </w:txbxContent>
              </v:textbox>
              <w10:wrap anchorx="margin"/>
            </v:shape>
          </w:pict>
        </mc:Fallback>
      </mc:AlternateContent>
    </w:r>
    <w:r>
      <w:rPr>
        <w:noProof/>
      </w:rPr>
      <mc:AlternateContent>
        <mc:Choice Requires="wps">
          <w:drawing>
            <wp:anchor distT="0" distB="0" distL="0" distR="0" simplePos="0" relativeHeight="251684864" behindDoc="1" locked="0" layoutInCell="1" allowOverlap="1" wp14:anchorId="446AA5FE" wp14:editId="4A6EE54D">
              <wp:simplePos x="0" y="0"/>
              <wp:positionH relativeFrom="page">
                <wp:posOffset>951230</wp:posOffset>
              </wp:positionH>
              <wp:positionV relativeFrom="page">
                <wp:posOffset>9012555</wp:posOffset>
              </wp:positionV>
              <wp:extent cx="6000750" cy="55245"/>
              <wp:effectExtent l="0" t="0" r="0" b="1905"/>
              <wp:wrapNone/>
              <wp:docPr id="154" name="Graphic 6"/>
              <wp:cNvGraphicFramePr/>
              <a:graphic xmlns:a="http://schemas.openxmlformats.org/drawingml/2006/main">
                <a:graphicData uri="http://schemas.microsoft.com/office/word/2010/wordprocessingShape">
                  <wps:wsp>
                    <wps:cNvSpPr/>
                    <wps:spPr>
                      <a:xfrm>
                        <a:off x="0" y="0"/>
                        <a:ext cx="6000750" cy="55244"/>
                      </a:xfrm>
                      <a:custGeom>
                        <a:avLst/>
                        <a:gdLst/>
                        <a:ahLst/>
                        <a:cxnLst/>
                        <a:rect l="l" t="t" r="r" b="b"/>
                        <a:pathLst>
                          <a:path w="6000750" h="55244">
                            <a:moveTo>
                              <a:pt x="6000623" y="0"/>
                            </a:moveTo>
                            <a:lnTo>
                              <a:pt x="0" y="0"/>
                            </a:lnTo>
                            <a:lnTo>
                              <a:pt x="0" y="54864"/>
                            </a:lnTo>
                            <a:lnTo>
                              <a:pt x="6000623" y="54864"/>
                            </a:lnTo>
                            <a:lnTo>
                              <a:pt x="6000623" y="0"/>
                            </a:lnTo>
                            <a:close/>
                          </a:path>
                        </a:pathLst>
                      </a:custGeom>
                      <a:solidFill>
                        <a:srgbClr val="000000"/>
                      </a:solidFill>
                    </wps:spPr>
                    <wps:bodyPr wrap="square" lIns="0" tIns="0" rIns="0" bIns="0" rtlCol="0">
                      <a:noAutofit/>
                    </wps:bodyPr>
                  </wps:wsp>
                </a:graphicData>
              </a:graphic>
            </wp:anchor>
          </w:drawing>
        </mc:Choice>
        <mc:Fallback>
          <w:pict>
            <v:shape w14:anchorId="3E1B92CE" id="Graphic 6" o:spid="_x0000_s1026" style="position:absolute;margin-left:74.9pt;margin-top:709.65pt;width:472.5pt;height:4.35pt;z-index:-251631616;visibility:visible;mso-wrap-style:square;mso-wrap-distance-left:0;mso-wrap-distance-top:0;mso-wrap-distance-right:0;mso-wrap-distance-bottom:0;mso-position-horizontal:absolute;mso-position-horizontal-relative:page;mso-position-vertical:absolute;mso-position-vertical-relative:page;v-text-anchor:top" coordsize="6000750,552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" path="m6000623,l,,,54864r6000623,l6000623,xe" fillcolor="black" stroked="f">
              <v:path arrowok="t"/>
              <w10:wrap anchorx="page" anchory="page"/>
            </v:shape>
          </w:pict>
        </mc:Fallback>
      </mc:AlternateContent>
    </w:r>
    <w:r>
      <w:rPr>
        <w:noProof/>
      </w:rPr>
      <mc:AlternateContent>
        <mc:Choice Requires="wps">
          <w:drawing>
            <wp:anchor distT="0" distB="0" distL="0" distR="0" simplePos="0" relativeHeight="251685888" behindDoc="1" locked="0" layoutInCell="1" allowOverlap="1" wp14:anchorId="1B5FA79F" wp14:editId="3FAE40C6">
              <wp:simplePos x="0" y="0"/>
              <wp:positionH relativeFrom="page">
                <wp:posOffset>956310</wp:posOffset>
              </wp:positionH>
              <wp:positionV relativeFrom="page">
                <wp:posOffset>9095740</wp:posOffset>
              </wp:positionV>
              <wp:extent cx="3990975" cy="167640"/>
              <wp:effectExtent l="0" t="0" r="0" b="0"/>
              <wp:wrapNone/>
              <wp:docPr id="155" name="Textbox 8"/>
              <wp:cNvGraphicFramePr/>
              <a:graphic xmlns:a="http://schemas.openxmlformats.org/drawingml/2006/main">
                <a:graphicData uri="http://schemas.microsoft.com/office/word/2010/wordprocessingShape">
                  <wps:wsp>
                    <wps:cNvSpPr txBox="1"/>
                    <wps:spPr>
                      <a:xfrm>
                        <a:off x="0" y="0"/>
                        <a:ext cx="3990975" cy="167640"/>
                      </a:xfrm>
                      <a:prstGeom prst="rect">
                        <a:avLst/>
                      </a:prstGeom>
                    </wps:spPr>
                    <wps:txbx>
                      <w:txbxContent>
                        <w:p w14:paraId="730AEC6F" w14:textId="3E1F940E" w:rsidR="00A63DF3" w:rsidRDefault="00E53C83">
                          <w:pPr>
                            <w:rPr>
                              <w:b/>
                              <w:bCs/>
                              <w:sz w:val="20"/>
                              <w:szCs w:val="20"/>
                            </w:rPr>
                          </w:pPr>
                          <w:r>
                            <w:rPr>
                              <w:b/>
                              <w:bCs/>
                              <w:sz w:val="20"/>
                              <w:szCs w:val="20"/>
                            </w:rPr>
                            <w:t>URBANCANTEEN FOR FOOD ORDERING</w:t>
                          </w:r>
                        </w:p>
                        <w:p w14:paraId="2A2678F2" w14:textId="77777777" w:rsidR="00E53C83" w:rsidRDefault="00E53C83">
                          <w:pPr>
                            <w:rPr>
                              <w:sz w:val="20"/>
                              <w:szCs w:val="20"/>
                            </w:rPr>
                          </w:pPr>
                        </w:p>
                      </w:txbxContent>
                    </wps:txbx>
                    <wps:bodyPr wrap="square" lIns="0" tIns="0" rIns="0" bIns="0" rtlCol="0">
                      <a:noAutofit/>
                    </wps:bodyPr>
                  </wps:wsp>
                </a:graphicData>
              </a:graphic>
            </wp:anchor>
          </w:drawing>
        </mc:Choice>
        <mc:Fallback>
          <w:pict>
            <v:shape w14:anchorId="1B5FA79F" id="_x0000_s1038" type="#_x0000_t202" style="position:absolute;margin-left:75.3pt;margin-top:716.2pt;width:314.25pt;height:13.2pt;z-index:-2516305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" filled="f" stroked="f">
              <v:textbox inset="0,0,0,0">
                <w:txbxContent>
                  <w:p w14:paraId="730AEC6F" w14:textId="3E1F940E" w:rsidR="00A63DF3" w:rsidRDefault="00E53C83">
                    <w:pPr>
                      <w:rPr>
                        <w:b/>
                        <w:bCs/>
                        <w:sz w:val="20"/>
                        <w:szCs w:val="20"/>
                      </w:rPr>
                    </w:pPr>
                    <w:r>
                      <w:rPr>
                        <w:b/>
                        <w:bCs/>
                        <w:sz w:val="20"/>
                        <w:szCs w:val="20"/>
                      </w:rPr>
                      <w:t>URBANCANTEEN FOR FOOD ORDERING</w:t>
                    </w:r>
                  </w:p>
                  <w:p w14:paraId="2A2678F2" w14:textId="77777777" w:rsidR="00E53C83" w:rsidRDefault="00E53C83">
                    <w:pPr>
                      <w:rPr>
                        <w:sz w:val="20"/>
                        <w:szCs w:val="20"/>
                      </w:rPr>
                    </w:pPr>
                  </w:p>
                </w:txbxContent>
              </v:textbox>
              <w10:wrap anchorx="page" anchory="page"/>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115AADF" w14:textId="77777777" w:rsidR="00A63DF3" w:rsidRDefault="00F9112E">
    <w:pPr>
      <w:pStyle w:val="BodyText"/>
      <w:spacing w:line="14" w:lineRule="auto"/>
      <w:rPr>
        <w:sz w:val="20"/>
      </w:rPr>
    </w:pPr>
    <w:r>
      <w:rPr>
        <w:noProof/>
      </w:rPr>
      <mc:AlternateContent>
        <mc:Choice Requires="wps">
          <w:drawing>
            <wp:anchor distT="0" distB="0" distL="0" distR="0" simplePos="0" relativeHeight="251651072" behindDoc="1" locked="0" layoutInCell="1" allowOverlap="1" wp14:anchorId="1AF7C6BF" wp14:editId="2E90468F">
              <wp:simplePos x="0" y="0"/>
              <wp:positionH relativeFrom="page">
                <wp:posOffset>951230</wp:posOffset>
              </wp:positionH>
              <wp:positionV relativeFrom="page">
                <wp:posOffset>9012555</wp:posOffset>
              </wp:positionV>
              <wp:extent cx="6000750" cy="55245"/>
              <wp:effectExtent l="0" t="0" r="0" b="1905"/>
              <wp:wrapNone/>
              <wp:docPr id="77" name="Graphic 6"/>
              <wp:cNvGraphicFramePr/>
              <a:graphic xmlns:a="http://schemas.openxmlformats.org/drawingml/2006/main">
                <a:graphicData uri="http://schemas.microsoft.com/office/word/2010/wordprocessingShape">
                  <wps:wsp>
                    <wps:cNvSpPr/>
                    <wps:spPr>
                      <a:xfrm>
                        <a:off x="0" y="0"/>
                        <a:ext cx="6000750" cy="55244"/>
                      </a:xfrm>
                      <a:custGeom>
                        <a:avLst/>
                        <a:gdLst/>
                        <a:ahLst/>
                        <a:cxnLst/>
                        <a:rect l="l" t="t" r="r" b="b"/>
                        <a:pathLst>
                          <a:path w="6000750" h="55244">
                            <a:moveTo>
                              <a:pt x="6000623" y="0"/>
                            </a:moveTo>
                            <a:lnTo>
                              <a:pt x="0" y="0"/>
                            </a:lnTo>
                            <a:lnTo>
                              <a:pt x="0" y="54864"/>
                            </a:lnTo>
                            <a:lnTo>
                              <a:pt x="6000623" y="54864"/>
                            </a:lnTo>
                            <a:lnTo>
                              <a:pt x="6000623" y="0"/>
                            </a:lnTo>
                            <a:close/>
                          </a:path>
                        </a:pathLst>
                      </a:custGeom>
                      <a:solidFill>
                        <a:srgbClr val="000000"/>
                      </a:solidFill>
                    </wps:spPr>
                    <wps:bodyPr wrap="square" lIns="0" tIns="0" rIns="0" bIns="0" rtlCol="0">
                      <a:noAutofit/>
                    </wps:bodyPr>
                  </wps:wsp>
                </a:graphicData>
              </a:graphic>
            </wp:anchor>
          </w:drawing>
        </mc:Choice>
        <mc:Fallback>
          <w:pict>
            <v:shape w14:anchorId="3B40DB59" id="Graphic 6" o:spid="_x0000_s1026" style="position:absolute;margin-left:74.9pt;margin-top:709.65pt;width:472.5pt;height:4.35pt;z-index:-251665408;visibility:visible;mso-wrap-style:square;mso-wrap-distance-left:0;mso-wrap-distance-top:0;mso-wrap-distance-right:0;mso-wrap-distance-bottom:0;mso-position-horizontal:absolute;mso-position-horizontal-relative:page;mso-position-vertical:absolute;mso-position-vertical-relative:page;v-text-anchor:top" coordsize="6000750,552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" path="m6000623,l,,,54864r6000623,l6000623,xe" fillcolor="black" stroked="f">
              <v:path arrowok="t"/>
              <w10:wrap anchorx="page" anchory="page"/>
            </v:shape>
          </w:pict>
        </mc:Fallback>
      </mc:AlternateContent>
    </w:r>
    <w:r>
      <w:rPr>
        <w:noProof/>
      </w:rPr>
      <mc:AlternateContent>
        <mc:Choice Requires="wps">
          <w:drawing>
            <wp:anchor distT="0" distB="0" distL="0" distR="0" simplePos="0" relativeHeight="251652096" behindDoc="0" locked="0" layoutInCell="1" allowOverlap="1" wp14:anchorId="6FEFA620" wp14:editId="57C51315">
              <wp:simplePos x="0" y="0"/>
              <wp:positionH relativeFrom="margin">
                <wp:align>right</wp:align>
              </wp:positionH>
              <wp:positionV relativeFrom="paragraph">
                <wp:posOffset>0</wp:posOffset>
              </wp:positionV>
              <wp:extent cx="241300" cy="194310"/>
              <wp:effectExtent l="0" t="0" r="0" b="0"/>
              <wp:wrapNone/>
              <wp:docPr id="78" name="Textbox 7"/>
              <wp:cNvGraphicFramePr/>
              <a:graphic xmlns:a="http://schemas.openxmlformats.org/drawingml/2006/main">
                <a:graphicData uri="http://schemas.microsoft.com/office/word/2010/wordprocessingShape">
                  <wps:wsp>
                    <wps:cNvSpPr txBox="1"/>
                    <wps:spPr>
                      <a:xfrm>
                        <a:off x="0" y="0"/>
                        <a:ext cx="241300" cy="194310"/>
                      </a:xfrm>
                      <a:prstGeom prst="rect">
                        <a:avLst/>
                      </a:prstGeom>
                    </wps:spPr>
                    <wps:txbx>
                      <w:txbxContent>
                        <w:p w14:paraId="5213BA8C" w14:textId="77777777" w:rsidR="00A63DF3" w:rsidRDefault="00F9112E">
                          <w:pPr>
                            <w:spacing w:before="10"/>
                            <w:ind w:left="60"/>
                            <w:rPr>
                              <w:b/>
                              <w:sz w:val="24"/>
                            </w:rPr>
                          </w:pPr>
                          <w:r>
                            <w:rPr>
                              <w:b/>
                              <w:spacing w:val="-5"/>
                              <w:sz w:val="24"/>
                            </w:rPr>
                            <w:fldChar w:fldCharType="begin"/>
                          </w:r>
                          <w:r>
                            <w:rPr>
                              <w:b/>
                              <w:spacing w:val="-5"/>
                              <w:sz w:val="24"/>
                            </w:rPr>
                            <w:instrText xml:space="preserve"> PAGE </w:instrText>
                          </w:r>
                          <w:r>
                            <w:rPr>
                              <w:b/>
                              <w:spacing w:val="-5"/>
                              <w:sz w:val="24"/>
                            </w:rPr>
                            <w:fldChar w:fldCharType="separate"/>
                          </w:r>
                          <w:r>
                            <w:rPr>
                              <w:b/>
                              <w:spacing w:val="-5"/>
                              <w:sz w:val="24"/>
                            </w:rPr>
                            <w:t>10</w:t>
                          </w:r>
                          <w:r>
                            <w:rPr>
                              <w:b/>
                              <w:spacing w:val="-5"/>
                              <w:sz w:val="24"/>
                            </w:rPr>
                            <w:fldChar w:fldCharType="end"/>
                          </w:r>
                        </w:p>
                      </w:txbxContent>
                    </wps:txbx>
                    <wps:bodyPr wrap="square" lIns="0" tIns="0" rIns="0" bIns="0" rtlCol="0">
                      <a:noAutofit/>
                    </wps:bodyPr>
                  </wps:wsp>
                </a:graphicData>
              </a:graphic>
            </wp:anchor>
          </w:drawing>
        </mc:Choice>
        <mc:Fallback>
          <w:pict>
            <v:shapetype w14:anchorId="6FEFA620" id="_x0000_t202" coordsize="21600,21600" o:spt="202" path="m,l,21600r21600,l21600,xe">
              <v:stroke joinstyle="miter"/>
              <v:path gradientshapeok="t" o:connecttype="rect"/>
            </v:shapetype>
            <v:shape id="_x0000_s1039" type="#_x0000_t202" style="position:absolute;margin-left:-32.2pt;margin-top:0;width:19pt;height:15.3pt;z-index:251652096;visibility:visible;mso-wrap-style:square;mso-wrap-distance-left:0;mso-wrap-distance-top:0;mso-wrap-distance-right:0;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" filled="f" stroked="f">
              <v:textbox inset="0,0,0,0">
                <w:txbxContent>
                  <w:p w14:paraId="5213BA8C" w14:textId="77777777" w:rsidR="00A63DF3" w:rsidRDefault="00F9112E">
                    <w:pPr>
                      <w:spacing w:before="10"/>
                      <w:ind w:left="60"/>
                      <w:rPr>
                        <w:b/>
                        <w:sz w:val="24"/>
                      </w:rPr>
                    </w:pPr>
                    <w:r>
                      <w:rPr>
                        <w:b/>
                        <w:spacing w:val="-5"/>
                        <w:sz w:val="24"/>
                      </w:rPr>
                      <w:fldChar w:fldCharType="begin"/>
                    </w:r>
                    <w:r>
                      <w:rPr>
                        <w:b/>
                        <w:spacing w:val="-5"/>
                        <w:sz w:val="24"/>
                      </w:rPr>
                      <w:instrText xml:space="preserve"> PAGE </w:instrText>
                    </w:r>
                    <w:r>
                      <w:rPr>
                        <w:b/>
                        <w:spacing w:val="-5"/>
                        <w:sz w:val="24"/>
                      </w:rPr>
                      <w:fldChar w:fldCharType="separate"/>
                    </w:r>
                    <w:r>
                      <w:rPr>
                        <w:b/>
                        <w:spacing w:val="-5"/>
                        <w:sz w:val="24"/>
                      </w:rPr>
                      <w:t>10</w:t>
                    </w:r>
                    <w:r>
                      <w:rPr>
                        <w:b/>
                        <w:spacing w:val="-5"/>
                        <w:sz w:val="24"/>
                      </w:rPr>
                      <w:fldChar w:fldCharType="end"/>
                    </w:r>
                  </w:p>
                </w:txbxContent>
              </v:textbox>
              <w10:wrap anchorx="margin"/>
            </v:shape>
          </w:pict>
        </mc:Fallback>
      </mc:AlternateContent>
    </w:r>
    <w:r>
      <w:rPr>
        <w:noProof/>
      </w:rPr>
      <mc:AlternateContent>
        <mc:Choice Requires="wps">
          <w:drawing>
            <wp:anchor distT="0" distB="0" distL="0" distR="0" simplePos="0" relativeHeight="251653120" behindDoc="1" locked="0" layoutInCell="1" allowOverlap="1" wp14:anchorId="3E79F767" wp14:editId="6814FE09">
              <wp:simplePos x="0" y="0"/>
              <wp:positionH relativeFrom="page">
                <wp:posOffset>956310</wp:posOffset>
              </wp:positionH>
              <wp:positionV relativeFrom="page">
                <wp:posOffset>9095740</wp:posOffset>
              </wp:positionV>
              <wp:extent cx="3990975" cy="167640"/>
              <wp:effectExtent l="0" t="0" r="0" b="0"/>
              <wp:wrapNone/>
              <wp:docPr id="79" name="Textbox 8"/>
              <wp:cNvGraphicFramePr/>
              <a:graphic xmlns:a="http://schemas.openxmlformats.org/drawingml/2006/main">
                <a:graphicData uri="http://schemas.microsoft.com/office/word/2010/wordprocessingShape">
                  <wps:wsp>
                    <wps:cNvSpPr txBox="1"/>
                    <wps:spPr>
                      <a:xfrm>
                        <a:off x="0" y="0"/>
                        <a:ext cx="3990975" cy="167640"/>
                      </a:xfrm>
                      <a:prstGeom prst="rect">
                        <a:avLst/>
                      </a:prstGeom>
                    </wps:spPr>
                    <wps:txbx>
                      <w:txbxContent>
                        <w:p w14:paraId="474229F6" w14:textId="6DED801E" w:rsidR="00A63DF3" w:rsidRDefault="00E53C83">
                          <w:pPr>
                            <w:rPr>
                              <w:b/>
                              <w:bCs/>
                              <w:sz w:val="20"/>
                              <w:szCs w:val="20"/>
                            </w:rPr>
                          </w:pPr>
                          <w:r>
                            <w:rPr>
                              <w:b/>
                              <w:bCs/>
                              <w:sz w:val="20"/>
                              <w:szCs w:val="20"/>
                            </w:rPr>
                            <w:t>URBAN CANTEEN FOR FOOD ORDERING THROUGH QR</w:t>
                          </w:r>
                        </w:p>
                        <w:p w14:paraId="2C1D89C9" w14:textId="77777777" w:rsidR="00E53C83" w:rsidRDefault="00E53C83">
                          <w:pPr>
                            <w:rPr>
                              <w:sz w:val="20"/>
                              <w:szCs w:val="20"/>
                            </w:rPr>
                          </w:pPr>
                        </w:p>
                      </w:txbxContent>
                    </wps:txbx>
                    <wps:bodyPr wrap="square" lIns="0" tIns="0" rIns="0" bIns="0" rtlCol="0">
                      <a:noAutofit/>
                    </wps:bodyPr>
                  </wps:wsp>
                </a:graphicData>
              </a:graphic>
            </wp:anchor>
          </w:drawing>
        </mc:Choice>
        <mc:Fallback>
          <w:pict>
            <v:shape w14:anchorId="3E79F767" id="_x0000_s1040" type="#_x0000_t202" style="position:absolute;margin-left:75.3pt;margin-top:716.2pt;width:314.25pt;height:13.2pt;z-index:-2516633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" filled="f" stroked="f">
              <v:textbox inset="0,0,0,0">
                <w:txbxContent>
                  <w:p w14:paraId="474229F6" w14:textId="6DED801E" w:rsidR="00A63DF3" w:rsidRDefault="00E53C83">
                    <w:pPr>
                      <w:rPr>
                        <w:b/>
                        <w:bCs/>
                        <w:sz w:val="20"/>
                        <w:szCs w:val="20"/>
                      </w:rPr>
                    </w:pPr>
                    <w:r>
                      <w:rPr>
                        <w:b/>
                        <w:bCs/>
                        <w:sz w:val="20"/>
                        <w:szCs w:val="20"/>
                      </w:rPr>
                      <w:t>URBAN CANTEEN FOR FOOD ORDERING THROUGH QR</w:t>
                    </w:r>
                  </w:p>
                  <w:p w14:paraId="2C1D89C9" w14:textId="77777777" w:rsidR="00E53C83" w:rsidRDefault="00E53C83">
                    <w:pPr>
                      <w:rPr>
                        <w:sz w:val="20"/>
                        <w:szCs w:val="20"/>
                      </w:rPr>
                    </w:pPr>
                  </w:p>
                </w:txbxContent>
              </v:textbox>
              <w10:wrap anchorx="page" anchory="page"/>
            </v:shape>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82E2425" w14:textId="20FE2C3A" w:rsidR="00A63DF3" w:rsidRDefault="00A63DF3">
    <w:pPr>
      <w:pStyle w:val="BodyText"/>
      <w:spacing w:line="14" w:lineRule="auto"/>
      <w:rPr>
        <w:sz w:val="20"/>
      </w:rP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122F867" w14:textId="77777777" w:rsidR="00A63DF3" w:rsidRDefault="00F9112E">
    <w:pPr>
      <w:pStyle w:val="BodyText"/>
      <w:spacing w:line="14" w:lineRule="auto"/>
      <w:rPr>
        <w:sz w:val="20"/>
      </w:rPr>
    </w:pPr>
    <w:r>
      <w:rPr>
        <w:noProof/>
      </w:rPr>
      <mc:AlternateContent>
        <mc:Choice Requires="wps">
          <w:drawing>
            <wp:anchor distT="0" distB="0" distL="0" distR="0" simplePos="0" relativeHeight="251653632" behindDoc="1" locked="0" layoutInCell="1" allowOverlap="1" wp14:anchorId="55A5ACDF" wp14:editId="4FE5C5DF">
              <wp:simplePos x="0" y="0"/>
              <wp:positionH relativeFrom="page">
                <wp:posOffset>951230</wp:posOffset>
              </wp:positionH>
              <wp:positionV relativeFrom="page">
                <wp:posOffset>9012555</wp:posOffset>
              </wp:positionV>
              <wp:extent cx="6000750" cy="55245"/>
              <wp:effectExtent l="0" t="0" r="0" b="1905"/>
              <wp:wrapNone/>
              <wp:docPr id="86" name="Graphic 6"/>
              <wp:cNvGraphicFramePr/>
              <a:graphic xmlns:a="http://schemas.openxmlformats.org/drawingml/2006/main">
                <a:graphicData uri="http://schemas.microsoft.com/office/word/2010/wordprocessingShape">
                  <wps:wsp>
                    <wps:cNvSpPr/>
                    <wps:spPr>
                      <a:xfrm>
                        <a:off x="0" y="0"/>
                        <a:ext cx="6000750" cy="55244"/>
                      </a:xfrm>
                      <a:custGeom>
                        <a:avLst/>
                        <a:gdLst/>
                        <a:ahLst/>
                        <a:cxnLst/>
                        <a:rect l="l" t="t" r="r" b="b"/>
                        <a:pathLst>
                          <a:path w="6000750" h="55244">
                            <a:moveTo>
                              <a:pt x="6000623" y="0"/>
                            </a:moveTo>
                            <a:lnTo>
                              <a:pt x="0" y="0"/>
                            </a:lnTo>
                            <a:lnTo>
                              <a:pt x="0" y="54864"/>
                            </a:lnTo>
                            <a:lnTo>
                              <a:pt x="6000623" y="54864"/>
                            </a:lnTo>
                            <a:lnTo>
                              <a:pt x="6000623" y="0"/>
                            </a:lnTo>
                            <a:close/>
                          </a:path>
                        </a:pathLst>
                      </a:custGeom>
                      <a:solidFill>
                        <a:srgbClr val="000000"/>
                      </a:solidFill>
                    </wps:spPr>
                    <wps:bodyPr wrap="square" lIns="0" tIns="0" rIns="0" bIns="0" rtlCol="0">
                      <a:noAutofit/>
                    </wps:bodyPr>
                  </wps:wsp>
                </a:graphicData>
              </a:graphic>
            </wp:anchor>
          </w:drawing>
        </mc:Choice>
        <mc:Fallback>
          <w:pict>
            <v:shape w14:anchorId="4B9B0334" id="Graphic 6" o:spid="_x0000_s1026" style="position:absolute;margin-left:74.9pt;margin-top:709.65pt;width:472.5pt;height:4.35pt;z-index:-251662848;visibility:visible;mso-wrap-style:square;mso-wrap-distance-left:0;mso-wrap-distance-top:0;mso-wrap-distance-right:0;mso-wrap-distance-bottom:0;mso-position-horizontal:absolute;mso-position-horizontal-relative:page;mso-position-vertical:absolute;mso-position-vertical-relative:page;v-text-anchor:top" coordsize="6000750,552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" path="m6000623,l,,,54864r6000623,l6000623,xe" fillcolor="black" stroked="f">
              <v:path arrowok="t"/>
              <w10:wrap anchorx="page" anchory="page"/>
            </v:shape>
          </w:pict>
        </mc:Fallback>
      </mc:AlternateContent>
    </w:r>
    <w:r>
      <w:rPr>
        <w:noProof/>
      </w:rPr>
      <mc:AlternateContent>
        <mc:Choice Requires="wps">
          <w:drawing>
            <wp:anchor distT="0" distB="0" distL="0" distR="0" simplePos="0" relativeHeight="251657728" behindDoc="0" locked="0" layoutInCell="1" allowOverlap="1" wp14:anchorId="3CE4D434" wp14:editId="31ADA0B7">
              <wp:simplePos x="0" y="0"/>
              <wp:positionH relativeFrom="margin">
                <wp:align>right</wp:align>
              </wp:positionH>
              <wp:positionV relativeFrom="paragraph">
                <wp:posOffset>0</wp:posOffset>
              </wp:positionV>
              <wp:extent cx="241300" cy="194310"/>
              <wp:effectExtent l="0" t="0" r="0" b="0"/>
              <wp:wrapNone/>
              <wp:docPr id="87" name="Textbox 7"/>
              <wp:cNvGraphicFramePr/>
              <a:graphic xmlns:a="http://schemas.openxmlformats.org/drawingml/2006/main">
                <a:graphicData uri="http://schemas.microsoft.com/office/word/2010/wordprocessingShape">
                  <wps:wsp>
                    <wps:cNvSpPr txBox="1"/>
                    <wps:spPr>
                      <a:xfrm>
                        <a:off x="0" y="0"/>
                        <a:ext cx="241300" cy="194310"/>
                      </a:xfrm>
                      <a:prstGeom prst="rect">
                        <a:avLst/>
                      </a:prstGeom>
                    </wps:spPr>
                    <wps:txbx>
                      <w:txbxContent>
                        <w:p w14:paraId="1B6CD040" w14:textId="77777777" w:rsidR="00A63DF3" w:rsidRDefault="00F9112E">
                          <w:pPr>
                            <w:spacing w:before="10"/>
                            <w:ind w:left="60"/>
                            <w:rPr>
                              <w:b/>
                              <w:sz w:val="24"/>
                            </w:rPr>
                          </w:pPr>
                          <w:r>
                            <w:rPr>
                              <w:b/>
                              <w:spacing w:val="-5"/>
                              <w:sz w:val="24"/>
                            </w:rPr>
                            <w:fldChar w:fldCharType="begin"/>
                          </w:r>
                          <w:r>
                            <w:rPr>
                              <w:b/>
                              <w:spacing w:val="-5"/>
                              <w:sz w:val="24"/>
                            </w:rPr>
                            <w:instrText xml:space="preserve"> PAGE </w:instrText>
                          </w:r>
                          <w:r>
                            <w:rPr>
                              <w:b/>
                              <w:spacing w:val="-5"/>
                              <w:sz w:val="24"/>
                            </w:rPr>
                            <w:fldChar w:fldCharType="separate"/>
                          </w:r>
                          <w:r>
                            <w:rPr>
                              <w:b/>
                              <w:spacing w:val="-5"/>
                              <w:sz w:val="24"/>
                            </w:rPr>
                            <w:t>10</w:t>
                          </w:r>
                          <w:r>
                            <w:rPr>
                              <w:b/>
                              <w:spacing w:val="-5"/>
                              <w:sz w:val="24"/>
                            </w:rPr>
                            <w:fldChar w:fldCharType="end"/>
                          </w:r>
                        </w:p>
                      </w:txbxContent>
                    </wps:txbx>
                    <wps:bodyPr wrap="square" lIns="0" tIns="0" rIns="0" bIns="0" rtlCol="0">
                      <a:noAutofit/>
                    </wps:bodyPr>
                  </wps:wsp>
                </a:graphicData>
              </a:graphic>
            </wp:anchor>
          </w:drawing>
        </mc:Choice>
        <mc:Fallback>
          <w:pict>
            <v:shapetype w14:anchorId="3CE4D434" id="_x0000_t202" coordsize="21600,21600" o:spt="202" path="m,l,21600r21600,l21600,xe">
              <v:stroke joinstyle="miter"/>
              <v:path gradientshapeok="t" o:connecttype="rect"/>
            </v:shapetype>
            <v:shape id="_x0000_s1041" type="#_x0000_t202" style="position:absolute;margin-left:-32.2pt;margin-top:0;width:19pt;height:15.3pt;z-index:251657728;visibility:visible;mso-wrap-style:square;mso-wrap-distance-left:0;mso-wrap-distance-top:0;mso-wrap-distance-right:0;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" filled="f" stroked="f">
              <v:textbox inset="0,0,0,0">
                <w:txbxContent>
                  <w:p w14:paraId="1B6CD040" w14:textId="77777777" w:rsidR="00A63DF3" w:rsidRDefault="00F9112E">
                    <w:pPr>
                      <w:spacing w:before="10"/>
                      <w:ind w:left="60"/>
                      <w:rPr>
                        <w:b/>
                        <w:sz w:val="24"/>
                      </w:rPr>
                    </w:pPr>
                    <w:r>
                      <w:rPr>
                        <w:b/>
                        <w:spacing w:val="-5"/>
                        <w:sz w:val="24"/>
                      </w:rPr>
                      <w:fldChar w:fldCharType="begin"/>
                    </w:r>
                    <w:r>
                      <w:rPr>
                        <w:b/>
                        <w:spacing w:val="-5"/>
                        <w:sz w:val="24"/>
                      </w:rPr>
                      <w:instrText xml:space="preserve"> PAGE </w:instrText>
                    </w:r>
                    <w:r>
                      <w:rPr>
                        <w:b/>
                        <w:spacing w:val="-5"/>
                        <w:sz w:val="24"/>
                      </w:rPr>
                      <w:fldChar w:fldCharType="separate"/>
                    </w:r>
                    <w:r>
                      <w:rPr>
                        <w:b/>
                        <w:spacing w:val="-5"/>
                        <w:sz w:val="24"/>
                      </w:rPr>
                      <w:t>10</w:t>
                    </w:r>
                    <w:r>
                      <w:rPr>
                        <w:b/>
                        <w:spacing w:val="-5"/>
                        <w:sz w:val="24"/>
                      </w:rPr>
                      <w:fldChar w:fldCharType="end"/>
                    </w:r>
                  </w:p>
                </w:txbxContent>
              </v:textbox>
              <w10:wrap anchorx="margin"/>
            </v:shape>
          </w:pict>
        </mc:Fallback>
      </mc:AlternateContent>
    </w:r>
    <w:r>
      <w:rPr>
        <w:noProof/>
      </w:rPr>
      <mc:AlternateContent>
        <mc:Choice Requires="wps">
          <w:drawing>
            <wp:anchor distT="0" distB="0" distL="0" distR="0" simplePos="0" relativeHeight="251661824" behindDoc="1" locked="0" layoutInCell="1" allowOverlap="1" wp14:anchorId="6CFB4D71" wp14:editId="7FD6D465">
              <wp:simplePos x="0" y="0"/>
              <wp:positionH relativeFrom="page">
                <wp:posOffset>956310</wp:posOffset>
              </wp:positionH>
              <wp:positionV relativeFrom="page">
                <wp:posOffset>9095740</wp:posOffset>
              </wp:positionV>
              <wp:extent cx="3990975" cy="167640"/>
              <wp:effectExtent l="0" t="0" r="0" b="0"/>
              <wp:wrapNone/>
              <wp:docPr id="88" name="Textbox 8"/>
              <wp:cNvGraphicFramePr/>
              <a:graphic xmlns:a="http://schemas.openxmlformats.org/drawingml/2006/main">
                <a:graphicData uri="http://schemas.microsoft.com/office/word/2010/wordprocessingShape">
                  <wps:wsp>
                    <wps:cNvSpPr txBox="1"/>
                    <wps:spPr>
                      <a:xfrm>
                        <a:off x="0" y="0"/>
                        <a:ext cx="3990975" cy="167640"/>
                      </a:xfrm>
                      <a:prstGeom prst="rect">
                        <a:avLst/>
                      </a:prstGeom>
                    </wps:spPr>
                    <wps:txbx>
                      <w:txbxContent>
                        <w:p w14:paraId="527B9DDE" w14:textId="76BF340E" w:rsidR="00A63DF3" w:rsidRDefault="00E53C83">
                          <w:pPr>
                            <w:rPr>
                              <w:b/>
                              <w:bCs/>
                              <w:sz w:val="20"/>
                              <w:szCs w:val="20"/>
                            </w:rPr>
                          </w:pPr>
                          <w:r>
                            <w:rPr>
                              <w:b/>
                              <w:bCs/>
                              <w:sz w:val="20"/>
                              <w:szCs w:val="20"/>
                            </w:rPr>
                            <w:t>URBANCANTEEN FOR FOOD ORDERING THROUGH QR</w:t>
                          </w:r>
                        </w:p>
                        <w:p w14:paraId="5B91F6E0" w14:textId="77777777" w:rsidR="00E53C83" w:rsidRDefault="00E53C83">
                          <w:pPr>
                            <w:rPr>
                              <w:b/>
                              <w:bCs/>
                              <w:sz w:val="20"/>
                              <w:szCs w:val="20"/>
                            </w:rPr>
                          </w:pPr>
                        </w:p>
                        <w:p w14:paraId="2578D8A0" w14:textId="77777777" w:rsidR="00E53C83" w:rsidRDefault="00E53C83">
                          <w:pPr>
                            <w:rPr>
                              <w:sz w:val="20"/>
                              <w:szCs w:val="20"/>
                            </w:rPr>
                          </w:pPr>
                        </w:p>
                      </w:txbxContent>
                    </wps:txbx>
                    <wps:bodyPr wrap="square" lIns="0" tIns="0" rIns="0" bIns="0" rtlCol="0">
                      <a:noAutofit/>
                    </wps:bodyPr>
                  </wps:wsp>
                </a:graphicData>
              </a:graphic>
            </wp:anchor>
          </w:drawing>
        </mc:Choice>
        <mc:Fallback>
          <w:pict>
            <v:shape w14:anchorId="6CFB4D71" id="_x0000_s1042" type="#_x0000_t202" style="position:absolute;margin-left:75.3pt;margin-top:716.2pt;width:314.25pt;height:13.2pt;z-index:-2516546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" filled="f" stroked="f">
              <v:textbox inset="0,0,0,0">
                <w:txbxContent>
                  <w:p w14:paraId="527B9DDE" w14:textId="76BF340E" w:rsidR="00A63DF3" w:rsidRDefault="00E53C83">
                    <w:pPr>
                      <w:rPr>
                        <w:b/>
                        <w:bCs/>
                        <w:sz w:val="20"/>
                        <w:szCs w:val="20"/>
                      </w:rPr>
                    </w:pPr>
                    <w:r>
                      <w:rPr>
                        <w:b/>
                        <w:bCs/>
                        <w:sz w:val="20"/>
                        <w:szCs w:val="20"/>
                      </w:rPr>
                      <w:t>URBANCANTEEN FOR FOOD ORDERING THROUGH QR</w:t>
                    </w:r>
                  </w:p>
                  <w:p w14:paraId="5B91F6E0" w14:textId="77777777" w:rsidR="00E53C83" w:rsidRDefault="00E53C83">
                    <w:pPr>
                      <w:rPr>
                        <w:b/>
                        <w:bCs/>
                        <w:sz w:val="20"/>
                        <w:szCs w:val="20"/>
                      </w:rPr>
                    </w:pPr>
                  </w:p>
                  <w:p w14:paraId="2578D8A0" w14:textId="77777777" w:rsidR="00E53C83" w:rsidRDefault="00E53C83">
                    <w:pPr>
                      <w:rPr>
                        <w:sz w:val="20"/>
                        <w:szCs w:val="20"/>
                      </w:rPr>
                    </w:pPr>
                  </w:p>
                </w:txbxContent>
              </v:textbox>
              <w10:wrap anchorx="page" anchory="page"/>
            </v:shape>
          </w:pict>
        </mc:Fallback>
      </mc:AlternateConten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23A234B" w14:textId="77777777" w:rsidR="00A63DF3" w:rsidRDefault="00F9112E">
    <w:pPr>
      <w:pStyle w:val="BodyText"/>
      <w:spacing w:line="14" w:lineRule="auto"/>
      <w:rPr>
        <w:sz w:val="20"/>
      </w:rPr>
    </w:pPr>
    <w:r>
      <w:rPr>
        <w:noProof/>
      </w:rPr>
      <mc:AlternateContent>
        <mc:Choice Requires="wps">
          <w:drawing>
            <wp:anchor distT="0" distB="0" distL="0" distR="0" simplePos="0" relativeHeight="251642880" behindDoc="1" locked="0" layoutInCell="1" allowOverlap="1" wp14:anchorId="7407DBCD" wp14:editId="6C884B0B">
              <wp:simplePos x="0" y="0"/>
              <wp:positionH relativeFrom="page">
                <wp:posOffset>951230</wp:posOffset>
              </wp:positionH>
              <wp:positionV relativeFrom="page">
                <wp:posOffset>9012555</wp:posOffset>
              </wp:positionV>
              <wp:extent cx="6000750" cy="55245"/>
              <wp:effectExtent l="0" t="0" r="0" b="1905"/>
              <wp:wrapNone/>
              <wp:docPr id="98" name="Graphic 6"/>
              <wp:cNvGraphicFramePr/>
              <a:graphic xmlns:a="http://schemas.openxmlformats.org/drawingml/2006/main">
                <a:graphicData uri="http://schemas.microsoft.com/office/word/2010/wordprocessingShape">
                  <wps:wsp>
                    <wps:cNvSpPr/>
                    <wps:spPr>
                      <a:xfrm>
                        <a:off x="0" y="0"/>
                        <a:ext cx="6000750" cy="55244"/>
                      </a:xfrm>
                      <a:custGeom>
                        <a:avLst/>
                        <a:gdLst/>
                        <a:ahLst/>
                        <a:cxnLst/>
                        <a:rect l="l" t="t" r="r" b="b"/>
                        <a:pathLst>
                          <a:path w="6000750" h="55244">
                            <a:moveTo>
                              <a:pt x="6000623" y="0"/>
                            </a:moveTo>
                            <a:lnTo>
                              <a:pt x="0" y="0"/>
                            </a:lnTo>
                            <a:lnTo>
                              <a:pt x="0" y="54864"/>
                            </a:lnTo>
                            <a:lnTo>
                              <a:pt x="6000623" y="54864"/>
                            </a:lnTo>
                            <a:lnTo>
                              <a:pt x="6000623" y="0"/>
                            </a:lnTo>
                            <a:close/>
                          </a:path>
                        </a:pathLst>
                      </a:custGeom>
                      <a:solidFill>
                        <a:srgbClr val="000000"/>
                      </a:solidFill>
                    </wps:spPr>
                    <wps:bodyPr wrap="square" lIns="0" tIns="0" rIns="0" bIns="0" rtlCol="0">
                      <a:noAutofit/>
                    </wps:bodyPr>
                  </wps:wsp>
                </a:graphicData>
              </a:graphic>
            </wp:anchor>
          </w:drawing>
        </mc:Choice>
        <mc:Fallback>
          <w:pict>
            <v:shape w14:anchorId="78C3368D" id="Graphic 6" o:spid="_x0000_s1026" style="position:absolute;margin-left:74.9pt;margin-top:709.65pt;width:472.5pt;height:4.35pt;z-index:-251673600;visibility:visible;mso-wrap-style:square;mso-wrap-distance-left:0;mso-wrap-distance-top:0;mso-wrap-distance-right:0;mso-wrap-distance-bottom:0;mso-position-horizontal:absolute;mso-position-horizontal-relative:page;mso-position-vertical:absolute;mso-position-vertical-relative:page;v-text-anchor:top" coordsize="6000750,552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" path="m6000623,l,,,54864r6000623,l6000623,xe" fillcolor="black" stroked="f">
              <v:path arrowok="t"/>
              <w10:wrap anchorx="page" anchory="page"/>
            </v:shape>
          </w:pict>
        </mc:Fallback>
      </mc:AlternateContent>
    </w:r>
    <w:r>
      <w:rPr>
        <w:noProof/>
      </w:rPr>
      <mc:AlternateContent>
        <mc:Choice Requires="wps">
          <w:drawing>
            <wp:anchor distT="0" distB="0" distL="0" distR="0" simplePos="0" relativeHeight="251643904" behindDoc="0" locked="0" layoutInCell="1" allowOverlap="1" wp14:anchorId="43B3E3B3" wp14:editId="673329DC">
              <wp:simplePos x="0" y="0"/>
              <wp:positionH relativeFrom="margin">
                <wp:align>right</wp:align>
              </wp:positionH>
              <wp:positionV relativeFrom="paragraph">
                <wp:posOffset>0</wp:posOffset>
              </wp:positionV>
              <wp:extent cx="241300" cy="194310"/>
              <wp:effectExtent l="0" t="0" r="0" b="0"/>
              <wp:wrapNone/>
              <wp:docPr id="99" name="Textbox 7"/>
              <wp:cNvGraphicFramePr/>
              <a:graphic xmlns:a="http://schemas.openxmlformats.org/drawingml/2006/main">
                <a:graphicData uri="http://schemas.microsoft.com/office/word/2010/wordprocessingShape">
                  <wps:wsp>
                    <wps:cNvSpPr txBox="1"/>
                    <wps:spPr>
                      <a:xfrm>
                        <a:off x="0" y="0"/>
                        <a:ext cx="241300" cy="194310"/>
                      </a:xfrm>
                      <a:prstGeom prst="rect">
                        <a:avLst/>
                      </a:prstGeom>
                    </wps:spPr>
                    <wps:txbx>
                      <w:txbxContent>
                        <w:p w14:paraId="3660731C" w14:textId="77777777" w:rsidR="00A63DF3" w:rsidRDefault="00F9112E">
                          <w:pPr>
                            <w:spacing w:before="10"/>
                            <w:ind w:left="60"/>
                            <w:rPr>
                              <w:b/>
                              <w:sz w:val="24"/>
                            </w:rPr>
                          </w:pPr>
                          <w:r>
                            <w:rPr>
                              <w:b/>
                              <w:spacing w:val="-5"/>
                              <w:sz w:val="24"/>
                            </w:rPr>
                            <w:fldChar w:fldCharType="begin"/>
                          </w:r>
                          <w:r>
                            <w:rPr>
                              <w:b/>
                              <w:spacing w:val="-5"/>
                              <w:sz w:val="24"/>
                            </w:rPr>
                            <w:instrText xml:space="preserve"> PAGE </w:instrText>
                          </w:r>
                          <w:r>
                            <w:rPr>
                              <w:b/>
                              <w:spacing w:val="-5"/>
                              <w:sz w:val="24"/>
                            </w:rPr>
                            <w:fldChar w:fldCharType="separate"/>
                          </w:r>
                          <w:r>
                            <w:rPr>
                              <w:b/>
                              <w:spacing w:val="-5"/>
                              <w:sz w:val="24"/>
                            </w:rPr>
                            <w:t>10</w:t>
                          </w:r>
                          <w:r>
                            <w:rPr>
                              <w:b/>
                              <w:spacing w:val="-5"/>
                              <w:sz w:val="24"/>
                            </w:rPr>
                            <w:fldChar w:fldCharType="end"/>
                          </w:r>
                        </w:p>
                      </w:txbxContent>
                    </wps:txbx>
                    <wps:bodyPr wrap="square" lIns="0" tIns="0" rIns="0" bIns="0" rtlCol="0">
                      <a:noAutofit/>
                    </wps:bodyPr>
                  </wps:wsp>
                </a:graphicData>
              </a:graphic>
            </wp:anchor>
          </w:drawing>
        </mc:Choice>
        <mc:Fallback>
          <w:pict>
            <v:shapetype w14:anchorId="43B3E3B3" id="_x0000_t202" coordsize="21600,21600" o:spt="202" path="m,l,21600r21600,l21600,xe">
              <v:stroke joinstyle="miter"/>
              <v:path gradientshapeok="t" o:connecttype="rect"/>
            </v:shapetype>
            <v:shape id="_x0000_s1043" type="#_x0000_t202" style="position:absolute;margin-left:-32.2pt;margin-top:0;width:19pt;height:15.3pt;z-index:251643904;visibility:visible;mso-wrap-style:square;mso-wrap-distance-left:0;mso-wrap-distance-top:0;mso-wrap-distance-right:0;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" filled="f" stroked="f">
              <v:textbox inset="0,0,0,0">
                <w:txbxContent>
                  <w:p w14:paraId="3660731C" w14:textId="77777777" w:rsidR="00A63DF3" w:rsidRDefault="00F9112E">
                    <w:pPr>
                      <w:spacing w:before="10"/>
                      <w:ind w:left="60"/>
                      <w:rPr>
                        <w:b/>
                        <w:sz w:val="24"/>
                      </w:rPr>
                    </w:pPr>
                    <w:r>
                      <w:rPr>
                        <w:b/>
                        <w:spacing w:val="-5"/>
                        <w:sz w:val="24"/>
                      </w:rPr>
                      <w:fldChar w:fldCharType="begin"/>
                    </w:r>
                    <w:r>
                      <w:rPr>
                        <w:b/>
                        <w:spacing w:val="-5"/>
                        <w:sz w:val="24"/>
                      </w:rPr>
                      <w:instrText xml:space="preserve"> PAGE </w:instrText>
                    </w:r>
                    <w:r>
                      <w:rPr>
                        <w:b/>
                        <w:spacing w:val="-5"/>
                        <w:sz w:val="24"/>
                      </w:rPr>
                      <w:fldChar w:fldCharType="separate"/>
                    </w:r>
                    <w:r>
                      <w:rPr>
                        <w:b/>
                        <w:spacing w:val="-5"/>
                        <w:sz w:val="24"/>
                      </w:rPr>
                      <w:t>10</w:t>
                    </w:r>
                    <w:r>
                      <w:rPr>
                        <w:b/>
                        <w:spacing w:val="-5"/>
                        <w:sz w:val="24"/>
                      </w:rPr>
                      <w:fldChar w:fldCharType="end"/>
                    </w:r>
                  </w:p>
                </w:txbxContent>
              </v:textbox>
              <w10:wrap anchorx="margin"/>
            </v:shape>
          </w:pict>
        </mc:Fallback>
      </mc:AlternateContent>
    </w:r>
    <w:r>
      <w:rPr>
        <w:noProof/>
      </w:rPr>
      <mc:AlternateContent>
        <mc:Choice Requires="wps">
          <w:drawing>
            <wp:anchor distT="0" distB="0" distL="0" distR="0" simplePos="0" relativeHeight="251644928" behindDoc="1" locked="0" layoutInCell="1" allowOverlap="1" wp14:anchorId="30D9C2FA" wp14:editId="2D19B36F">
              <wp:simplePos x="0" y="0"/>
              <wp:positionH relativeFrom="page">
                <wp:posOffset>956310</wp:posOffset>
              </wp:positionH>
              <wp:positionV relativeFrom="page">
                <wp:posOffset>9095740</wp:posOffset>
              </wp:positionV>
              <wp:extent cx="3990975" cy="167640"/>
              <wp:effectExtent l="0" t="0" r="0" b="0"/>
              <wp:wrapNone/>
              <wp:docPr id="100" name="Textbox 8"/>
              <wp:cNvGraphicFramePr/>
              <a:graphic xmlns:a="http://schemas.openxmlformats.org/drawingml/2006/main">
                <a:graphicData uri="http://schemas.microsoft.com/office/word/2010/wordprocessingShape">
                  <wps:wsp>
                    <wps:cNvSpPr txBox="1"/>
                    <wps:spPr>
                      <a:xfrm>
                        <a:off x="0" y="0"/>
                        <a:ext cx="3990975" cy="167640"/>
                      </a:xfrm>
                      <a:prstGeom prst="rect">
                        <a:avLst/>
                      </a:prstGeom>
                    </wps:spPr>
                    <wps:txbx>
                      <w:txbxContent>
                        <w:p w14:paraId="28078C8A" w14:textId="468372EB" w:rsidR="00A63DF3" w:rsidRDefault="00E53C83">
                          <w:pPr>
                            <w:rPr>
                              <w:sz w:val="20"/>
                              <w:szCs w:val="20"/>
                            </w:rPr>
                          </w:pPr>
                          <w:r>
                            <w:rPr>
                              <w:b/>
                              <w:bCs/>
                              <w:sz w:val="20"/>
                              <w:szCs w:val="20"/>
                            </w:rPr>
                            <w:t>URBANCANTEEN FOOD ORDERING SYSTEM THROUGH QR</w:t>
                          </w:r>
                        </w:p>
                      </w:txbxContent>
                    </wps:txbx>
                    <wps:bodyPr wrap="square" lIns="0" tIns="0" rIns="0" bIns="0" rtlCol="0">
                      <a:noAutofit/>
                    </wps:bodyPr>
                  </wps:wsp>
                </a:graphicData>
              </a:graphic>
            </wp:anchor>
          </w:drawing>
        </mc:Choice>
        <mc:Fallback>
          <w:pict>
            <v:shape w14:anchorId="30D9C2FA" id="_x0000_s1044" type="#_x0000_t202" style="position:absolute;margin-left:75.3pt;margin-top:716.2pt;width:314.25pt;height:13.2pt;z-index:-2516715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" filled="f" stroked="f">
              <v:textbox inset="0,0,0,0">
                <w:txbxContent>
                  <w:p w14:paraId="28078C8A" w14:textId="468372EB" w:rsidR="00A63DF3" w:rsidRDefault="00E53C83">
                    <w:pPr>
                      <w:rPr>
                        <w:sz w:val="20"/>
                        <w:szCs w:val="20"/>
                      </w:rPr>
                    </w:pPr>
                    <w:r>
                      <w:rPr>
                        <w:b/>
                        <w:bCs/>
                        <w:sz w:val="20"/>
                        <w:szCs w:val="20"/>
                      </w:rPr>
                      <w:t>URBANCANTEEN FOOD ORDERING SYSTEM THROUGH QR</w:t>
                    </w:r>
                  </w:p>
                </w:txbxContent>
              </v:textbox>
              <w10:wrap anchorx="page" anchory="page"/>
            </v:shape>
          </w:pict>
        </mc:Fallback>
      </mc:AlternateConten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4B8A32D" w14:textId="77777777" w:rsidR="00A63DF3" w:rsidRDefault="00F9112E">
    <w:pPr>
      <w:pStyle w:val="BodyText"/>
      <w:spacing w:line="14" w:lineRule="auto"/>
      <w:rPr>
        <w:sz w:val="20"/>
      </w:rPr>
    </w:pPr>
    <w:r>
      <w:rPr>
        <w:noProof/>
      </w:rPr>
      <mc:AlternateContent>
        <mc:Choice Requires="wps">
          <w:drawing>
            <wp:anchor distT="0" distB="0" distL="0" distR="0" simplePos="0" relativeHeight="251657216" behindDoc="1" locked="0" layoutInCell="1" allowOverlap="1" wp14:anchorId="0B19AA78" wp14:editId="72AD72DD">
              <wp:simplePos x="0" y="0"/>
              <wp:positionH relativeFrom="page">
                <wp:posOffset>951230</wp:posOffset>
              </wp:positionH>
              <wp:positionV relativeFrom="page">
                <wp:posOffset>9012555</wp:posOffset>
              </wp:positionV>
              <wp:extent cx="6000750" cy="55245"/>
              <wp:effectExtent l="0" t="0" r="0" b="1905"/>
              <wp:wrapNone/>
              <wp:docPr id="128" name="Graphic 6"/>
              <wp:cNvGraphicFramePr/>
              <a:graphic xmlns:a="http://schemas.openxmlformats.org/drawingml/2006/main">
                <a:graphicData uri="http://schemas.microsoft.com/office/word/2010/wordprocessingShape">
                  <wps:wsp>
                    <wps:cNvSpPr/>
                    <wps:spPr>
                      <a:xfrm>
                        <a:off x="0" y="0"/>
                        <a:ext cx="6000750" cy="55244"/>
                      </a:xfrm>
                      <a:custGeom>
                        <a:avLst/>
                        <a:gdLst/>
                        <a:ahLst/>
                        <a:cxnLst/>
                        <a:rect l="l" t="t" r="r" b="b"/>
                        <a:pathLst>
                          <a:path w="6000750" h="55244">
                            <a:moveTo>
                              <a:pt x="6000623" y="0"/>
                            </a:moveTo>
                            <a:lnTo>
                              <a:pt x="0" y="0"/>
                            </a:lnTo>
                            <a:lnTo>
                              <a:pt x="0" y="54864"/>
                            </a:lnTo>
                            <a:lnTo>
                              <a:pt x="6000623" y="54864"/>
                            </a:lnTo>
                            <a:lnTo>
                              <a:pt x="6000623" y="0"/>
                            </a:lnTo>
                            <a:close/>
                          </a:path>
                        </a:pathLst>
                      </a:custGeom>
                      <a:solidFill>
                        <a:srgbClr val="000000"/>
                      </a:solidFill>
                    </wps:spPr>
                    <wps:bodyPr wrap="square" lIns="0" tIns="0" rIns="0" bIns="0" rtlCol="0">
                      <a:noAutofit/>
                    </wps:bodyPr>
                  </wps:wsp>
                </a:graphicData>
              </a:graphic>
            </wp:anchor>
          </w:drawing>
        </mc:Choice>
        <mc:Fallback>
          <w:pict>
            <v:shape w14:anchorId="63BB7C53" id="Graphic 6" o:spid="_x0000_s1026" style="position:absolute;margin-left:74.9pt;margin-top:709.65pt;width:472.5pt;height:4.35pt;z-index:-251659264;visibility:visible;mso-wrap-style:square;mso-wrap-distance-left:0;mso-wrap-distance-top:0;mso-wrap-distance-right:0;mso-wrap-distance-bottom:0;mso-position-horizontal:absolute;mso-position-horizontal-relative:page;mso-position-vertical:absolute;mso-position-vertical-relative:page;v-text-anchor:top" coordsize="6000750,552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" path="m6000623,l,,,54864r6000623,l6000623,xe" fillcolor="black" stroked="f">
              <v:path arrowok="t"/>
              <w10:wrap anchorx="page" anchory="page"/>
            </v:shape>
          </w:pict>
        </mc:Fallback>
      </mc:AlternateContent>
    </w:r>
    <w:r>
      <w:rPr>
        <w:noProof/>
      </w:rPr>
      <mc:AlternateContent>
        <mc:Choice Requires="wps">
          <w:drawing>
            <wp:anchor distT="0" distB="0" distL="0" distR="0" simplePos="0" relativeHeight="251658240" behindDoc="0" locked="0" layoutInCell="1" allowOverlap="1" wp14:anchorId="031C8E1C" wp14:editId="79848B87">
              <wp:simplePos x="0" y="0"/>
              <wp:positionH relativeFrom="margin">
                <wp:align>right</wp:align>
              </wp:positionH>
              <wp:positionV relativeFrom="paragraph">
                <wp:posOffset>0</wp:posOffset>
              </wp:positionV>
              <wp:extent cx="241300" cy="194310"/>
              <wp:effectExtent l="0" t="0" r="0" b="0"/>
              <wp:wrapNone/>
              <wp:docPr id="129" name="Textbox 7"/>
              <wp:cNvGraphicFramePr/>
              <a:graphic xmlns:a="http://schemas.openxmlformats.org/drawingml/2006/main">
                <a:graphicData uri="http://schemas.microsoft.com/office/word/2010/wordprocessingShape">
                  <wps:wsp>
                    <wps:cNvSpPr txBox="1"/>
                    <wps:spPr>
                      <a:xfrm>
                        <a:off x="0" y="0"/>
                        <a:ext cx="241300" cy="194310"/>
                      </a:xfrm>
                      <a:prstGeom prst="rect">
                        <a:avLst/>
                      </a:prstGeom>
                    </wps:spPr>
                    <wps:txbx>
                      <w:txbxContent>
                        <w:p w14:paraId="63B75E48" w14:textId="77777777" w:rsidR="00A63DF3" w:rsidRDefault="00F9112E">
                          <w:pPr>
                            <w:spacing w:before="10"/>
                            <w:ind w:left="60"/>
                            <w:rPr>
                              <w:b/>
                              <w:sz w:val="24"/>
                            </w:rPr>
                          </w:pPr>
                          <w:r>
                            <w:rPr>
                              <w:b/>
                              <w:spacing w:val="-5"/>
                              <w:sz w:val="24"/>
                            </w:rPr>
                            <w:fldChar w:fldCharType="begin"/>
                          </w:r>
                          <w:r>
                            <w:rPr>
                              <w:b/>
                              <w:spacing w:val="-5"/>
                              <w:sz w:val="24"/>
                            </w:rPr>
                            <w:instrText xml:space="preserve"> PAGE </w:instrText>
                          </w:r>
                          <w:r>
                            <w:rPr>
                              <w:b/>
                              <w:spacing w:val="-5"/>
                              <w:sz w:val="24"/>
                            </w:rPr>
                            <w:fldChar w:fldCharType="separate"/>
                          </w:r>
                          <w:r>
                            <w:rPr>
                              <w:b/>
                              <w:spacing w:val="-5"/>
                              <w:sz w:val="24"/>
                            </w:rPr>
                            <w:t>10</w:t>
                          </w:r>
                          <w:r>
                            <w:rPr>
                              <w:b/>
                              <w:spacing w:val="-5"/>
                              <w:sz w:val="24"/>
                            </w:rPr>
                            <w:fldChar w:fldCharType="end"/>
                          </w:r>
                        </w:p>
                      </w:txbxContent>
                    </wps:txbx>
                    <wps:bodyPr wrap="square" lIns="0" tIns="0" rIns="0" bIns="0" rtlCol="0">
                      <a:noAutofit/>
                    </wps:bodyPr>
                  </wps:wsp>
                </a:graphicData>
              </a:graphic>
            </wp:anchor>
          </w:drawing>
        </mc:Choice>
        <mc:Fallback>
          <w:pict>
            <v:shapetype w14:anchorId="031C8E1C" id="_x0000_t202" coordsize="21600,21600" o:spt="202" path="m,l,21600r21600,l21600,xe">
              <v:stroke joinstyle="miter"/>
              <v:path gradientshapeok="t" o:connecttype="rect"/>
            </v:shapetype>
            <v:shape id="_x0000_s1045" type="#_x0000_t202" style="position:absolute;margin-left:-32.2pt;margin-top:0;width:19pt;height:15.3pt;z-index:251658240;visibility:visible;mso-wrap-style:square;mso-wrap-distance-left:0;mso-wrap-distance-top:0;mso-wrap-distance-right:0;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" filled="f" stroked="f">
              <v:textbox inset="0,0,0,0">
                <w:txbxContent>
                  <w:p w14:paraId="63B75E48" w14:textId="77777777" w:rsidR="00A63DF3" w:rsidRDefault="00F9112E">
                    <w:pPr>
                      <w:spacing w:before="10"/>
                      <w:ind w:left="60"/>
                      <w:rPr>
                        <w:b/>
                        <w:sz w:val="24"/>
                      </w:rPr>
                    </w:pPr>
                    <w:r>
                      <w:rPr>
                        <w:b/>
                        <w:spacing w:val="-5"/>
                        <w:sz w:val="24"/>
                      </w:rPr>
                      <w:fldChar w:fldCharType="begin"/>
                    </w:r>
                    <w:r>
                      <w:rPr>
                        <w:b/>
                        <w:spacing w:val="-5"/>
                        <w:sz w:val="24"/>
                      </w:rPr>
                      <w:instrText xml:space="preserve"> PAGE </w:instrText>
                    </w:r>
                    <w:r>
                      <w:rPr>
                        <w:b/>
                        <w:spacing w:val="-5"/>
                        <w:sz w:val="24"/>
                      </w:rPr>
                      <w:fldChar w:fldCharType="separate"/>
                    </w:r>
                    <w:r>
                      <w:rPr>
                        <w:b/>
                        <w:spacing w:val="-5"/>
                        <w:sz w:val="24"/>
                      </w:rPr>
                      <w:t>10</w:t>
                    </w:r>
                    <w:r>
                      <w:rPr>
                        <w:b/>
                        <w:spacing w:val="-5"/>
                        <w:sz w:val="24"/>
                      </w:rPr>
                      <w:fldChar w:fldCharType="end"/>
                    </w:r>
                  </w:p>
                </w:txbxContent>
              </v:textbox>
              <w10:wrap anchorx="margin"/>
            </v:shape>
          </w:pict>
        </mc:Fallback>
      </mc:AlternateContent>
    </w:r>
    <w:r>
      <w:rPr>
        <w:noProof/>
      </w:rPr>
      <mc:AlternateContent>
        <mc:Choice Requires="wps">
          <w:drawing>
            <wp:anchor distT="0" distB="0" distL="0" distR="0" simplePos="0" relativeHeight="251659264" behindDoc="1" locked="0" layoutInCell="1" allowOverlap="1" wp14:anchorId="6CE9C58F" wp14:editId="5F4CF81B">
              <wp:simplePos x="0" y="0"/>
              <wp:positionH relativeFrom="page">
                <wp:posOffset>956310</wp:posOffset>
              </wp:positionH>
              <wp:positionV relativeFrom="page">
                <wp:posOffset>9095740</wp:posOffset>
              </wp:positionV>
              <wp:extent cx="3990975" cy="167640"/>
              <wp:effectExtent l="0" t="0" r="0" b="0"/>
              <wp:wrapNone/>
              <wp:docPr id="130" name="Textbox 8"/>
              <wp:cNvGraphicFramePr/>
              <a:graphic xmlns:a="http://schemas.openxmlformats.org/drawingml/2006/main">
                <a:graphicData uri="http://schemas.microsoft.com/office/word/2010/wordprocessingShape">
                  <wps:wsp>
                    <wps:cNvSpPr txBox="1"/>
                    <wps:spPr>
                      <a:xfrm>
                        <a:off x="0" y="0"/>
                        <a:ext cx="3990975" cy="167640"/>
                      </a:xfrm>
                      <a:prstGeom prst="rect">
                        <a:avLst/>
                      </a:prstGeom>
                    </wps:spPr>
                    <wps:txbx>
                      <w:txbxContent>
                        <w:p w14:paraId="4556AAE8" w14:textId="305EB833" w:rsidR="00A63DF3" w:rsidRDefault="00E53C83">
                          <w:pPr>
                            <w:rPr>
                              <w:sz w:val="20"/>
                              <w:szCs w:val="20"/>
                            </w:rPr>
                          </w:pPr>
                          <w:r>
                            <w:rPr>
                              <w:b/>
                              <w:bCs/>
                              <w:sz w:val="20"/>
                              <w:szCs w:val="20"/>
                            </w:rPr>
                            <w:t>URBANCANTEEN FOOD ORDERING THROUGH QR</w:t>
                          </w:r>
                        </w:p>
                      </w:txbxContent>
                    </wps:txbx>
                    <wps:bodyPr wrap="square" lIns="0" tIns="0" rIns="0" bIns="0" rtlCol="0">
                      <a:noAutofit/>
                    </wps:bodyPr>
                  </wps:wsp>
                </a:graphicData>
              </a:graphic>
            </wp:anchor>
          </w:drawing>
        </mc:Choice>
        <mc:Fallback>
          <w:pict>
            <v:shape w14:anchorId="6CE9C58F" id="_x0000_s1046" type="#_x0000_t202" style="position:absolute;margin-left:75.3pt;margin-top:716.2pt;width:314.25pt;height:13.2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" filled="f" stroked="f">
              <v:textbox inset="0,0,0,0">
                <w:txbxContent>
                  <w:p w14:paraId="4556AAE8" w14:textId="305EB833" w:rsidR="00A63DF3" w:rsidRDefault="00E53C83">
                    <w:pPr>
                      <w:rPr>
                        <w:sz w:val="20"/>
                        <w:szCs w:val="20"/>
                      </w:rPr>
                    </w:pPr>
                    <w:r>
                      <w:rPr>
                        <w:b/>
                        <w:bCs/>
                        <w:sz w:val="20"/>
                        <w:szCs w:val="20"/>
                      </w:rPr>
                      <w:t>URBANCANTEEN FOOD ORDERING THROUGH QR</w:t>
                    </w:r>
                  </w:p>
                </w:txbxContent>
              </v:textbox>
              <w10:wrap anchorx="page" anchory="page"/>
            </v:shape>
          </w:pict>
        </mc:Fallback>
      </mc:AlternateConten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42F16D5" w14:textId="77777777" w:rsidR="00A63DF3" w:rsidRDefault="00F9112E">
    <w:pPr>
      <w:pStyle w:val="BodyText"/>
      <w:spacing w:line="14" w:lineRule="auto"/>
      <w:rPr>
        <w:sz w:val="20"/>
      </w:rPr>
    </w:pPr>
    <w:r>
      <w:rPr>
        <w:noProof/>
      </w:rPr>
      <mc:AlternateContent>
        <mc:Choice Requires="wps">
          <w:drawing>
            <wp:anchor distT="0" distB="0" distL="0" distR="0" simplePos="0" relativeHeight="251654144" behindDoc="1" locked="0" layoutInCell="1" allowOverlap="1" wp14:anchorId="2D8F262C" wp14:editId="67B83076">
              <wp:simplePos x="0" y="0"/>
              <wp:positionH relativeFrom="page">
                <wp:posOffset>951230</wp:posOffset>
              </wp:positionH>
              <wp:positionV relativeFrom="page">
                <wp:posOffset>9012555</wp:posOffset>
              </wp:positionV>
              <wp:extent cx="6000750" cy="55245"/>
              <wp:effectExtent l="0" t="0" r="0" b="1905"/>
              <wp:wrapNone/>
              <wp:docPr id="122" name="Graphic 6"/>
              <wp:cNvGraphicFramePr/>
              <a:graphic xmlns:a="http://schemas.openxmlformats.org/drawingml/2006/main">
                <a:graphicData uri="http://schemas.microsoft.com/office/word/2010/wordprocessingShape">
                  <wps:wsp>
                    <wps:cNvSpPr/>
                    <wps:spPr>
                      <a:xfrm>
                        <a:off x="0" y="0"/>
                        <a:ext cx="6000750" cy="55244"/>
                      </a:xfrm>
                      <a:custGeom>
                        <a:avLst/>
                        <a:gdLst/>
                        <a:ahLst/>
                        <a:cxnLst/>
                        <a:rect l="l" t="t" r="r" b="b"/>
                        <a:pathLst>
                          <a:path w="6000750" h="55244">
                            <a:moveTo>
                              <a:pt x="6000623" y="0"/>
                            </a:moveTo>
                            <a:lnTo>
                              <a:pt x="0" y="0"/>
                            </a:lnTo>
                            <a:lnTo>
                              <a:pt x="0" y="54864"/>
                            </a:lnTo>
                            <a:lnTo>
                              <a:pt x="6000623" y="54864"/>
                            </a:lnTo>
                            <a:lnTo>
                              <a:pt x="6000623" y="0"/>
                            </a:lnTo>
                            <a:close/>
                          </a:path>
                        </a:pathLst>
                      </a:custGeom>
                      <a:solidFill>
                        <a:srgbClr val="000000"/>
                      </a:solidFill>
                    </wps:spPr>
                    <wps:bodyPr wrap="square" lIns="0" tIns="0" rIns="0" bIns="0" rtlCol="0">
                      <a:noAutofit/>
                    </wps:bodyPr>
                  </wps:wsp>
                </a:graphicData>
              </a:graphic>
            </wp:anchor>
          </w:drawing>
        </mc:Choice>
        <mc:Fallback>
          <w:pict>
            <v:shape w14:anchorId="45F31295" id="Graphic 6" o:spid="_x0000_s1026" style="position:absolute;margin-left:74.9pt;margin-top:709.65pt;width:472.5pt;height:4.35pt;z-index:-251662336;visibility:visible;mso-wrap-style:square;mso-wrap-distance-left:0;mso-wrap-distance-top:0;mso-wrap-distance-right:0;mso-wrap-distance-bottom:0;mso-position-horizontal:absolute;mso-position-horizontal-relative:page;mso-position-vertical:absolute;mso-position-vertical-relative:page;v-text-anchor:top" coordsize="6000750,552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" path="m6000623,l,,,54864r6000623,l6000623,xe" fillcolor="black" stroked="f">
              <v:path arrowok="t"/>
              <w10:wrap anchorx="page" anchory="page"/>
            </v:shape>
          </w:pict>
        </mc:Fallback>
      </mc:AlternateContent>
    </w:r>
    <w:r>
      <w:rPr>
        <w:noProof/>
      </w:rPr>
      <mc:AlternateContent>
        <mc:Choice Requires="wps">
          <w:drawing>
            <wp:anchor distT="0" distB="0" distL="0" distR="0" simplePos="0" relativeHeight="251655168" behindDoc="0" locked="0" layoutInCell="1" allowOverlap="1" wp14:anchorId="20280DD7" wp14:editId="3BA7A4F5">
              <wp:simplePos x="0" y="0"/>
              <wp:positionH relativeFrom="margin">
                <wp:align>right</wp:align>
              </wp:positionH>
              <wp:positionV relativeFrom="paragraph">
                <wp:posOffset>0</wp:posOffset>
              </wp:positionV>
              <wp:extent cx="241300" cy="194310"/>
              <wp:effectExtent l="0" t="0" r="0" b="0"/>
              <wp:wrapNone/>
              <wp:docPr id="123" name="Textbox 7"/>
              <wp:cNvGraphicFramePr/>
              <a:graphic xmlns:a="http://schemas.openxmlformats.org/drawingml/2006/main">
                <a:graphicData uri="http://schemas.microsoft.com/office/word/2010/wordprocessingShape">
                  <wps:wsp>
                    <wps:cNvSpPr txBox="1"/>
                    <wps:spPr>
                      <a:xfrm>
                        <a:off x="0" y="0"/>
                        <a:ext cx="241300" cy="194310"/>
                      </a:xfrm>
                      <a:prstGeom prst="rect">
                        <a:avLst/>
                      </a:prstGeom>
                    </wps:spPr>
                    <wps:txbx>
                      <w:txbxContent>
                        <w:p w14:paraId="4B0FD4A5" w14:textId="77777777" w:rsidR="00A63DF3" w:rsidRDefault="00F9112E">
                          <w:pPr>
                            <w:spacing w:before="10"/>
                            <w:ind w:left="60"/>
                            <w:rPr>
                              <w:b/>
                              <w:sz w:val="24"/>
                            </w:rPr>
                          </w:pPr>
                          <w:r>
                            <w:rPr>
                              <w:b/>
                              <w:spacing w:val="-5"/>
                              <w:sz w:val="24"/>
                            </w:rPr>
                            <w:fldChar w:fldCharType="begin"/>
                          </w:r>
                          <w:r>
                            <w:rPr>
                              <w:b/>
                              <w:spacing w:val="-5"/>
                              <w:sz w:val="24"/>
                            </w:rPr>
                            <w:instrText xml:space="preserve"> PAGE </w:instrText>
                          </w:r>
                          <w:r>
                            <w:rPr>
                              <w:b/>
                              <w:spacing w:val="-5"/>
                              <w:sz w:val="24"/>
                            </w:rPr>
                            <w:fldChar w:fldCharType="separate"/>
                          </w:r>
                          <w:r>
                            <w:rPr>
                              <w:b/>
                              <w:spacing w:val="-5"/>
                              <w:sz w:val="24"/>
                            </w:rPr>
                            <w:t>10</w:t>
                          </w:r>
                          <w:r>
                            <w:rPr>
                              <w:b/>
                              <w:spacing w:val="-5"/>
                              <w:sz w:val="24"/>
                            </w:rPr>
                            <w:fldChar w:fldCharType="end"/>
                          </w:r>
                        </w:p>
                      </w:txbxContent>
                    </wps:txbx>
                    <wps:bodyPr wrap="square" lIns="0" tIns="0" rIns="0" bIns="0" rtlCol="0">
                      <a:noAutofit/>
                    </wps:bodyPr>
                  </wps:wsp>
                </a:graphicData>
              </a:graphic>
            </wp:anchor>
          </w:drawing>
        </mc:Choice>
        <mc:Fallback>
          <w:pict>
            <v:shapetype w14:anchorId="20280DD7" id="_x0000_t202" coordsize="21600,21600" o:spt="202" path="m,l,21600r21600,l21600,xe">
              <v:stroke joinstyle="miter"/>
              <v:path gradientshapeok="t" o:connecttype="rect"/>
            </v:shapetype>
            <v:shape id="_x0000_s1047" type="#_x0000_t202" style="position:absolute;margin-left:-32.2pt;margin-top:0;width:19pt;height:15.3pt;z-index:251655168;visibility:visible;mso-wrap-style:square;mso-wrap-distance-left:0;mso-wrap-distance-top:0;mso-wrap-distance-right:0;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" filled="f" stroked="f">
              <v:textbox inset="0,0,0,0">
                <w:txbxContent>
                  <w:p w14:paraId="4B0FD4A5" w14:textId="77777777" w:rsidR="00A63DF3" w:rsidRDefault="00F9112E">
                    <w:pPr>
                      <w:spacing w:before="10"/>
                      <w:ind w:left="60"/>
                      <w:rPr>
                        <w:b/>
                        <w:sz w:val="24"/>
                      </w:rPr>
                    </w:pPr>
                    <w:r>
                      <w:rPr>
                        <w:b/>
                        <w:spacing w:val="-5"/>
                        <w:sz w:val="24"/>
                      </w:rPr>
                      <w:fldChar w:fldCharType="begin"/>
                    </w:r>
                    <w:r>
                      <w:rPr>
                        <w:b/>
                        <w:spacing w:val="-5"/>
                        <w:sz w:val="24"/>
                      </w:rPr>
                      <w:instrText xml:space="preserve"> PAGE </w:instrText>
                    </w:r>
                    <w:r>
                      <w:rPr>
                        <w:b/>
                        <w:spacing w:val="-5"/>
                        <w:sz w:val="24"/>
                      </w:rPr>
                      <w:fldChar w:fldCharType="separate"/>
                    </w:r>
                    <w:r>
                      <w:rPr>
                        <w:b/>
                        <w:spacing w:val="-5"/>
                        <w:sz w:val="24"/>
                      </w:rPr>
                      <w:t>10</w:t>
                    </w:r>
                    <w:r>
                      <w:rPr>
                        <w:b/>
                        <w:spacing w:val="-5"/>
                        <w:sz w:val="24"/>
                      </w:rPr>
                      <w:fldChar w:fldCharType="end"/>
                    </w:r>
                  </w:p>
                </w:txbxContent>
              </v:textbox>
              <w10:wrap anchorx="margin"/>
            </v:shape>
          </w:pict>
        </mc:Fallback>
      </mc:AlternateContent>
    </w:r>
    <w:r>
      <w:rPr>
        <w:noProof/>
      </w:rPr>
      <mc:AlternateContent>
        <mc:Choice Requires="wps">
          <w:drawing>
            <wp:anchor distT="0" distB="0" distL="0" distR="0" simplePos="0" relativeHeight="251656192" behindDoc="1" locked="0" layoutInCell="1" allowOverlap="1" wp14:anchorId="29701928" wp14:editId="4C81D851">
              <wp:simplePos x="0" y="0"/>
              <wp:positionH relativeFrom="page">
                <wp:posOffset>956310</wp:posOffset>
              </wp:positionH>
              <wp:positionV relativeFrom="page">
                <wp:posOffset>9095740</wp:posOffset>
              </wp:positionV>
              <wp:extent cx="3990975" cy="167640"/>
              <wp:effectExtent l="0" t="0" r="0" b="0"/>
              <wp:wrapNone/>
              <wp:docPr id="124" name="Textbox 8"/>
              <wp:cNvGraphicFramePr/>
              <a:graphic xmlns:a="http://schemas.openxmlformats.org/drawingml/2006/main">
                <a:graphicData uri="http://schemas.microsoft.com/office/word/2010/wordprocessingShape">
                  <wps:wsp>
                    <wps:cNvSpPr txBox="1"/>
                    <wps:spPr>
                      <a:xfrm>
                        <a:off x="0" y="0"/>
                        <a:ext cx="3990975" cy="167640"/>
                      </a:xfrm>
                      <a:prstGeom prst="rect">
                        <a:avLst/>
                      </a:prstGeom>
                    </wps:spPr>
                    <wps:txbx>
                      <w:txbxContent>
                        <w:p w14:paraId="59C50099" w14:textId="20E141F1" w:rsidR="00A63DF3" w:rsidRDefault="00E53C83">
                          <w:pPr>
                            <w:rPr>
                              <w:sz w:val="20"/>
                              <w:szCs w:val="20"/>
                            </w:rPr>
                          </w:pPr>
                          <w:r>
                            <w:rPr>
                              <w:b/>
                              <w:bCs/>
                              <w:sz w:val="20"/>
                              <w:szCs w:val="20"/>
                            </w:rPr>
                            <w:t>URBANCANTEEN FOOD ORDERING THROUGH QR</w:t>
                          </w:r>
                        </w:p>
                      </w:txbxContent>
                    </wps:txbx>
                    <wps:bodyPr wrap="square" lIns="0" tIns="0" rIns="0" bIns="0" rtlCol="0">
                      <a:noAutofit/>
                    </wps:bodyPr>
                  </wps:wsp>
                </a:graphicData>
              </a:graphic>
            </wp:anchor>
          </w:drawing>
        </mc:Choice>
        <mc:Fallback>
          <w:pict>
            <v:shape w14:anchorId="29701928" id="_x0000_s1048" type="#_x0000_t202" style="position:absolute;margin-left:75.3pt;margin-top:716.2pt;width:314.25pt;height:13.2pt;z-index:-2516602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" filled="f" stroked="f">
              <v:textbox inset="0,0,0,0">
                <w:txbxContent>
                  <w:p w14:paraId="59C50099" w14:textId="20E141F1" w:rsidR="00A63DF3" w:rsidRDefault="00E53C83">
                    <w:pPr>
                      <w:rPr>
                        <w:sz w:val="20"/>
                        <w:szCs w:val="20"/>
                      </w:rPr>
                    </w:pPr>
                    <w:r>
                      <w:rPr>
                        <w:b/>
                        <w:bCs/>
                        <w:sz w:val="20"/>
                        <w:szCs w:val="20"/>
                      </w:rPr>
                      <w:t>URBANCANTEEN FOOD ORDERING THROUGH QR</w:t>
                    </w:r>
                  </w:p>
                </w:txbxContent>
              </v:textbox>
              <w10:wrap anchorx="page" anchory="page"/>
            </v:shape>
          </w:pict>
        </mc:Fallback>
      </mc:AlternateConten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7B71905" w14:textId="77777777" w:rsidR="00A63DF3" w:rsidRDefault="00F9112E">
    <w:pPr>
      <w:pStyle w:val="BodyText"/>
      <w:spacing w:line="14" w:lineRule="auto"/>
      <w:rPr>
        <w:sz w:val="20"/>
      </w:rPr>
    </w:pPr>
    <w:r>
      <w:rPr>
        <w:noProof/>
      </w:rPr>
      <mc:AlternateContent>
        <mc:Choice Requires="wps">
          <w:drawing>
            <wp:anchor distT="0" distB="0" distL="0" distR="0" simplePos="0" relativeHeight="251645952" behindDoc="1" locked="0" layoutInCell="1" allowOverlap="1" wp14:anchorId="467768D9" wp14:editId="6DFE222C">
              <wp:simplePos x="0" y="0"/>
              <wp:positionH relativeFrom="page">
                <wp:posOffset>951230</wp:posOffset>
              </wp:positionH>
              <wp:positionV relativeFrom="page">
                <wp:posOffset>9012555</wp:posOffset>
              </wp:positionV>
              <wp:extent cx="6000750" cy="55245"/>
              <wp:effectExtent l="0" t="0" r="0" b="1905"/>
              <wp:wrapNone/>
              <wp:docPr id="104" name="Graphic 6"/>
              <wp:cNvGraphicFramePr/>
              <a:graphic xmlns:a="http://schemas.openxmlformats.org/drawingml/2006/main">
                <a:graphicData uri="http://schemas.microsoft.com/office/word/2010/wordprocessingShape">
                  <wps:wsp>
                    <wps:cNvSpPr/>
                    <wps:spPr>
                      <a:xfrm>
                        <a:off x="0" y="0"/>
                        <a:ext cx="6000750" cy="55244"/>
                      </a:xfrm>
                      <a:custGeom>
                        <a:avLst/>
                        <a:gdLst/>
                        <a:ahLst/>
                        <a:cxnLst/>
                        <a:rect l="l" t="t" r="r" b="b"/>
                        <a:pathLst>
                          <a:path w="6000750" h="55244">
                            <a:moveTo>
                              <a:pt x="6000623" y="0"/>
                            </a:moveTo>
                            <a:lnTo>
                              <a:pt x="0" y="0"/>
                            </a:lnTo>
                            <a:lnTo>
                              <a:pt x="0" y="54864"/>
                            </a:lnTo>
                            <a:lnTo>
                              <a:pt x="6000623" y="54864"/>
                            </a:lnTo>
                            <a:lnTo>
                              <a:pt x="6000623" y="0"/>
                            </a:lnTo>
                            <a:close/>
                          </a:path>
                        </a:pathLst>
                      </a:custGeom>
                      <a:solidFill>
                        <a:srgbClr val="000000"/>
                      </a:solidFill>
                    </wps:spPr>
                    <wps:bodyPr wrap="square" lIns="0" tIns="0" rIns="0" bIns="0" rtlCol="0">
                      <a:noAutofit/>
                    </wps:bodyPr>
                  </wps:wsp>
                </a:graphicData>
              </a:graphic>
            </wp:anchor>
          </w:drawing>
        </mc:Choice>
        <mc:Fallback>
          <w:pict>
            <v:shape w14:anchorId="45AB2015" id="Graphic 6" o:spid="_x0000_s1026" style="position:absolute;margin-left:74.9pt;margin-top:709.65pt;width:472.5pt;height:4.35pt;z-index:-251670528;visibility:visible;mso-wrap-style:square;mso-wrap-distance-left:0;mso-wrap-distance-top:0;mso-wrap-distance-right:0;mso-wrap-distance-bottom:0;mso-position-horizontal:absolute;mso-position-horizontal-relative:page;mso-position-vertical:absolute;mso-position-vertical-relative:page;v-text-anchor:top" coordsize="6000750,552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" path="m6000623,l,,,54864r6000623,l6000623,xe" fillcolor="black" stroked="f">
              <v:path arrowok="t"/>
              <w10:wrap anchorx="page" anchory="page"/>
            </v:shape>
          </w:pict>
        </mc:Fallback>
      </mc:AlternateContent>
    </w:r>
    <w:r>
      <w:rPr>
        <w:noProof/>
      </w:rPr>
      <mc:AlternateContent>
        <mc:Choice Requires="wps">
          <w:drawing>
            <wp:anchor distT="0" distB="0" distL="0" distR="0" simplePos="0" relativeHeight="251646976" behindDoc="0" locked="0" layoutInCell="1" allowOverlap="1" wp14:anchorId="4971EDEA" wp14:editId="32C114A2">
              <wp:simplePos x="0" y="0"/>
              <wp:positionH relativeFrom="margin">
                <wp:align>right</wp:align>
              </wp:positionH>
              <wp:positionV relativeFrom="paragraph">
                <wp:posOffset>0</wp:posOffset>
              </wp:positionV>
              <wp:extent cx="241300" cy="194310"/>
              <wp:effectExtent l="0" t="0" r="0" b="0"/>
              <wp:wrapNone/>
              <wp:docPr id="105" name="Textbox 7"/>
              <wp:cNvGraphicFramePr/>
              <a:graphic xmlns:a="http://schemas.openxmlformats.org/drawingml/2006/main">
                <a:graphicData uri="http://schemas.microsoft.com/office/word/2010/wordprocessingShape">
                  <wps:wsp>
                    <wps:cNvSpPr txBox="1"/>
                    <wps:spPr>
                      <a:xfrm>
                        <a:off x="0" y="0"/>
                        <a:ext cx="241300" cy="194310"/>
                      </a:xfrm>
                      <a:prstGeom prst="rect">
                        <a:avLst/>
                      </a:prstGeom>
                    </wps:spPr>
                    <wps:txbx>
                      <w:txbxContent>
                        <w:p w14:paraId="0E71F643" w14:textId="77777777" w:rsidR="00A63DF3" w:rsidRDefault="00F9112E">
                          <w:pPr>
                            <w:spacing w:before="10"/>
                            <w:ind w:left="60"/>
                            <w:rPr>
                              <w:b/>
                              <w:sz w:val="24"/>
                            </w:rPr>
                          </w:pPr>
                          <w:r>
                            <w:rPr>
                              <w:b/>
                              <w:spacing w:val="-5"/>
                              <w:sz w:val="24"/>
                            </w:rPr>
                            <w:fldChar w:fldCharType="begin"/>
                          </w:r>
                          <w:r>
                            <w:rPr>
                              <w:b/>
                              <w:spacing w:val="-5"/>
                              <w:sz w:val="24"/>
                            </w:rPr>
                            <w:instrText xml:space="preserve"> PAGE </w:instrText>
                          </w:r>
                          <w:r>
                            <w:rPr>
                              <w:b/>
                              <w:spacing w:val="-5"/>
                              <w:sz w:val="24"/>
                            </w:rPr>
                            <w:fldChar w:fldCharType="separate"/>
                          </w:r>
                          <w:r>
                            <w:rPr>
                              <w:b/>
                              <w:spacing w:val="-5"/>
                              <w:sz w:val="24"/>
                            </w:rPr>
                            <w:t>10</w:t>
                          </w:r>
                          <w:r>
                            <w:rPr>
                              <w:b/>
                              <w:spacing w:val="-5"/>
                              <w:sz w:val="24"/>
                            </w:rPr>
                            <w:fldChar w:fldCharType="end"/>
                          </w:r>
                        </w:p>
                      </w:txbxContent>
                    </wps:txbx>
                    <wps:bodyPr wrap="square" lIns="0" tIns="0" rIns="0" bIns="0" rtlCol="0">
                      <a:noAutofit/>
                    </wps:bodyPr>
                  </wps:wsp>
                </a:graphicData>
              </a:graphic>
            </wp:anchor>
          </w:drawing>
        </mc:Choice>
        <mc:Fallback>
          <w:pict>
            <v:shapetype w14:anchorId="4971EDEA" id="_x0000_t202" coordsize="21600,21600" o:spt="202" path="m,l,21600r21600,l21600,xe">
              <v:stroke joinstyle="miter"/>
              <v:path gradientshapeok="t" o:connecttype="rect"/>
            </v:shapetype>
            <v:shape id="_x0000_s1049" type="#_x0000_t202" style="position:absolute;margin-left:-32.2pt;margin-top:0;width:19pt;height:15.3pt;z-index:251646976;visibility:visible;mso-wrap-style:square;mso-wrap-distance-left:0;mso-wrap-distance-top:0;mso-wrap-distance-right:0;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" filled="f" stroked="f">
              <v:textbox inset="0,0,0,0">
                <w:txbxContent>
                  <w:p w14:paraId="0E71F643" w14:textId="77777777" w:rsidR="00A63DF3" w:rsidRDefault="00F9112E">
                    <w:pPr>
                      <w:spacing w:before="10"/>
                      <w:ind w:left="60"/>
                      <w:rPr>
                        <w:b/>
                        <w:sz w:val="24"/>
                      </w:rPr>
                    </w:pPr>
                    <w:r>
                      <w:rPr>
                        <w:b/>
                        <w:spacing w:val="-5"/>
                        <w:sz w:val="24"/>
                      </w:rPr>
                      <w:fldChar w:fldCharType="begin"/>
                    </w:r>
                    <w:r>
                      <w:rPr>
                        <w:b/>
                        <w:spacing w:val="-5"/>
                        <w:sz w:val="24"/>
                      </w:rPr>
                      <w:instrText xml:space="preserve"> PAGE </w:instrText>
                    </w:r>
                    <w:r>
                      <w:rPr>
                        <w:b/>
                        <w:spacing w:val="-5"/>
                        <w:sz w:val="24"/>
                      </w:rPr>
                      <w:fldChar w:fldCharType="separate"/>
                    </w:r>
                    <w:r>
                      <w:rPr>
                        <w:b/>
                        <w:spacing w:val="-5"/>
                        <w:sz w:val="24"/>
                      </w:rPr>
                      <w:t>10</w:t>
                    </w:r>
                    <w:r>
                      <w:rPr>
                        <w:b/>
                        <w:spacing w:val="-5"/>
                        <w:sz w:val="24"/>
                      </w:rPr>
                      <w:fldChar w:fldCharType="end"/>
                    </w:r>
                  </w:p>
                </w:txbxContent>
              </v:textbox>
              <w10:wrap anchorx="margin"/>
            </v:shape>
          </w:pict>
        </mc:Fallback>
      </mc:AlternateContent>
    </w:r>
    <w:r>
      <w:rPr>
        <w:noProof/>
      </w:rPr>
      <mc:AlternateContent>
        <mc:Choice Requires="wps">
          <w:drawing>
            <wp:anchor distT="0" distB="0" distL="0" distR="0" simplePos="0" relativeHeight="251648000" behindDoc="1" locked="0" layoutInCell="1" allowOverlap="1" wp14:anchorId="34415089" wp14:editId="48BB6EC3">
              <wp:simplePos x="0" y="0"/>
              <wp:positionH relativeFrom="page">
                <wp:posOffset>956310</wp:posOffset>
              </wp:positionH>
              <wp:positionV relativeFrom="page">
                <wp:posOffset>9095740</wp:posOffset>
              </wp:positionV>
              <wp:extent cx="3990975" cy="167640"/>
              <wp:effectExtent l="0" t="0" r="0" b="0"/>
              <wp:wrapNone/>
              <wp:docPr id="106" name="Textbox 8"/>
              <wp:cNvGraphicFramePr/>
              <a:graphic xmlns:a="http://schemas.openxmlformats.org/drawingml/2006/main">
                <a:graphicData uri="http://schemas.microsoft.com/office/word/2010/wordprocessingShape">
                  <wps:wsp>
                    <wps:cNvSpPr txBox="1"/>
                    <wps:spPr>
                      <a:xfrm>
                        <a:off x="0" y="0"/>
                        <a:ext cx="3990975" cy="167640"/>
                      </a:xfrm>
                      <a:prstGeom prst="rect">
                        <a:avLst/>
                      </a:prstGeom>
                    </wps:spPr>
                    <wps:txbx>
                      <w:txbxContent>
                        <w:p w14:paraId="1EA3675B" w14:textId="77777777" w:rsidR="00E53C83" w:rsidRDefault="00E53C83" w:rsidP="00E53C83">
                          <w:pPr>
                            <w:rPr>
                              <w:sz w:val="20"/>
                              <w:szCs w:val="20"/>
                            </w:rPr>
                          </w:pPr>
                          <w:r>
                            <w:rPr>
                              <w:b/>
                              <w:bCs/>
                              <w:sz w:val="20"/>
                              <w:szCs w:val="20"/>
                            </w:rPr>
                            <w:t>URBANCANTEEN FOOD ORDERING THROUGH QR</w:t>
                          </w:r>
                        </w:p>
                        <w:p w14:paraId="578387DD" w14:textId="2571ED25" w:rsidR="00A63DF3" w:rsidRDefault="00A63DF3">
                          <w:pPr>
                            <w:rPr>
                              <w:sz w:val="20"/>
                              <w:szCs w:val="20"/>
                            </w:rPr>
                          </w:pPr>
                        </w:p>
                      </w:txbxContent>
                    </wps:txbx>
                    <wps:bodyPr wrap="square" lIns="0" tIns="0" rIns="0" bIns="0" rtlCol="0">
                      <a:noAutofit/>
                    </wps:bodyPr>
                  </wps:wsp>
                </a:graphicData>
              </a:graphic>
            </wp:anchor>
          </w:drawing>
        </mc:Choice>
        <mc:Fallback>
          <w:pict>
            <v:shape w14:anchorId="34415089" id="_x0000_s1050" type="#_x0000_t202" style="position:absolute;margin-left:75.3pt;margin-top:716.2pt;width:314.25pt;height:13.2pt;z-index:-2516684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" filled="f" stroked="f">
              <v:textbox inset="0,0,0,0">
                <w:txbxContent>
                  <w:p w14:paraId="1EA3675B" w14:textId="77777777" w:rsidR="00E53C83" w:rsidRDefault="00E53C83" w:rsidP="00E53C83">
                    <w:pPr>
                      <w:rPr>
                        <w:sz w:val="20"/>
                        <w:szCs w:val="20"/>
                      </w:rPr>
                    </w:pPr>
                    <w:r>
                      <w:rPr>
                        <w:b/>
                        <w:bCs/>
                        <w:sz w:val="20"/>
                        <w:szCs w:val="20"/>
                      </w:rPr>
                      <w:t>URBANCANTEEN FOOD ORDERING THROUGH QR</w:t>
                    </w:r>
                  </w:p>
                  <w:p w14:paraId="578387DD" w14:textId="2571ED25" w:rsidR="00A63DF3" w:rsidRDefault="00A63DF3">
                    <w:pPr>
                      <w:rPr>
                        <w:sz w:val="20"/>
                        <w:szCs w:val="20"/>
                      </w:rPr>
                    </w:pP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0F73A33" w14:textId="77777777" w:rsidR="00C35D77" w:rsidRDefault="00C35D77">
      <w:r>
        <w:separator/>
      </w:r>
    </w:p>
  </w:footnote>
  <w:footnote w:type="continuationSeparator" w:id="0">
    <w:p w14:paraId="7DC42EB6" w14:textId="77777777" w:rsidR="00C35D77" w:rsidRDefault="00C35D7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9288B902"/>
    <w:multiLevelType w:val="multilevel"/>
    <w:tmpl w:val="9288B902"/>
    <w:lvl w:ilvl="0">
      <w:start w:val="1"/>
      <w:numFmt w:val="decimal"/>
      <w:lvlText w:val="[%1]"/>
      <w:lvlJc w:val="left"/>
      <w:pPr>
        <w:ind w:left="447" w:hanging="404"/>
        <w:jc w:val="right"/>
      </w:pPr>
      <w:rPr>
        <w:rFonts w:ascii="Times New Roman" w:eastAsia="Times New Roman" w:hAnsi="Times New Roman" w:cs="Times New Roman" w:hint="default"/>
        <w:b w:val="0"/>
        <w:bCs w:val="0"/>
        <w:i w:val="0"/>
        <w:iCs w:val="0"/>
        <w:spacing w:val="0"/>
        <w:w w:val="93"/>
        <w:sz w:val="24"/>
        <w:szCs w:val="24"/>
        <w:lang w:val="en-US" w:eastAsia="en-US" w:bidi="ar-SA"/>
      </w:rPr>
    </w:lvl>
    <w:lvl w:ilvl="1">
      <w:numFmt w:val="bullet"/>
      <w:lvlText w:val="•"/>
      <w:lvlJc w:val="left"/>
      <w:pPr>
        <w:ind w:left="1386" w:hanging="404"/>
      </w:pPr>
      <w:rPr>
        <w:rFonts w:hint="default"/>
        <w:lang w:val="en-US" w:eastAsia="en-US" w:bidi="ar-SA"/>
      </w:rPr>
    </w:lvl>
    <w:lvl w:ilvl="2">
      <w:numFmt w:val="bullet"/>
      <w:lvlText w:val="•"/>
      <w:lvlJc w:val="left"/>
      <w:pPr>
        <w:ind w:left="2332" w:hanging="404"/>
      </w:pPr>
      <w:rPr>
        <w:rFonts w:hint="default"/>
        <w:lang w:val="en-US" w:eastAsia="en-US" w:bidi="ar-SA"/>
      </w:rPr>
    </w:lvl>
    <w:lvl w:ilvl="3">
      <w:numFmt w:val="bullet"/>
      <w:lvlText w:val="•"/>
      <w:lvlJc w:val="left"/>
      <w:pPr>
        <w:ind w:left="3278" w:hanging="404"/>
      </w:pPr>
      <w:rPr>
        <w:rFonts w:hint="default"/>
        <w:lang w:val="en-US" w:eastAsia="en-US" w:bidi="ar-SA"/>
      </w:rPr>
    </w:lvl>
    <w:lvl w:ilvl="4">
      <w:numFmt w:val="bullet"/>
      <w:lvlText w:val="•"/>
      <w:lvlJc w:val="left"/>
      <w:pPr>
        <w:ind w:left="4224" w:hanging="404"/>
      </w:pPr>
      <w:rPr>
        <w:rFonts w:hint="default"/>
        <w:lang w:val="en-US" w:eastAsia="en-US" w:bidi="ar-SA"/>
      </w:rPr>
    </w:lvl>
    <w:lvl w:ilvl="5">
      <w:numFmt w:val="bullet"/>
      <w:lvlText w:val="•"/>
      <w:lvlJc w:val="left"/>
      <w:pPr>
        <w:ind w:left="5170" w:hanging="404"/>
      </w:pPr>
      <w:rPr>
        <w:rFonts w:hint="default"/>
        <w:lang w:val="en-US" w:eastAsia="en-US" w:bidi="ar-SA"/>
      </w:rPr>
    </w:lvl>
    <w:lvl w:ilvl="6">
      <w:numFmt w:val="bullet"/>
      <w:lvlText w:val="•"/>
      <w:lvlJc w:val="left"/>
      <w:pPr>
        <w:ind w:left="6116" w:hanging="404"/>
      </w:pPr>
      <w:rPr>
        <w:rFonts w:hint="default"/>
        <w:lang w:val="en-US" w:eastAsia="en-US" w:bidi="ar-SA"/>
      </w:rPr>
    </w:lvl>
    <w:lvl w:ilvl="7">
      <w:numFmt w:val="bullet"/>
      <w:lvlText w:val="•"/>
      <w:lvlJc w:val="left"/>
      <w:pPr>
        <w:ind w:left="7062" w:hanging="404"/>
      </w:pPr>
      <w:rPr>
        <w:rFonts w:hint="default"/>
        <w:lang w:val="en-US" w:eastAsia="en-US" w:bidi="ar-SA"/>
      </w:rPr>
    </w:lvl>
    <w:lvl w:ilvl="8">
      <w:numFmt w:val="bullet"/>
      <w:lvlText w:val="•"/>
      <w:lvlJc w:val="left"/>
      <w:pPr>
        <w:ind w:left="8008" w:hanging="404"/>
      </w:pPr>
      <w:rPr>
        <w:rFonts w:hint="default"/>
        <w:lang w:val="en-US" w:eastAsia="en-US" w:bidi="ar-SA"/>
      </w:rPr>
    </w:lvl>
  </w:abstractNum>
  <w:abstractNum w:abstractNumId="1" w15:restartNumberingAfterBreak="0">
    <w:nsid w:val="9C8AC8EF"/>
    <w:multiLevelType w:val="multilevel"/>
    <w:tmpl w:val="9C8AC8EF"/>
    <w:lvl w:ilvl="0">
      <w:start w:val="1"/>
      <w:numFmt w:val="decimal"/>
      <w:lvlText w:val="%1."/>
      <w:lvlJc w:val="left"/>
      <w:pPr>
        <w:ind w:left="567" w:hanging="250"/>
        <w:jc w:val="right"/>
      </w:pPr>
      <w:rPr>
        <w:rFonts w:ascii="Times New Roman" w:eastAsia="Times New Roman" w:hAnsi="Times New Roman" w:cs="Times New Roman" w:hint="default"/>
        <w:b/>
        <w:bCs/>
        <w:i w:val="0"/>
        <w:iCs w:val="0"/>
        <w:spacing w:val="0"/>
        <w:w w:val="100"/>
        <w:sz w:val="24"/>
        <w:szCs w:val="24"/>
        <w:lang w:val="en-US" w:eastAsia="en-US" w:bidi="ar-SA"/>
      </w:rPr>
    </w:lvl>
    <w:lvl w:ilvl="1">
      <w:numFmt w:val="bullet"/>
      <w:lvlText w:val="•"/>
      <w:lvlJc w:val="left"/>
      <w:pPr>
        <w:ind w:left="1494" w:hanging="250"/>
      </w:pPr>
      <w:rPr>
        <w:rFonts w:hint="default"/>
        <w:lang w:val="en-US" w:eastAsia="en-US" w:bidi="ar-SA"/>
      </w:rPr>
    </w:lvl>
    <w:lvl w:ilvl="2">
      <w:numFmt w:val="bullet"/>
      <w:lvlText w:val="•"/>
      <w:lvlJc w:val="left"/>
      <w:pPr>
        <w:ind w:left="2428" w:hanging="250"/>
      </w:pPr>
      <w:rPr>
        <w:rFonts w:hint="default"/>
        <w:lang w:val="en-US" w:eastAsia="en-US" w:bidi="ar-SA"/>
      </w:rPr>
    </w:lvl>
    <w:lvl w:ilvl="3">
      <w:numFmt w:val="bullet"/>
      <w:lvlText w:val="•"/>
      <w:lvlJc w:val="left"/>
      <w:pPr>
        <w:ind w:left="3362" w:hanging="250"/>
      </w:pPr>
      <w:rPr>
        <w:rFonts w:hint="default"/>
        <w:lang w:val="en-US" w:eastAsia="en-US" w:bidi="ar-SA"/>
      </w:rPr>
    </w:lvl>
    <w:lvl w:ilvl="4">
      <w:numFmt w:val="bullet"/>
      <w:lvlText w:val="•"/>
      <w:lvlJc w:val="left"/>
      <w:pPr>
        <w:ind w:left="4296" w:hanging="250"/>
      </w:pPr>
      <w:rPr>
        <w:rFonts w:hint="default"/>
        <w:lang w:val="en-US" w:eastAsia="en-US" w:bidi="ar-SA"/>
      </w:rPr>
    </w:lvl>
    <w:lvl w:ilvl="5">
      <w:numFmt w:val="bullet"/>
      <w:lvlText w:val="•"/>
      <w:lvlJc w:val="left"/>
      <w:pPr>
        <w:ind w:left="5230" w:hanging="250"/>
      </w:pPr>
      <w:rPr>
        <w:rFonts w:hint="default"/>
        <w:lang w:val="en-US" w:eastAsia="en-US" w:bidi="ar-SA"/>
      </w:rPr>
    </w:lvl>
    <w:lvl w:ilvl="6">
      <w:numFmt w:val="bullet"/>
      <w:lvlText w:val="•"/>
      <w:lvlJc w:val="left"/>
      <w:pPr>
        <w:ind w:left="6164" w:hanging="250"/>
      </w:pPr>
      <w:rPr>
        <w:rFonts w:hint="default"/>
        <w:lang w:val="en-US" w:eastAsia="en-US" w:bidi="ar-SA"/>
      </w:rPr>
    </w:lvl>
    <w:lvl w:ilvl="7">
      <w:numFmt w:val="bullet"/>
      <w:lvlText w:val="•"/>
      <w:lvlJc w:val="left"/>
      <w:pPr>
        <w:ind w:left="7098" w:hanging="250"/>
      </w:pPr>
      <w:rPr>
        <w:rFonts w:hint="default"/>
        <w:lang w:val="en-US" w:eastAsia="en-US" w:bidi="ar-SA"/>
      </w:rPr>
    </w:lvl>
    <w:lvl w:ilvl="8">
      <w:numFmt w:val="bullet"/>
      <w:lvlText w:val="•"/>
      <w:lvlJc w:val="left"/>
      <w:pPr>
        <w:ind w:left="8032" w:hanging="250"/>
      </w:pPr>
      <w:rPr>
        <w:rFonts w:hint="default"/>
        <w:lang w:val="en-US" w:eastAsia="en-US" w:bidi="ar-SA"/>
      </w:rPr>
    </w:lvl>
  </w:abstractNum>
  <w:abstractNum w:abstractNumId="2" w15:restartNumberingAfterBreak="0">
    <w:nsid w:val="B0F1ACD9"/>
    <w:multiLevelType w:val="multilevel"/>
    <w:tmpl w:val="B0F1ACD9"/>
    <w:lvl w:ilvl="0">
      <w:start w:val="1"/>
      <w:numFmt w:val="decimal"/>
      <w:lvlText w:val="%1."/>
      <w:lvlJc w:val="left"/>
      <w:pPr>
        <w:ind w:left="702" w:hanging="240"/>
      </w:pPr>
      <w:rPr>
        <w:rFonts w:ascii="Times New Roman" w:eastAsia="Times New Roman" w:hAnsi="Times New Roman" w:cs="Times New Roman" w:hint="default"/>
        <w:b/>
        <w:bCs/>
        <w:i w:val="0"/>
        <w:iCs w:val="0"/>
        <w:spacing w:val="0"/>
        <w:w w:val="100"/>
        <w:sz w:val="24"/>
        <w:szCs w:val="24"/>
        <w:lang w:val="en-US" w:eastAsia="en-US" w:bidi="ar-SA"/>
      </w:rPr>
    </w:lvl>
    <w:lvl w:ilvl="1">
      <w:numFmt w:val="bullet"/>
      <w:lvlText w:val="•"/>
      <w:lvlJc w:val="left"/>
      <w:pPr>
        <w:ind w:left="1620" w:hanging="240"/>
      </w:pPr>
      <w:rPr>
        <w:rFonts w:hint="default"/>
        <w:lang w:val="en-US" w:eastAsia="en-US" w:bidi="ar-SA"/>
      </w:rPr>
    </w:lvl>
    <w:lvl w:ilvl="2">
      <w:numFmt w:val="bullet"/>
      <w:lvlText w:val="•"/>
      <w:lvlJc w:val="left"/>
      <w:pPr>
        <w:ind w:left="2540" w:hanging="240"/>
      </w:pPr>
      <w:rPr>
        <w:rFonts w:hint="default"/>
        <w:lang w:val="en-US" w:eastAsia="en-US" w:bidi="ar-SA"/>
      </w:rPr>
    </w:lvl>
    <w:lvl w:ilvl="3">
      <w:numFmt w:val="bullet"/>
      <w:lvlText w:val="•"/>
      <w:lvlJc w:val="left"/>
      <w:pPr>
        <w:ind w:left="3460" w:hanging="240"/>
      </w:pPr>
      <w:rPr>
        <w:rFonts w:hint="default"/>
        <w:lang w:val="en-US" w:eastAsia="en-US" w:bidi="ar-SA"/>
      </w:rPr>
    </w:lvl>
    <w:lvl w:ilvl="4">
      <w:numFmt w:val="bullet"/>
      <w:lvlText w:val="•"/>
      <w:lvlJc w:val="left"/>
      <w:pPr>
        <w:ind w:left="4380" w:hanging="240"/>
      </w:pPr>
      <w:rPr>
        <w:rFonts w:hint="default"/>
        <w:lang w:val="en-US" w:eastAsia="en-US" w:bidi="ar-SA"/>
      </w:rPr>
    </w:lvl>
    <w:lvl w:ilvl="5">
      <w:numFmt w:val="bullet"/>
      <w:lvlText w:val="•"/>
      <w:lvlJc w:val="left"/>
      <w:pPr>
        <w:ind w:left="5300" w:hanging="240"/>
      </w:pPr>
      <w:rPr>
        <w:rFonts w:hint="default"/>
        <w:lang w:val="en-US" w:eastAsia="en-US" w:bidi="ar-SA"/>
      </w:rPr>
    </w:lvl>
    <w:lvl w:ilvl="6">
      <w:numFmt w:val="bullet"/>
      <w:lvlText w:val="•"/>
      <w:lvlJc w:val="left"/>
      <w:pPr>
        <w:ind w:left="6220" w:hanging="240"/>
      </w:pPr>
      <w:rPr>
        <w:rFonts w:hint="default"/>
        <w:lang w:val="en-US" w:eastAsia="en-US" w:bidi="ar-SA"/>
      </w:rPr>
    </w:lvl>
    <w:lvl w:ilvl="7">
      <w:numFmt w:val="bullet"/>
      <w:lvlText w:val="•"/>
      <w:lvlJc w:val="left"/>
      <w:pPr>
        <w:ind w:left="7140" w:hanging="240"/>
      </w:pPr>
      <w:rPr>
        <w:rFonts w:hint="default"/>
        <w:lang w:val="en-US" w:eastAsia="en-US" w:bidi="ar-SA"/>
      </w:rPr>
    </w:lvl>
    <w:lvl w:ilvl="8">
      <w:numFmt w:val="bullet"/>
      <w:lvlText w:val="•"/>
      <w:lvlJc w:val="left"/>
      <w:pPr>
        <w:ind w:left="8060" w:hanging="240"/>
      </w:pPr>
      <w:rPr>
        <w:rFonts w:hint="default"/>
        <w:lang w:val="en-US" w:eastAsia="en-US" w:bidi="ar-SA"/>
      </w:rPr>
    </w:lvl>
  </w:abstractNum>
  <w:abstractNum w:abstractNumId="3" w15:restartNumberingAfterBreak="0">
    <w:nsid w:val="B5E306ED"/>
    <w:multiLevelType w:val="multilevel"/>
    <w:tmpl w:val="B5E306ED"/>
    <w:lvl w:ilvl="0">
      <w:start w:val="6"/>
      <w:numFmt w:val="decimal"/>
      <w:lvlText w:val="%1"/>
      <w:lvlJc w:val="left"/>
      <w:pPr>
        <w:ind w:left="1597" w:hanging="384"/>
      </w:pPr>
      <w:rPr>
        <w:rFonts w:hint="default"/>
        <w:lang w:val="en-US" w:eastAsia="en-US" w:bidi="ar-SA"/>
      </w:rPr>
    </w:lvl>
    <w:lvl w:ilvl="1">
      <w:start w:val="1"/>
      <w:numFmt w:val="decimal"/>
      <w:lvlText w:val="%1.%2."/>
      <w:lvlJc w:val="left"/>
      <w:pPr>
        <w:ind w:left="1597" w:hanging="384"/>
      </w:pPr>
      <w:rPr>
        <w:rFonts w:ascii="Times New Roman" w:eastAsia="Times New Roman" w:hAnsi="Times New Roman" w:cs="Times New Roman" w:hint="default"/>
        <w:b w:val="0"/>
        <w:bCs w:val="0"/>
        <w:i w:val="0"/>
        <w:iCs w:val="0"/>
        <w:spacing w:val="-5"/>
        <w:w w:val="100"/>
        <w:sz w:val="24"/>
        <w:szCs w:val="24"/>
        <w:lang w:val="en-US" w:eastAsia="en-US" w:bidi="ar-SA"/>
      </w:rPr>
    </w:lvl>
    <w:lvl w:ilvl="2">
      <w:start w:val="1"/>
      <w:numFmt w:val="decimal"/>
      <w:lvlText w:val="%1.%2.%3"/>
      <w:lvlJc w:val="left"/>
      <w:pPr>
        <w:ind w:left="2110" w:hanging="514"/>
      </w:pPr>
      <w:rPr>
        <w:rFonts w:ascii="Times New Roman" w:eastAsia="Times New Roman" w:hAnsi="Times New Roman" w:cs="Times New Roman" w:hint="default"/>
        <w:b w:val="0"/>
        <w:bCs w:val="0"/>
        <w:i w:val="0"/>
        <w:iCs w:val="0"/>
        <w:spacing w:val="-5"/>
        <w:w w:val="100"/>
        <w:sz w:val="24"/>
        <w:szCs w:val="24"/>
        <w:lang w:val="en-US" w:eastAsia="en-US" w:bidi="ar-SA"/>
      </w:rPr>
    </w:lvl>
    <w:lvl w:ilvl="3">
      <w:numFmt w:val="bullet"/>
      <w:lvlText w:val="•"/>
      <w:lvlJc w:val="left"/>
      <w:pPr>
        <w:ind w:left="3666" w:hanging="514"/>
      </w:pPr>
      <w:rPr>
        <w:rFonts w:hint="default"/>
        <w:lang w:val="en-US" w:eastAsia="en-US" w:bidi="ar-SA"/>
      </w:rPr>
    </w:lvl>
    <w:lvl w:ilvl="4">
      <w:numFmt w:val="bullet"/>
      <w:lvlText w:val="•"/>
      <w:lvlJc w:val="left"/>
      <w:pPr>
        <w:ind w:left="4439" w:hanging="514"/>
      </w:pPr>
      <w:rPr>
        <w:rFonts w:hint="default"/>
        <w:lang w:val="en-US" w:eastAsia="en-US" w:bidi="ar-SA"/>
      </w:rPr>
    </w:lvl>
    <w:lvl w:ilvl="5">
      <w:numFmt w:val="bullet"/>
      <w:lvlText w:val="•"/>
      <w:lvlJc w:val="left"/>
      <w:pPr>
        <w:ind w:left="5212" w:hanging="514"/>
      </w:pPr>
      <w:rPr>
        <w:rFonts w:hint="default"/>
        <w:lang w:val="en-US" w:eastAsia="en-US" w:bidi="ar-SA"/>
      </w:rPr>
    </w:lvl>
    <w:lvl w:ilvl="6">
      <w:numFmt w:val="bullet"/>
      <w:lvlText w:val="•"/>
      <w:lvlJc w:val="left"/>
      <w:pPr>
        <w:ind w:left="5986" w:hanging="514"/>
      </w:pPr>
      <w:rPr>
        <w:rFonts w:hint="default"/>
        <w:lang w:val="en-US" w:eastAsia="en-US" w:bidi="ar-SA"/>
      </w:rPr>
    </w:lvl>
    <w:lvl w:ilvl="7">
      <w:numFmt w:val="bullet"/>
      <w:lvlText w:val="•"/>
      <w:lvlJc w:val="left"/>
      <w:pPr>
        <w:ind w:left="6759" w:hanging="514"/>
      </w:pPr>
      <w:rPr>
        <w:rFonts w:hint="default"/>
        <w:lang w:val="en-US" w:eastAsia="en-US" w:bidi="ar-SA"/>
      </w:rPr>
    </w:lvl>
    <w:lvl w:ilvl="8">
      <w:numFmt w:val="bullet"/>
      <w:lvlText w:val="•"/>
      <w:lvlJc w:val="left"/>
      <w:pPr>
        <w:ind w:left="7532" w:hanging="514"/>
      </w:pPr>
      <w:rPr>
        <w:rFonts w:hint="default"/>
        <w:lang w:val="en-US" w:eastAsia="en-US" w:bidi="ar-SA"/>
      </w:rPr>
    </w:lvl>
  </w:abstractNum>
  <w:abstractNum w:abstractNumId="4" w15:restartNumberingAfterBreak="0">
    <w:nsid w:val="BF205925"/>
    <w:multiLevelType w:val="multilevel"/>
    <w:tmpl w:val="BF205925"/>
    <w:lvl w:ilvl="0">
      <w:start w:val="5"/>
      <w:numFmt w:val="decimal"/>
      <w:lvlText w:val="%1"/>
      <w:lvlJc w:val="left"/>
      <w:pPr>
        <w:ind w:left="1645" w:hanging="408"/>
      </w:pPr>
      <w:rPr>
        <w:rFonts w:hint="default"/>
        <w:lang w:val="en-US" w:eastAsia="en-US" w:bidi="ar-SA"/>
      </w:rPr>
    </w:lvl>
    <w:lvl w:ilvl="1">
      <w:start w:val="1"/>
      <w:numFmt w:val="decimal"/>
      <w:lvlText w:val="%1.%2."/>
      <w:lvlJc w:val="left"/>
      <w:pPr>
        <w:ind w:left="1645" w:hanging="408"/>
      </w:pPr>
      <w:rPr>
        <w:rFonts w:ascii="Times New Roman" w:eastAsia="Times New Roman" w:hAnsi="Times New Roman" w:cs="Times New Roman" w:hint="default"/>
        <w:b w:val="0"/>
        <w:bCs w:val="0"/>
        <w:i w:val="0"/>
        <w:iCs w:val="0"/>
        <w:spacing w:val="0"/>
        <w:w w:val="100"/>
        <w:sz w:val="22"/>
        <w:szCs w:val="22"/>
        <w:lang w:val="en-US" w:eastAsia="en-US" w:bidi="ar-SA"/>
      </w:rPr>
    </w:lvl>
    <w:lvl w:ilvl="2">
      <w:numFmt w:val="bullet"/>
      <w:lvlText w:val="•"/>
      <w:lvlJc w:val="left"/>
      <w:pPr>
        <w:ind w:left="3127" w:hanging="408"/>
      </w:pPr>
      <w:rPr>
        <w:rFonts w:hint="default"/>
        <w:lang w:val="en-US" w:eastAsia="en-US" w:bidi="ar-SA"/>
      </w:rPr>
    </w:lvl>
    <w:lvl w:ilvl="3">
      <w:numFmt w:val="bullet"/>
      <w:lvlText w:val="•"/>
      <w:lvlJc w:val="left"/>
      <w:pPr>
        <w:ind w:left="3871" w:hanging="408"/>
      </w:pPr>
      <w:rPr>
        <w:rFonts w:hint="default"/>
        <w:lang w:val="en-US" w:eastAsia="en-US" w:bidi="ar-SA"/>
      </w:rPr>
    </w:lvl>
    <w:lvl w:ilvl="4">
      <w:numFmt w:val="bullet"/>
      <w:lvlText w:val="•"/>
      <w:lvlJc w:val="left"/>
      <w:pPr>
        <w:ind w:left="4615" w:hanging="408"/>
      </w:pPr>
      <w:rPr>
        <w:rFonts w:hint="default"/>
        <w:lang w:val="en-US" w:eastAsia="en-US" w:bidi="ar-SA"/>
      </w:rPr>
    </w:lvl>
    <w:lvl w:ilvl="5">
      <w:numFmt w:val="bullet"/>
      <w:lvlText w:val="•"/>
      <w:lvlJc w:val="left"/>
      <w:pPr>
        <w:ind w:left="5359" w:hanging="408"/>
      </w:pPr>
      <w:rPr>
        <w:rFonts w:hint="default"/>
        <w:lang w:val="en-US" w:eastAsia="en-US" w:bidi="ar-SA"/>
      </w:rPr>
    </w:lvl>
    <w:lvl w:ilvl="6">
      <w:numFmt w:val="bullet"/>
      <w:lvlText w:val="•"/>
      <w:lvlJc w:val="left"/>
      <w:pPr>
        <w:ind w:left="6103" w:hanging="408"/>
      </w:pPr>
      <w:rPr>
        <w:rFonts w:hint="default"/>
        <w:lang w:val="en-US" w:eastAsia="en-US" w:bidi="ar-SA"/>
      </w:rPr>
    </w:lvl>
    <w:lvl w:ilvl="7">
      <w:numFmt w:val="bullet"/>
      <w:lvlText w:val="•"/>
      <w:lvlJc w:val="left"/>
      <w:pPr>
        <w:ind w:left="6847" w:hanging="408"/>
      </w:pPr>
      <w:rPr>
        <w:rFonts w:hint="default"/>
        <w:lang w:val="en-US" w:eastAsia="en-US" w:bidi="ar-SA"/>
      </w:rPr>
    </w:lvl>
    <w:lvl w:ilvl="8">
      <w:numFmt w:val="bullet"/>
      <w:lvlText w:val="•"/>
      <w:lvlJc w:val="left"/>
      <w:pPr>
        <w:ind w:left="7591" w:hanging="408"/>
      </w:pPr>
      <w:rPr>
        <w:rFonts w:hint="default"/>
        <w:lang w:val="en-US" w:eastAsia="en-US" w:bidi="ar-SA"/>
      </w:rPr>
    </w:lvl>
  </w:abstractNum>
  <w:abstractNum w:abstractNumId="5" w15:restartNumberingAfterBreak="0">
    <w:nsid w:val="C8879AEF"/>
    <w:multiLevelType w:val="multilevel"/>
    <w:tmpl w:val="C8879AEF"/>
    <w:lvl w:ilvl="0">
      <w:numFmt w:val="bullet"/>
      <w:lvlText w:val="•"/>
      <w:lvlJc w:val="left"/>
      <w:pPr>
        <w:ind w:left="856" w:hanging="125"/>
      </w:pPr>
      <w:rPr>
        <w:rFonts w:ascii="Times New Roman" w:eastAsia="Times New Roman" w:hAnsi="Times New Roman" w:cs="Times New Roman" w:hint="default"/>
        <w:b w:val="0"/>
        <w:bCs w:val="0"/>
        <w:i w:val="0"/>
        <w:iCs w:val="0"/>
        <w:spacing w:val="0"/>
        <w:w w:val="100"/>
        <w:sz w:val="24"/>
        <w:szCs w:val="24"/>
        <w:lang w:val="en-US" w:eastAsia="en-US" w:bidi="ar-SA"/>
      </w:rPr>
    </w:lvl>
    <w:lvl w:ilvl="1">
      <w:numFmt w:val="bullet"/>
      <w:lvlText w:val="•"/>
      <w:lvlJc w:val="left"/>
      <w:pPr>
        <w:ind w:left="1764" w:hanging="125"/>
      </w:pPr>
      <w:rPr>
        <w:rFonts w:hint="default"/>
        <w:lang w:val="en-US" w:eastAsia="en-US" w:bidi="ar-SA"/>
      </w:rPr>
    </w:lvl>
    <w:lvl w:ilvl="2">
      <w:numFmt w:val="bullet"/>
      <w:lvlText w:val="•"/>
      <w:lvlJc w:val="left"/>
      <w:pPr>
        <w:ind w:left="2668" w:hanging="125"/>
      </w:pPr>
      <w:rPr>
        <w:rFonts w:hint="default"/>
        <w:lang w:val="en-US" w:eastAsia="en-US" w:bidi="ar-SA"/>
      </w:rPr>
    </w:lvl>
    <w:lvl w:ilvl="3">
      <w:numFmt w:val="bullet"/>
      <w:lvlText w:val="•"/>
      <w:lvlJc w:val="left"/>
      <w:pPr>
        <w:ind w:left="3572" w:hanging="125"/>
      </w:pPr>
      <w:rPr>
        <w:rFonts w:hint="default"/>
        <w:lang w:val="en-US" w:eastAsia="en-US" w:bidi="ar-SA"/>
      </w:rPr>
    </w:lvl>
    <w:lvl w:ilvl="4">
      <w:numFmt w:val="bullet"/>
      <w:lvlText w:val="•"/>
      <w:lvlJc w:val="left"/>
      <w:pPr>
        <w:ind w:left="4476" w:hanging="125"/>
      </w:pPr>
      <w:rPr>
        <w:rFonts w:hint="default"/>
        <w:lang w:val="en-US" w:eastAsia="en-US" w:bidi="ar-SA"/>
      </w:rPr>
    </w:lvl>
    <w:lvl w:ilvl="5">
      <w:numFmt w:val="bullet"/>
      <w:lvlText w:val="•"/>
      <w:lvlJc w:val="left"/>
      <w:pPr>
        <w:ind w:left="5380" w:hanging="125"/>
      </w:pPr>
      <w:rPr>
        <w:rFonts w:hint="default"/>
        <w:lang w:val="en-US" w:eastAsia="en-US" w:bidi="ar-SA"/>
      </w:rPr>
    </w:lvl>
    <w:lvl w:ilvl="6">
      <w:numFmt w:val="bullet"/>
      <w:lvlText w:val="•"/>
      <w:lvlJc w:val="left"/>
      <w:pPr>
        <w:ind w:left="6284" w:hanging="125"/>
      </w:pPr>
      <w:rPr>
        <w:rFonts w:hint="default"/>
        <w:lang w:val="en-US" w:eastAsia="en-US" w:bidi="ar-SA"/>
      </w:rPr>
    </w:lvl>
    <w:lvl w:ilvl="7">
      <w:numFmt w:val="bullet"/>
      <w:lvlText w:val="•"/>
      <w:lvlJc w:val="left"/>
      <w:pPr>
        <w:ind w:left="7188" w:hanging="125"/>
      </w:pPr>
      <w:rPr>
        <w:rFonts w:hint="default"/>
        <w:lang w:val="en-US" w:eastAsia="en-US" w:bidi="ar-SA"/>
      </w:rPr>
    </w:lvl>
    <w:lvl w:ilvl="8">
      <w:numFmt w:val="bullet"/>
      <w:lvlText w:val="•"/>
      <w:lvlJc w:val="left"/>
      <w:pPr>
        <w:ind w:left="8092" w:hanging="125"/>
      </w:pPr>
      <w:rPr>
        <w:rFonts w:hint="default"/>
        <w:lang w:val="en-US" w:eastAsia="en-US" w:bidi="ar-SA"/>
      </w:rPr>
    </w:lvl>
  </w:abstractNum>
  <w:abstractNum w:abstractNumId="6" w15:restartNumberingAfterBreak="0">
    <w:nsid w:val="CF092B84"/>
    <w:multiLevelType w:val="multilevel"/>
    <w:tmpl w:val="CF092B84"/>
    <w:lvl w:ilvl="0">
      <w:start w:val="3"/>
      <w:numFmt w:val="decimal"/>
      <w:lvlText w:val="%1."/>
      <w:lvlJc w:val="left"/>
      <w:pPr>
        <w:ind w:left="473" w:hanging="221"/>
        <w:jc w:val="right"/>
      </w:pPr>
      <w:rPr>
        <w:rFonts w:hint="default"/>
        <w:spacing w:val="0"/>
        <w:w w:val="100"/>
        <w:lang w:val="en-US" w:eastAsia="en-US" w:bidi="ar-SA"/>
      </w:rPr>
    </w:lvl>
    <w:lvl w:ilvl="1">
      <w:start w:val="1"/>
      <w:numFmt w:val="decimal"/>
      <w:lvlText w:val="%1.%2"/>
      <w:lvlJc w:val="left"/>
      <w:pPr>
        <w:ind w:left="1582"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2">
      <w:numFmt w:val="bullet"/>
      <w:lvlText w:val="•"/>
      <w:lvlJc w:val="left"/>
      <w:pPr>
        <w:ind w:left="2413" w:hanging="360"/>
      </w:pPr>
      <w:rPr>
        <w:rFonts w:hint="default"/>
        <w:lang w:val="en-US" w:eastAsia="en-US" w:bidi="ar-SA"/>
      </w:rPr>
    </w:lvl>
    <w:lvl w:ilvl="3">
      <w:numFmt w:val="bullet"/>
      <w:lvlText w:val="•"/>
      <w:lvlJc w:val="left"/>
      <w:pPr>
        <w:ind w:left="3246" w:hanging="360"/>
      </w:pPr>
      <w:rPr>
        <w:rFonts w:hint="default"/>
        <w:lang w:val="en-US" w:eastAsia="en-US" w:bidi="ar-SA"/>
      </w:rPr>
    </w:lvl>
    <w:lvl w:ilvl="4">
      <w:numFmt w:val="bullet"/>
      <w:lvlText w:val="•"/>
      <w:lvlJc w:val="left"/>
      <w:pPr>
        <w:ind w:left="4079" w:hanging="360"/>
      </w:pPr>
      <w:rPr>
        <w:rFonts w:hint="default"/>
        <w:lang w:val="en-US" w:eastAsia="en-US" w:bidi="ar-SA"/>
      </w:rPr>
    </w:lvl>
    <w:lvl w:ilvl="5">
      <w:numFmt w:val="bullet"/>
      <w:lvlText w:val="•"/>
      <w:lvlJc w:val="left"/>
      <w:pPr>
        <w:ind w:left="4912" w:hanging="360"/>
      </w:pPr>
      <w:rPr>
        <w:rFonts w:hint="default"/>
        <w:lang w:val="en-US" w:eastAsia="en-US" w:bidi="ar-SA"/>
      </w:rPr>
    </w:lvl>
    <w:lvl w:ilvl="6">
      <w:numFmt w:val="bullet"/>
      <w:lvlText w:val="•"/>
      <w:lvlJc w:val="left"/>
      <w:pPr>
        <w:ind w:left="5746" w:hanging="360"/>
      </w:pPr>
      <w:rPr>
        <w:rFonts w:hint="default"/>
        <w:lang w:val="en-US" w:eastAsia="en-US" w:bidi="ar-SA"/>
      </w:rPr>
    </w:lvl>
    <w:lvl w:ilvl="7">
      <w:numFmt w:val="bullet"/>
      <w:lvlText w:val="•"/>
      <w:lvlJc w:val="left"/>
      <w:pPr>
        <w:ind w:left="6579" w:hanging="360"/>
      </w:pPr>
      <w:rPr>
        <w:rFonts w:hint="default"/>
        <w:lang w:val="en-US" w:eastAsia="en-US" w:bidi="ar-SA"/>
      </w:rPr>
    </w:lvl>
    <w:lvl w:ilvl="8">
      <w:numFmt w:val="bullet"/>
      <w:lvlText w:val="•"/>
      <w:lvlJc w:val="left"/>
      <w:pPr>
        <w:ind w:left="7412" w:hanging="360"/>
      </w:pPr>
      <w:rPr>
        <w:rFonts w:hint="default"/>
        <w:lang w:val="en-US" w:eastAsia="en-US" w:bidi="ar-SA"/>
      </w:rPr>
    </w:lvl>
  </w:abstractNum>
  <w:abstractNum w:abstractNumId="7" w15:restartNumberingAfterBreak="0">
    <w:nsid w:val="D7F9FE59"/>
    <w:multiLevelType w:val="multilevel"/>
    <w:tmpl w:val="D7F9FE59"/>
    <w:lvl w:ilvl="0">
      <w:numFmt w:val="bullet"/>
      <w:lvlText w:val="•"/>
      <w:lvlJc w:val="left"/>
      <w:pPr>
        <w:ind w:left="769" w:hanging="366"/>
      </w:pPr>
      <w:rPr>
        <w:rFonts w:ascii="Arial MT" w:eastAsia="Arial MT" w:hAnsi="Arial MT" w:cs="Arial MT" w:hint="default"/>
        <w:b w:val="0"/>
        <w:bCs w:val="0"/>
        <w:i w:val="0"/>
        <w:iCs w:val="0"/>
        <w:spacing w:val="0"/>
        <w:w w:val="101"/>
        <w:sz w:val="19"/>
        <w:szCs w:val="19"/>
        <w:lang w:val="en-US" w:eastAsia="en-US" w:bidi="ar-SA"/>
      </w:rPr>
    </w:lvl>
    <w:lvl w:ilvl="1">
      <w:numFmt w:val="bullet"/>
      <w:lvlText w:val="•"/>
      <w:lvlJc w:val="left"/>
      <w:pPr>
        <w:ind w:left="1674" w:hanging="366"/>
      </w:pPr>
      <w:rPr>
        <w:rFonts w:hint="default"/>
        <w:lang w:val="en-US" w:eastAsia="en-US" w:bidi="ar-SA"/>
      </w:rPr>
    </w:lvl>
    <w:lvl w:ilvl="2">
      <w:numFmt w:val="bullet"/>
      <w:lvlText w:val="•"/>
      <w:lvlJc w:val="left"/>
      <w:pPr>
        <w:ind w:left="2588" w:hanging="366"/>
      </w:pPr>
      <w:rPr>
        <w:rFonts w:hint="default"/>
        <w:lang w:val="en-US" w:eastAsia="en-US" w:bidi="ar-SA"/>
      </w:rPr>
    </w:lvl>
    <w:lvl w:ilvl="3">
      <w:numFmt w:val="bullet"/>
      <w:lvlText w:val="•"/>
      <w:lvlJc w:val="left"/>
      <w:pPr>
        <w:ind w:left="3502" w:hanging="366"/>
      </w:pPr>
      <w:rPr>
        <w:rFonts w:hint="default"/>
        <w:lang w:val="en-US" w:eastAsia="en-US" w:bidi="ar-SA"/>
      </w:rPr>
    </w:lvl>
    <w:lvl w:ilvl="4">
      <w:numFmt w:val="bullet"/>
      <w:lvlText w:val="•"/>
      <w:lvlJc w:val="left"/>
      <w:pPr>
        <w:ind w:left="4416" w:hanging="366"/>
      </w:pPr>
      <w:rPr>
        <w:rFonts w:hint="default"/>
        <w:lang w:val="en-US" w:eastAsia="en-US" w:bidi="ar-SA"/>
      </w:rPr>
    </w:lvl>
    <w:lvl w:ilvl="5">
      <w:numFmt w:val="bullet"/>
      <w:lvlText w:val="•"/>
      <w:lvlJc w:val="left"/>
      <w:pPr>
        <w:ind w:left="5330" w:hanging="366"/>
      </w:pPr>
      <w:rPr>
        <w:rFonts w:hint="default"/>
        <w:lang w:val="en-US" w:eastAsia="en-US" w:bidi="ar-SA"/>
      </w:rPr>
    </w:lvl>
    <w:lvl w:ilvl="6">
      <w:numFmt w:val="bullet"/>
      <w:lvlText w:val="•"/>
      <w:lvlJc w:val="left"/>
      <w:pPr>
        <w:ind w:left="6244" w:hanging="366"/>
      </w:pPr>
      <w:rPr>
        <w:rFonts w:hint="default"/>
        <w:lang w:val="en-US" w:eastAsia="en-US" w:bidi="ar-SA"/>
      </w:rPr>
    </w:lvl>
    <w:lvl w:ilvl="7">
      <w:numFmt w:val="bullet"/>
      <w:lvlText w:val="•"/>
      <w:lvlJc w:val="left"/>
      <w:pPr>
        <w:ind w:left="7158" w:hanging="366"/>
      </w:pPr>
      <w:rPr>
        <w:rFonts w:hint="default"/>
        <w:lang w:val="en-US" w:eastAsia="en-US" w:bidi="ar-SA"/>
      </w:rPr>
    </w:lvl>
    <w:lvl w:ilvl="8">
      <w:numFmt w:val="bullet"/>
      <w:lvlText w:val="•"/>
      <w:lvlJc w:val="left"/>
      <w:pPr>
        <w:ind w:left="8072" w:hanging="366"/>
      </w:pPr>
      <w:rPr>
        <w:rFonts w:hint="default"/>
        <w:lang w:val="en-US" w:eastAsia="en-US" w:bidi="ar-SA"/>
      </w:rPr>
    </w:lvl>
  </w:abstractNum>
  <w:abstractNum w:abstractNumId="8" w15:restartNumberingAfterBreak="0">
    <w:nsid w:val="DCBA6B53"/>
    <w:multiLevelType w:val="multilevel"/>
    <w:tmpl w:val="DCBA6B53"/>
    <w:lvl w:ilvl="0">
      <w:start w:val="1"/>
      <w:numFmt w:val="decimal"/>
      <w:lvlText w:val="%1."/>
      <w:lvlJc w:val="left"/>
      <w:pPr>
        <w:ind w:left="726" w:hanging="227"/>
      </w:pPr>
      <w:rPr>
        <w:rFonts w:ascii="Times New Roman" w:eastAsia="Times New Roman" w:hAnsi="Times New Roman" w:cs="Times New Roman" w:hint="default"/>
        <w:b/>
        <w:bCs/>
        <w:i w:val="0"/>
        <w:iCs w:val="0"/>
        <w:spacing w:val="0"/>
        <w:w w:val="100"/>
        <w:sz w:val="24"/>
        <w:szCs w:val="24"/>
        <w:lang w:val="en-US" w:eastAsia="en-US" w:bidi="ar-SA"/>
      </w:rPr>
    </w:lvl>
    <w:lvl w:ilvl="1">
      <w:numFmt w:val="bullet"/>
      <w:lvlText w:val="•"/>
      <w:lvlJc w:val="left"/>
      <w:pPr>
        <w:ind w:left="1638" w:hanging="227"/>
      </w:pPr>
      <w:rPr>
        <w:rFonts w:hint="default"/>
        <w:lang w:val="en-US" w:eastAsia="en-US" w:bidi="ar-SA"/>
      </w:rPr>
    </w:lvl>
    <w:lvl w:ilvl="2">
      <w:numFmt w:val="bullet"/>
      <w:lvlText w:val="•"/>
      <w:lvlJc w:val="left"/>
      <w:pPr>
        <w:ind w:left="2556" w:hanging="227"/>
      </w:pPr>
      <w:rPr>
        <w:rFonts w:hint="default"/>
        <w:lang w:val="en-US" w:eastAsia="en-US" w:bidi="ar-SA"/>
      </w:rPr>
    </w:lvl>
    <w:lvl w:ilvl="3">
      <w:numFmt w:val="bullet"/>
      <w:lvlText w:val="•"/>
      <w:lvlJc w:val="left"/>
      <w:pPr>
        <w:ind w:left="3474" w:hanging="227"/>
      </w:pPr>
      <w:rPr>
        <w:rFonts w:hint="default"/>
        <w:lang w:val="en-US" w:eastAsia="en-US" w:bidi="ar-SA"/>
      </w:rPr>
    </w:lvl>
    <w:lvl w:ilvl="4">
      <w:numFmt w:val="bullet"/>
      <w:lvlText w:val="•"/>
      <w:lvlJc w:val="left"/>
      <w:pPr>
        <w:ind w:left="4392" w:hanging="227"/>
      </w:pPr>
      <w:rPr>
        <w:rFonts w:hint="default"/>
        <w:lang w:val="en-US" w:eastAsia="en-US" w:bidi="ar-SA"/>
      </w:rPr>
    </w:lvl>
    <w:lvl w:ilvl="5">
      <w:numFmt w:val="bullet"/>
      <w:lvlText w:val="•"/>
      <w:lvlJc w:val="left"/>
      <w:pPr>
        <w:ind w:left="5310" w:hanging="227"/>
      </w:pPr>
      <w:rPr>
        <w:rFonts w:hint="default"/>
        <w:lang w:val="en-US" w:eastAsia="en-US" w:bidi="ar-SA"/>
      </w:rPr>
    </w:lvl>
    <w:lvl w:ilvl="6">
      <w:numFmt w:val="bullet"/>
      <w:lvlText w:val="•"/>
      <w:lvlJc w:val="left"/>
      <w:pPr>
        <w:ind w:left="6228" w:hanging="227"/>
      </w:pPr>
      <w:rPr>
        <w:rFonts w:hint="default"/>
        <w:lang w:val="en-US" w:eastAsia="en-US" w:bidi="ar-SA"/>
      </w:rPr>
    </w:lvl>
    <w:lvl w:ilvl="7">
      <w:numFmt w:val="bullet"/>
      <w:lvlText w:val="•"/>
      <w:lvlJc w:val="left"/>
      <w:pPr>
        <w:ind w:left="7146" w:hanging="227"/>
      </w:pPr>
      <w:rPr>
        <w:rFonts w:hint="default"/>
        <w:lang w:val="en-US" w:eastAsia="en-US" w:bidi="ar-SA"/>
      </w:rPr>
    </w:lvl>
    <w:lvl w:ilvl="8">
      <w:numFmt w:val="bullet"/>
      <w:lvlText w:val="•"/>
      <w:lvlJc w:val="left"/>
      <w:pPr>
        <w:ind w:left="8064" w:hanging="227"/>
      </w:pPr>
      <w:rPr>
        <w:rFonts w:hint="default"/>
        <w:lang w:val="en-US" w:eastAsia="en-US" w:bidi="ar-SA"/>
      </w:rPr>
    </w:lvl>
  </w:abstractNum>
  <w:abstractNum w:abstractNumId="9" w15:restartNumberingAfterBreak="0">
    <w:nsid w:val="F4B5D9F5"/>
    <w:multiLevelType w:val="multilevel"/>
    <w:tmpl w:val="F4B5D9F5"/>
    <w:lvl w:ilvl="0">
      <w:start w:val="1"/>
      <w:numFmt w:val="decimal"/>
      <w:lvlText w:val="%1."/>
      <w:lvlJc w:val="left"/>
      <w:pPr>
        <w:ind w:left="1552" w:hanging="231"/>
      </w:pPr>
      <w:rPr>
        <w:rFonts w:ascii="Times New Roman" w:eastAsia="Times New Roman" w:hAnsi="Times New Roman" w:cs="Times New Roman" w:hint="default"/>
        <w:b w:val="0"/>
        <w:bCs w:val="0"/>
        <w:i w:val="0"/>
        <w:iCs w:val="0"/>
        <w:spacing w:val="0"/>
        <w:w w:val="100"/>
        <w:sz w:val="23"/>
        <w:szCs w:val="23"/>
        <w:lang w:val="en-US" w:eastAsia="en-US" w:bidi="ar-SA"/>
      </w:rPr>
    </w:lvl>
    <w:lvl w:ilvl="1">
      <w:numFmt w:val="bullet"/>
      <w:lvlText w:val="•"/>
      <w:lvlJc w:val="left"/>
      <w:pPr>
        <w:ind w:left="2394" w:hanging="231"/>
      </w:pPr>
      <w:rPr>
        <w:rFonts w:hint="default"/>
        <w:lang w:val="en-US" w:eastAsia="en-US" w:bidi="ar-SA"/>
      </w:rPr>
    </w:lvl>
    <w:lvl w:ilvl="2">
      <w:numFmt w:val="bullet"/>
      <w:lvlText w:val="•"/>
      <w:lvlJc w:val="left"/>
      <w:pPr>
        <w:ind w:left="3228" w:hanging="231"/>
      </w:pPr>
      <w:rPr>
        <w:rFonts w:hint="default"/>
        <w:lang w:val="en-US" w:eastAsia="en-US" w:bidi="ar-SA"/>
      </w:rPr>
    </w:lvl>
    <w:lvl w:ilvl="3">
      <w:numFmt w:val="bullet"/>
      <w:lvlText w:val="•"/>
      <w:lvlJc w:val="left"/>
      <w:pPr>
        <w:ind w:left="4062" w:hanging="231"/>
      </w:pPr>
      <w:rPr>
        <w:rFonts w:hint="default"/>
        <w:lang w:val="en-US" w:eastAsia="en-US" w:bidi="ar-SA"/>
      </w:rPr>
    </w:lvl>
    <w:lvl w:ilvl="4">
      <w:numFmt w:val="bullet"/>
      <w:lvlText w:val="•"/>
      <w:lvlJc w:val="left"/>
      <w:pPr>
        <w:ind w:left="4896" w:hanging="231"/>
      </w:pPr>
      <w:rPr>
        <w:rFonts w:hint="default"/>
        <w:lang w:val="en-US" w:eastAsia="en-US" w:bidi="ar-SA"/>
      </w:rPr>
    </w:lvl>
    <w:lvl w:ilvl="5">
      <w:numFmt w:val="bullet"/>
      <w:lvlText w:val="•"/>
      <w:lvlJc w:val="left"/>
      <w:pPr>
        <w:ind w:left="5730" w:hanging="231"/>
      </w:pPr>
      <w:rPr>
        <w:rFonts w:hint="default"/>
        <w:lang w:val="en-US" w:eastAsia="en-US" w:bidi="ar-SA"/>
      </w:rPr>
    </w:lvl>
    <w:lvl w:ilvl="6">
      <w:numFmt w:val="bullet"/>
      <w:lvlText w:val="•"/>
      <w:lvlJc w:val="left"/>
      <w:pPr>
        <w:ind w:left="6564" w:hanging="231"/>
      </w:pPr>
      <w:rPr>
        <w:rFonts w:hint="default"/>
        <w:lang w:val="en-US" w:eastAsia="en-US" w:bidi="ar-SA"/>
      </w:rPr>
    </w:lvl>
    <w:lvl w:ilvl="7">
      <w:numFmt w:val="bullet"/>
      <w:lvlText w:val="•"/>
      <w:lvlJc w:val="left"/>
      <w:pPr>
        <w:ind w:left="7398" w:hanging="231"/>
      </w:pPr>
      <w:rPr>
        <w:rFonts w:hint="default"/>
        <w:lang w:val="en-US" w:eastAsia="en-US" w:bidi="ar-SA"/>
      </w:rPr>
    </w:lvl>
    <w:lvl w:ilvl="8">
      <w:numFmt w:val="bullet"/>
      <w:lvlText w:val="•"/>
      <w:lvlJc w:val="left"/>
      <w:pPr>
        <w:ind w:left="8232" w:hanging="231"/>
      </w:pPr>
      <w:rPr>
        <w:rFonts w:hint="default"/>
        <w:lang w:val="en-US" w:eastAsia="en-US" w:bidi="ar-SA"/>
      </w:rPr>
    </w:lvl>
  </w:abstractNum>
  <w:abstractNum w:abstractNumId="10" w15:restartNumberingAfterBreak="0">
    <w:nsid w:val="0053208E"/>
    <w:multiLevelType w:val="multilevel"/>
    <w:tmpl w:val="0053208E"/>
    <w:lvl w:ilvl="0">
      <w:start w:val="1"/>
      <w:numFmt w:val="decimal"/>
      <w:lvlText w:val="%1."/>
      <w:lvlJc w:val="left"/>
      <w:pPr>
        <w:ind w:left="482" w:hanging="221"/>
      </w:pPr>
      <w:rPr>
        <w:rFonts w:ascii="Times New Roman" w:eastAsia="Times New Roman" w:hAnsi="Times New Roman" w:cs="Times New Roman" w:hint="default"/>
        <w:b/>
        <w:bCs/>
        <w:i w:val="0"/>
        <w:iCs w:val="0"/>
        <w:spacing w:val="-5"/>
        <w:w w:val="100"/>
        <w:sz w:val="24"/>
        <w:szCs w:val="24"/>
        <w:lang w:val="en-US" w:eastAsia="en-US" w:bidi="ar-SA"/>
      </w:rPr>
    </w:lvl>
    <w:lvl w:ilvl="1">
      <w:start w:val="1"/>
      <w:numFmt w:val="decimal"/>
      <w:lvlText w:val="%1.%2."/>
      <w:lvlJc w:val="left"/>
      <w:pPr>
        <w:ind w:left="1635" w:hanging="413"/>
      </w:pPr>
      <w:rPr>
        <w:rFonts w:ascii="Times New Roman" w:eastAsia="Times New Roman" w:hAnsi="Times New Roman" w:cs="Times New Roman" w:hint="default"/>
        <w:b w:val="0"/>
        <w:bCs w:val="0"/>
        <w:i w:val="0"/>
        <w:iCs w:val="0"/>
        <w:spacing w:val="0"/>
        <w:w w:val="100"/>
        <w:sz w:val="24"/>
        <w:szCs w:val="24"/>
        <w:lang w:val="en-US" w:eastAsia="en-US" w:bidi="ar-SA"/>
      </w:rPr>
    </w:lvl>
    <w:lvl w:ilvl="2">
      <w:start w:val="1"/>
      <w:numFmt w:val="decimal"/>
      <w:lvlText w:val="%1.%2.%3"/>
      <w:lvlJc w:val="left"/>
      <w:pPr>
        <w:ind w:left="2163" w:hanging="528"/>
      </w:pPr>
      <w:rPr>
        <w:rFonts w:ascii="Times New Roman" w:eastAsia="Times New Roman" w:hAnsi="Times New Roman" w:cs="Times New Roman" w:hint="default"/>
        <w:b w:val="0"/>
        <w:bCs w:val="0"/>
        <w:i w:val="0"/>
        <w:iCs w:val="0"/>
        <w:spacing w:val="-5"/>
        <w:w w:val="100"/>
        <w:sz w:val="24"/>
        <w:szCs w:val="24"/>
        <w:lang w:val="en-US" w:eastAsia="en-US" w:bidi="ar-SA"/>
      </w:rPr>
    </w:lvl>
    <w:lvl w:ilvl="3">
      <w:numFmt w:val="bullet"/>
      <w:lvlText w:val="•"/>
      <w:lvlJc w:val="left"/>
      <w:pPr>
        <w:ind w:left="3024" w:hanging="528"/>
      </w:pPr>
      <w:rPr>
        <w:rFonts w:hint="default"/>
        <w:lang w:val="en-US" w:eastAsia="en-US" w:bidi="ar-SA"/>
      </w:rPr>
    </w:lvl>
    <w:lvl w:ilvl="4">
      <w:numFmt w:val="bullet"/>
      <w:lvlText w:val="•"/>
      <w:lvlJc w:val="left"/>
      <w:pPr>
        <w:ind w:left="3889" w:hanging="528"/>
      </w:pPr>
      <w:rPr>
        <w:rFonts w:hint="default"/>
        <w:lang w:val="en-US" w:eastAsia="en-US" w:bidi="ar-SA"/>
      </w:rPr>
    </w:lvl>
    <w:lvl w:ilvl="5">
      <w:numFmt w:val="bullet"/>
      <w:lvlText w:val="•"/>
      <w:lvlJc w:val="left"/>
      <w:pPr>
        <w:ind w:left="4754" w:hanging="528"/>
      </w:pPr>
      <w:rPr>
        <w:rFonts w:hint="default"/>
        <w:lang w:val="en-US" w:eastAsia="en-US" w:bidi="ar-SA"/>
      </w:rPr>
    </w:lvl>
    <w:lvl w:ilvl="6">
      <w:numFmt w:val="bullet"/>
      <w:lvlText w:val="•"/>
      <w:lvlJc w:val="left"/>
      <w:pPr>
        <w:ind w:left="5619" w:hanging="528"/>
      </w:pPr>
      <w:rPr>
        <w:rFonts w:hint="default"/>
        <w:lang w:val="en-US" w:eastAsia="en-US" w:bidi="ar-SA"/>
      </w:rPr>
    </w:lvl>
    <w:lvl w:ilvl="7">
      <w:numFmt w:val="bullet"/>
      <w:lvlText w:val="•"/>
      <w:lvlJc w:val="left"/>
      <w:pPr>
        <w:ind w:left="6484" w:hanging="528"/>
      </w:pPr>
      <w:rPr>
        <w:rFonts w:hint="default"/>
        <w:lang w:val="en-US" w:eastAsia="en-US" w:bidi="ar-SA"/>
      </w:rPr>
    </w:lvl>
    <w:lvl w:ilvl="8">
      <w:numFmt w:val="bullet"/>
      <w:lvlText w:val="•"/>
      <w:lvlJc w:val="left"/>
      <w:pPr>
        <w:ind w:left="7349" w:hanging="528"/>
      </w:pPr>
      <w:rPr>
        <w:rFonts w:hint="default"/>
        <w:lang w:val="en-US" w:eastAsia="en-US" w:bidi="ar-SA"/>
      </w:rPr>
    </w:lvl>
  </w:abstractNum>
  <w:abstractNum w:abstractNumId="11" w15:restartNumberingAfterBreak="0">
    <w:nsid w:val="030C001D"/>
    <w:multiLevelType w:val="multilevel"/>
    <w:tmpl w:val="F6EC6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3D62ECE"/>
    <w:multiLevelType w:val="multilevel"/>
    <w:tmpl w:val="03D62ECE"/>
    <w:lvl w:ilvl="0">
      <w:start w:val="6"/>
      <w:numFmt w:val="decimal"/>
      <w:lvlText w:val="%1"/>
      <w:lvlJc w:val="left"/>
      <w:pPr>
        <w:ind w:left="1568" w:hanging="346"/>
      </w:pPr>
      <w:rPr>
        <w:rFonts w:hint="default"/>
        <w:lang w:val="en-US" w:eastAsia="en-US" w:bidi="ar-SA"/>
      </w:rPr>
    </w:lvl>
    <w:lvl w:ilvl="1">
      <w:start w:val="2"/>
      <w:numFmt w:val="decimal"/>
      <w:lvlText w:val="%1.%2"/>
      <w:lvlJc w:val="left"/>
      <w:pPr>
        <w:ind w:left="1568" w:hanging="346"/>
      </w:pPr>
      <w:rPr>
        <w:rFonts w:ascii="Times New Roman" w:eastAsia="Times New Roman" w:hAnsi="Times New Roman" w:cs="Times New Roman" w:hint="default"/>
        <w:b w:val="0"/>
        <w:bCs w:val="0"/>
        <w:i w:val="0"/>
        <w:iCs w:val="0"/>
        <w:spacing w:val="-5"/>
        <w:w w:val="100"/>
        <w:sz w:val="24"/>
        <w:szCs w:val="24"/>
        <w:lang w:val="en-US" w:eastAsia="en-US" w:bidi="ar-SA"/>
      </w:rPr>
    </w:lvl>
    <w:lvl w:ilvl="2">
      <w:start w:val="1"/>
      <w:numFmt w:val="decimal"/>
      <w:lvlText w:val="%1.%2.%3"/>
      <w:lvlJc w:val="left"/>
      <w:pPr>
        <w:ind w:left="2110" w:hanging="514"/>
      </w:pPr>
      <w:rPr>
        <w:rFonts w:ascii="Times New Roman" w:eastAsia="Times New Roman" w:hAnsi="Times New Roman" w:cs="Times New Roman" w:hint="default"/>
        <w:b w:val="0"/>
        <w:bCs w:val="0"/>
        <w:i w:val="0"/>
        <w:iCs w:val="0"/>
        <w:spacing w:val="-5"/>
        <w:w w:val="100"/>
        <w:sz w:val="24"/>
        <w:szCs w:val="24"/>
        <w:lang w:val="en-US" w:eastAsia="en-US" w:bidi="ar-SA"/>
      </w:rPr>
    </w:lvl>
    <w:lvl w:ilvl="3">
      <w:numFmt w:val="bullet"/>
      <w:lvlText w:val="•"/>
      <w:lvlJc w:val="left"/>
      <w:pPr>
        <w:ind w:left="3666" w:hanging="514"/>
      </w:pPr>
      <w:rPr>
        <w:rFonts w:hint="default"/>
        <w:lang w:val="en-US" w:eastAsia="en-US" w:bidi="ar-SA"/>
      </w:rPr>
    </w:lvl>
    <w:lvl w:ilvl="4">
      <w:numFmt w:val="bullet"/>
      <w:lvlText w:val="•"/>
      <w:lvlJc w:val="left"/>
      <w:pPr>
        <w:ind w:left="4439" w:hanging="514"/>
      </w:pPr>
      <w:rPr>
        <w:rFonts w:hint="default"/>
        <w:lang w:val="en-US" w:eastAsia="en-US" w:bidi="ar-SA"/>
      </w:rPr>
    </w:lvl>
    <w:lvl w:ilvl="5">
      <w:numFmt w:val="bullet"/>
      <w:lvlText w:val="•"/>
      <w:lvlJc w:val="left"/>
      <w:pPr>
        <w:ind w:left="5212" w:hanging="514"/>
      </w:pPr>
      <w:rPr>
        <w:rFonts w:hint="default"/>
        <w:lang w:val="en-US" w:eastAsia="en-US" w:bidi="ar-SA"/>
      </w:rPr>
    </w:lvl>
    <w:lvl w:ilvl="6">
      <w:numFmt w:val="bullet"/>
      <w:lvlText w:val="•"/>
      <w:lvlJc w:val="left"/>
      <w:pPr>
        <w:ind w:left="5986" w:hanging="514"/>
      </w:pPr>
      <w:rPr>
        <w:rFonts w:hint="default"/>
        <w:lang w:val="en-US" w:eastAsia="en-US" w:bidi="ar-SA"/>
      </w:rPr>
    </w:lvl>
    <w:lvl w:ilvl="7">
      <w:numFmt w:val="bullet"/>
      <w:lvlText w:val="•"/>
      <w:lvlJc w:val="left"/>
      <w:pPr>
        <w:ind w:left="6759" w:hanging="514"/>
      </w:pPr>
      <w:rPr>
        <w:rFonts w:hint="default"/>
        <w:lang w:val="en-US" w:eastAsia="en-US" w:bidi="ar-SA"/>
      </w:rPr>
    </w:lvl>
    <w:lvl w:ilvl="8">
      <w:numFmt w:val="bullet"/>
      <w:lvlText w:val="•"/>
      <w:lvlJc w:val="left"/>
      <w:pPr>
        <w:ind w:left="7532" w:hanging="514"/>
      </w:pPr>
      <w:rPr>
        <w:rFonts w:hint="default"/>
        <w:lang w:val="en-US" w:eastAsia="en-US" w:bidi="ar-SA"/>
      </w:rPr>
    </w:lvl>
  </w:abstractNum>
  <w:abstractNum w:abstractNumId="13" w15:restartNumberingAfterBreak="0">
    <w:nsid w:val="04FC5977"/>
    <w:multiLevelType w:val="multilevel"/>
    <w:tmpl w:val="F330F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7340825"/>
    <w:multiLevelType w:val="multilevel"/>
    <w:tmpl w:val="34480E9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7A73EC3"/>
    <w:multiLevelType w:val="multilevel"/>
    <w:tmpl w:val="07A73EC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6" w15:restartNumberingAfterBreak="0">
    <w:nsid w:val="08D91AEC"/>
    <w:multiLevelType w:val="multilevel"/>
    <w:tmpl w:val="E8582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9D15081"/>
    <w:multiLevelType w:val="multilevel"/>
    <w:tmpl w:val="09D1508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8" w15:restartNumberingAfterBreak="0">
    <w:nsid w:val="0AA74DB1"/>
    <w:multiLevelType w:val="multilevel"/>
    <w:tmpl w:val="7D36E7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BF14498"/>
    <w:multiLevelType w:val="multilevel"/>
    <w:tmpl w:val="7938E4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0E640482"/>
    <w:multiLevelType w:val="multilevel"/>
    <w:tmpl w:val="0E640482"/>
    <w:lvl w:ilvl="0">
      <w:start w:val="1"/>
      <w:numFmt w:val="lowerLetter"/>
      <w:lvlText w:val="(%1)"/>
      <w:lvlJc w:val="left"/>
      <w:pPr>
        <w:ind w:left="691" w:hanging="345"/>
      </w:pPr>
      <w:rPr>
        <w:rFonts w:ascii="Times New Roman" w:eastAsia="Times New Roman" w:hAnsi="Times New Roman" w:cs="Times New Roman" w:hint="default"/>
        <w:b/>
        <w:bCs/>
        <w:i w:val="0"/>
        <w:iCs w:val="0"/>
        <w:spacing w:val="0"/>
        <w:w w:val="100"/>
        <w:sz w:val="24"/>
        <w:szCs w:val="24"/>
        <w:lang w:val="en-US" w:eastAsia="en-US" w:bidi="ar-SA"/>
      </w:rPr>
    </w:lvl>
    <w:lvl w:ilvl="1">
      <w:numFmt w:val="bullet"/>
      <w:lvlText w:val="•"/>
      <w:lvlJc w:val="left"/>
      <w:pPr>
        <w:ind w:left="1620" w:hanging="345"/>
      </w:pPr>
      <w:rPr>
        <w:rFonts w:hint="default"/>
        <w:lang w:val="en-US" w:eastAsia="en-US" w:bidi="ar-SA"/>
      </w:rPr>
    </w:lvl>
    <w:lvl w:ilvl="2">
      <w:numFmt w:val="bullet"/>
      <w:lvlText w:val="•"/>
      <w:lvlJc w:val="left"/>
      <w:pPr>
        <w:ind w:left="2540" w:hanging="345"/>
      </w:pPr>
      <w:rPr>
        <w:rFonts w:hint="default"/>
        <w:lang w:val="en-US" w:eastAsia="en-US" w:bidi="ar-SA"/>
      </w:rPr>
    </w:lvl>
    <w:lvl w:ilvl="3">
      <w:numFmt w:val="bullet"/>
      <w:lvlText w:val="•"/>
      <w:lvlJc w:val="left"/>
      <w:pPr>
        <w:ind w:left="3460" w:hanging="345"/>
      </w:pPr>
      <w:rPr>
        <w:rFonts w:hint="default"/>
        <w:lang w:val="en-US" w:eastAsia="en-US" w:bidi="ar-SA"/>
      </w:rPr>
    </w:lvl>
    <w:lvl w:ilvl="4">
      <w:numFmt w:val="bullet"/>
      <w:lvlText w:val="•"/>
      <w:lvlJc w:val="left"/>
      <w:pPr>
        <w:ind w:left="4380" w:hanging="345"/>
      </w:pPr>
      <w:rPr>
        <w:rFonts w:hint="default"/>
        <w:lang w:val="en-US" w:eastAsia="en-US" w:bidi="ar-SA"/>
      </w:rPr>
    </w:lvl>
    <w:lvl w:ilvl="5">
      <w:numFmt w:val="bullet"/>
      <w:lvlText w:val="•"/>
      <w:lvlJc w:val="left"/>
      <w:pPr>
        <w:ind w:left="5300" w:hanging="345"/>
      </w:pPr>
      <w:rPr>
        <w:rFonts w:hint="default"/>
        <w:lang w:val="en-US" w:eastAsia="en-US" w:bidi="ar-SA"/>
      </w:rPr>
    </w:lvl>
    <w:lvl w:ilvl="6">
      <w:numFmt w:val="bullet"/>
      <w:lvlText w:val="•"/>
      <w:lvlJc w:val="left"/>
      <w:pPr>
        <w:ind w:left="6220" w:hanging="345"/>
      </w:pPr>
      <w:rPr>
        <w:rFonts w:hint="default"/>
        <w:lang w:val="en-US" w:eastAsia="en-US" w:bidi="ar-SA"/>
      </w:rPr>
    </w:lvl>
    <w:lvl w:ilvl="7">
      <w:numFmt w:val="bullet"/>
      <w:lvlText w:val="•"/>
      <w:lvlJc w:val="left"/>
      <w:pPr>
        <w:ind w:left="7140" w:hanging="345"/>
      </w:pPr>
      <w:rPr>
        <w:rFonts w:hint="default"/>
        <w:lang w:val="en-US" w:eastAsia="en-US" w:bidi="ar-SA"/>
      </w:rPr>
    </w:lvl>
    <w:lvl w:ilvl="8">
      <w:numFmt w:val="bullet"/>
      <w:lvlText w:val="•"/>
      <w:lvlJc w:val="left"/>
      <w:pPr>
        <w:ind w:left="8060" w:hanging="345"/>
      </w:pPr>
      <w:rPr>
        <w:rFonts w:hint="default"/>
        <w:lang w:val="en-US" w:eastAsia="en-US" w:bidi="ar-SA"/>
      </w:rPr>
    </w:lvl>
  </w:abstractNum>
  <w:abstractNum w:abstractNumId="21" w15:restartNumberingAfterBreak="0">
    <w:nsid w:val="0F1D0431"/>
    <w:multiLevelType w:val="multilevel"/>
    <w:tmpl w:val="F53A7A5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0331BDE"/>
    <w:multiLevelType w:val="multilevel"/>
    <w:tmpl w:val="10331BD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3" w15:restartNumberingAfterBreak="0">
    <w:nsid w:val="10F941EA"/>
    <w:multiLevelType w:val="multilevel"/>
    <w:tmpl w:val="BC9AD1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60C0CD9"/>
    <w:multiLevelType w:val="multilevel"/>
    <w:tmpl w:val="48BA95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6266A54"/>
    <w:multiLevelType w:val="multilevel"/>
    <w:tmpl w:val="16266A54"/>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26" w15:restartNumberingAfterBreak="0">
    <w:nsid w:val="16D8174C"/>
    <w:multiLevelType w:val="multilevel"/>
    <w:tmpl w:val="0A7218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707160A"/>
    <w:multiLevelType w:val="multilevel"/>
    <w:tmpl w:val="6AEC4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19E10549"/>
    <w:multiLevelType w:val="multilevel"/>
    <w:tmpl w:val="C1F8C4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9E75F06"/>
    <w:multiLevelType w:val="multilevel"/>
    <w:tmpl w:val="4FA26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A364E87"/>
    <w:multiLevelType w:val="multilevel"/>
    <w:tmpl w:val="CD6AD1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1A710E1E"/>
    <w:multiLevelType w:val="multilevel"/>
    <w:tmpl w:val="A244B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C9F3EC6"/>
    <w:multiLevelType w:val="multilevel"/>
    <w:tmpl w:val="E72E5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E2521D7"/>
    <w:multiLevelType w:val="multilevel"/>
    <w:tmpl w:val="FEEE9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FB87E1C"/>
    <w:multiLevelType w:val="multilevel"/>
    <w:tmpl w:val="74A68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201910E7"/>
    <w:multiLevelType w:val="multilevel"/>
    <w:tmpl w:val="202208AC"/>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20C854CD"/>
    <w:multiLevelType w:val="multilevel"/>
    <w:tmpl w:val="18722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3C90D12"/>
    <w:multiLevelType w:val="multilevel"/>
    <w:tmpl w:val="5B042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2470EC97"/>
    <w:multiLevelType w:val="multilevel"/>
    <w:tmpl w:val="2470EC97"/>
    <w:lvl w:ilvl="0">
      <w:start w:val="1"/>
      <w:numFmt w:val="decimal"/>
      <w:lvlText w:val="%1."/>
      <w:lvlJc w:val="left"/>
      <w:pPr>
        <w:ind w:left="1552" w:hanging="231"/>
      </w:pPr>
      <w:rPr>
        <w:rFonts w:ascii="Times New Roman" w:eastAsia="Times New Roman" w:hAnsi="Times New Roman" w:cs="Times New Roman" w:hint="default"/>
        <w:b w:val="0"/>
        <w:bCs w:val="0"/>
        <w:i w:val="0"/>
        <w:iCs w:val="0"/>
        <w:spacing w:val="0"/>
        <w:w w:val="100"/>
        <w:sz w:val="23"/>
        <w:szCs w:val="23"/>
        <w:lang w:val="en-US" w:eastAsia="en-US" w:bidi="ar-SA"/>
      </w:rPr>
    </w:lvl>
    <w:lvl w:ilvl="1">
      <w:numFmt w:val="bullet"/>
      <w:lvlText w:val="•"/>
      <w:lvlJc w:val="left"/>
      <w:pPr>
        <w:ind w:left="2394" w:hanging="231"/>
      </w:pPr>
      <w:rPr>
        <w:rFonts w:hint="default"/>
        <w:lang w:val="en-US" w:eastAsia="en-US" w:bidi="ar-SA"/>
      </w:rPr>
    </w:lvl>
    <w:lvl w:ilvl="2">
      <w:numFmt w:val="bullet"/>
      <w:lvlText w:val="•"/>
      <w:lvlJc w:val="left"/>
      <w:pPr>
        <w:ind w:left="3228" w:hanging="231"/>
      </w:pPr>
      <w:rPr>
        <w:rFonts w:hint="default"/>
        <w:lang w:val="en-US" w:eastAsia="en-US" w:bidi="ar-SA"/>
      </w:rPr>
    </w:lvl>
    <w:lvl w:ilvl="3">
      <w:numFmt w:val="bullet"/>
      <w:lvlText w:val="•"/>
      <w:lvlJc w:val="left"/>
      <w:pPr>
        <w:ind w:left="4062" w:hanging="231"/>
      </w:pPr>
      <w:rPr>
        <w:rFonts w:hint="default"/>
        <w:lang w:val="en-US" w:eastAsia="en-US" w:bidi="ar-SA"/>
      </w:rPr>
    </w:lvl>
    <w:lvl w:ilvl="4">
      <w:numFmt w:val="bullet"/>
      <w:lvlText w:val="•"/>
      <w:lvlJc w:val="left"/>
      <w:pPr>
        <w:ind w:left="4896" w:hanging="231"/>
      </w:pPr>
      <w:rPr>
        <w:rFonts w:hint="default"/>
        <w:lang w:val="en-US" w:eastAsia="en-US" w:bidi="ar-SA"/>
      </w:rPr>
    </w:lvl>
    <w:lvl w:ilvl="5">
      <w:numFmt w:val="bullet"/>
      <w:lvlText w:val="•"/>
      <w:lvlJc w:val="left"/>
      <w:pPr>
        <w:ind w:left="5730" w:hanging="231"/>
      </w:pPr>
      <w:rPr>
        <w:rFonts w:hint="default"/>
        <w:lang w:val="en-US" w:eastAsia="en-US" w:bidi="ar-SA"/>
      </w:rPr>
    </w:lvl>
    <w:lvl w:ilvl="6">
      <w:numFmt w:val="bullet"/>
      <w:lvlText w:val="•"/>
      <w:lvlJc w:val="left"/>
      <w:pPr>
        <w:ind w:left="6564" w:hanging="231"/>
      </w:pPr>
      <w:rPr>
        <w:rFonts w:hint="default"/>
        <w:lang w:val="en-US" w:eastAsia="en-US" w:bidi="ar-SA"/>
      </w:rPr>
    </w:lvl>
    <w:lvl w:ilvl="7">
      <w:numFmt w:val="bullet"/>
      <w:lvlText w:val="•"/>
      <w:lvlJc w:val="left"/>
      <w:pPr>
        <w:ind w:left="7398" w:hanging="231"/>
      </w:pPr>
      <w:rPr>
        <w:rFonts w:hint="default"/>
        <w:lang w:val="en-US" w:eastAsia="en-US" w:bidi="ar-SA"/>
      </w:rPr>
    </w:lvl>
    <w:lvl w:ilvl="8">
      <w:numFmt w:val="bullet"/>
      <w:lvlText w:val="•"/>
      <w:lvlJc w:val="left"/>
      <w:pPr>
        <w:ind w:left="8232" w:hanging="231"/>
      </w:pPr>
      <w:rPr>
        <w:rFonts w:hint="default"/>
        <w:lang w:val="en-US" w:eastAsia="en-US" w:bidi="ar-SA"/>
      </w:rPr>
    </w:lvl>
  </w:abstractNum>
  <w:abstractNum w:abstractNumId="39" w15:restartNumberingAfterBreak="0">
    <w:nsid w:val="25B654F3"/>
    <w:multiLevelType w:val="multilevel"/>
    <w:tmpl w:val="25B654F3"/>
    <w:lvl w:ilvl="0">
      <w:start w:val="1"/>
      <w:numFmt w:val="decimal"/>
      <w:lvlText w:val="%1."/>
      <w:lvlJc w:val="left"/>
      <w:pPr>
        <w:ind w:left="4014" w:hanging="284"/>
        <w:jc w:val="right"/>
      </w:pPr>
      <w:rPr>
        <w:rFonts w:ascii="Times New Roman" w:eastAsia="Times New Roman" w:hAnsi="Times New Roman" w:cs="Times New Roman" w:hint="default"/>
        <w:b/>
        <w:bCs/>
        <w:i w:val="0"/>
        <w:iCs w:val="0"/>
        <w:spacing w:val="0"/>
        <w:w w:val="97"/>
        <w:sz w:val="32"/>
        <w:szCs w:val="32"/>
        <w:lang w:val="en-US" w:eastAsia="en-US" w:bidi="ar-SA"/>
      </w:rPr>
    </w:lvl>
    <w:lvl w:ilvl="1">
      <w:start w:val="1"/>
      <w:numFmt w:val="decimal"/>
      <w:lvlText w:val="%1.%2"/>
      <w:lvlJc w:val="left"/>
      <w:pPr>
        <w:ind w:left="620" w:hanging="413"/>
        <w:jc w:val="right"/>
      </w:pPr>
      <w:rPr>
        <w:rFonts w:hint="default"/>
        <w:spacing w:val="-4"/>
        <w:w w:val="95"/>
        <w:lang w:val="en-US" w:eastAsia="en-US" w:bidi="ar-SA"/>
      </w:rPr>
    </w:lvl>
    <w:lvl w:ilvl="2">
      <w:start w:val="1"/>
      <w:numFmt w:val="decimal"/>
      <w:lvlText w:val="%1.%2.%3"/>
      <w:lvlJc w:val="left"/>
      <w:pPr>
        <w:ind w:left="846" w:hanging="500"/>
      </w:pPr>
      <w:rPr>
        <w:rFonts w:hint="default"/>
        <w:spacing w:val="0"/>
        <w:w w:val="100"/>
        <w:lang w:val="en-US" w:eastAsia="en-US" w:bidi="ar-SA"/>
      </w:rPr>
    </w:lvl>
    <w:lvl w:ilvl="3">
      <w:numFmt w:val="bullet"/>
      <w:lvlText w:val=""/>
      <w:lvlJc w:val="left"/>
      <w:pPr>
        <w:ind w:left="639" w:hanging="500"/>
      </w:pPr>
      <w:rPr>
        <w:rFonts w:ascii="Symbol" w:eastAsia="Symbol" w:hAnsi="Symbol" w:cs="Symbol" w:hint="default"/>
        <w:b w:val="0"/>
        <w:bCs w:val="0"/>
        <w:i w:val="0"/>
        <w:iCs w:val="0"/>
        <w:spacing w:val="0"/>
        <w:w w:val="100"/>
        <w:sz w:val="24"/>
        <w:szCs w:val="24"/>
        <w:lang w:val="en-US" w:eastAsia="en-US" w:bidi="ar-SA"/>
      </w:rPr>
    </w:lvl>
    <w:lvl w:ilvl="4">
      <w:numFmt w:val="bullet"/>
      <w:lvlText w:val="•"/>
      <w:lvlJc w:val="left"/>
      <w:pPr>
        <w:ind w:left="800" w:hanging="500"/>
      </w:pPr>
      <w:rPr>
        <w:rFonts w:hint="default"/>
        <w:lang w:val="en-US" w:eastAsia="en-US" w:bidi="ar-SA"/>
      </w:rPr>
    </w:lvl>
    <w:lvl w:ilvl="5">
      <w:numFmt w:val="bullet"/>
      <w:lvlText w:val="•"/>
      <w:lvlJc w:val="left"/>
      <w:pPr>
        <w:ind w:left="840" w:hanging="500"/>
      </w:pPr>
      <w:rPr>
        <w:rFonts w:hint="default"/>
        <w:lang w:val="en-US" w:eastAsia="en-US" w:bidi="ar-SA"/>
      </w:rPr>
    </w:lvl>
    <w:lvl w:ilvl="6">
      <w:numFmt w:val="bullet"/>
      <w:lvlText w:val="•"/>
      <w:lvlJc w:val="left"/>
      <w:pPr>
        <w:ind w:left="860" w:hanging="500"/>
      </w:pPr>
      <w:rPr>
        <w:rFonts w:hint="default"/>
        <w:lang w:val="en-US" w:eastAsia="en-US" w:bidi="ar-SA"/>
      </w:rPr>
    </w:lvl>
    <w:lvl w:ilvl="7">
      <w:numFmt w:val="bullet"/>
      <w:lvlText w:val="•"/>
      <w:lvlJc w:val="left"/>
      <w:pPr>
        <w:ind w:left="880" w:hanging="500"/>
      </w:pPr>
      <w:rPr>
        <w:rFonts w:hint="default"/>
        <w:lang w:val="en-US" w:eastAsia="en-US" w:bidi="ar-SA"/>
      </w:rPr>
    </w:lvl>
    <w:lvl w:ilvl="8">
      <w:numFmt w:val="bullet"/>
      <w:lvlText w:val="•"/>
      <w:lvlJc w:val="left"/>
      <w:pPr>
        <w:ind w:left="900" w:hanging="500"/>
      </w:pPr>
      <w:rPr>
        <w:rFonts w:hint="default"/>
        <w:lang w:val="en-US" w:eastAsia="en-US" w:bidi="ar-SA"/>
      </w:rPr>
    </w:lvl>
  </w:abstractNum>
  <w:abstractNum w:abstractNumId="40" w15:restartNumberingAfterBreak="0">
    <w:nsid w:val="25BB2359"/>
    <w:multiLevelType w:val="multilevel"/>
    <w:tmpl w:val="B0007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26E90006"/>
    <w:multiLevelType w:val="multilevel"/>
    <w:tmpl w:val="32DA2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84811B2"/>
    <w:multiLevelType w:val="multilevel"/>
    <w:tmpl w:val="260E4B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29E61089"/>
    <w:multiLevelType w:val="multilevel"/>
    <w:tmpl w:val="1DC8F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A314E30"/>
    <w:multiLevelType w:val="multilevel"/>
    <w:tmpl w:val="B0B0F0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C3A6402"/>
    <w:multiLevelType w:val="multilevel"/>
    <w:tmpl w:val="F894D8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DE60CE3"/>
    <w:multiLevelType w:val="multilevel"/>
    <w:tmpl w:val="1C86A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F965A55"/>
    <w:multiLevelType w:val="multilevel"/>
    <w:tmpl w:val="56963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03402DC"/>
    <w:multiLevelType w:val="multilevel"/>
    <w:tmpl w:val="BF4A00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362202AF"/>
    <w:multiLevelType w:val="multilevel"/>
    <w:tmpl w:val="447248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3C507D8B"/>
    <w:multiLevelType w:val="multilevel"/>
    <w:tmpl w:val="05F04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C8759C9"/>
    <w:multiLevelType w:val="multilevel"/>
    <w:tmpl w:val="6EF2B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DE65E73"/>
    <w:multiLevelType w:val="multilevel"/>
    <w:tmpl w:val="7C401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0180F37"/>
    <w:multiLevelType w:val="multilevel"/>
    <w:tmpl w:val="CEFEA5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40472885"/>
    <w:multiLevelType w:val="multilevel"/>
    <w:tmpl w:val="49A83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0955D2F"/>
    <w:multiLevelType w:val="multilevel"/>
    <w:tmpl w:val="53C04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38F107F"/>
    <w:multiLevelType w:val="multilevel"/>
    <w:tmpl w:val="15F229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45DA0D9C"/>
    <w:multiLevelType w:val="multilevel"/>
    <w:tmpl w:val="9F1A2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6A08BB8"/>
    <w:multiLevelType w:val="multilevel"/>
    <w:tmpl w:val="46A08BB8"/>
    <w:lvl w:ilvl="0">
      <w:start w:val="1"/>
      <w:numFmt w:val="lowerLetter"/>
      <w:lvlText w:val="(%1)"/>
      <w:lvlJc w:val="left"/>
      <w:pPr>
        <w:ind w:left="745" w:hanging="347"/>
      </w:pPr>
      <w:rPr>
        <w:rFonts w:ascii="Times New Roman" w:eastAsia="Times New Roman" w:hAnsi="Times New Roman" w:cs="Times New Roman" w:hint="default"/>
        <w:b/>
        <w:bCs/>
        <w:i w:val="0"/>
        <w:iCs w:val="0"/>
        <w:spacing w:val="0"/>
        <w:w w:val="100"/>
        <w:sz w:val="24"/>
        <w:szCs w:val="24"/>
        <w:lang w:val="en-US" w:eastAsia="en-US" w:bidi="ar-SA"/>
      </w:rPr>
    </w:lvl>
    <w:lvl w:ilvl="1">
      <w:numFmt w:val="bullet"/>
      <w:lvlText w:val="•"/>
      <w:lvlJc w:val="left"/>
      <w:pPr>
        <w:ind w:left="1656" w:hanging="347"/>
      </w:pPr>
      <w:rPr>
        <w:rFonts w:hint="default"/>
        <w:lang w:val="en-US" w:eastAsia="en-US" w:bidi="ar-SA"/>
      </w:rPr>
    </w:lvl>
    <w:lvl w:ilvl="2">
      <w:numFmt w:val="bullet"/>
      <w:lvlText w:val="•"/>
      <w:lvlJc w:val="left"/>
      <w:pPr>
        <w:ind w:left="2572" w:hanging="347"/>
      </w:pPr>
      <w:rPr>
        <w:rFonts w:hint="default"/>
        <w:lang w:val="en-US" w:eastAsia="en-US" w:bidi="ar-SA"/>
      </w:rPr>
    </w:lvl>
    <w:lvl w:ilvl="3">
      <w:numFmt w:val="bullet"/>
      <w:lvlText w:val="•"/>
      <w:lvlJc w:val="left"/>
      <w:pPr>
        <w:ind w:left="3488" w:hanging="347"/>
      </w:pPr>
      <w:rPr>
        <w:rFonts w:hint="default"/>
        <w:lang w:val="en-US" w:eastAsia="en-US" w:bidi="ar-SA"/>
      </w:rPr>
    </w:lvl>
    <w:lvl w:ilvl="4">
      <w:numFmt w:val="bullet"/>
      <w:lvlText w:val="•"/>
      <w:lvlJc w:val="left"/>
      <w:pPr>
        <w:ind w:left="4404" w:hanging="347"/>
      </w:pPr>
      <w:rPr>
        <w:rFonts w:hint="default"/>
        <w:lang w:val="en-US" w:eastAsia="en-US" w:bidi="ar-SA"/>
      </w:rPr>
    </w:lvl>
    <w:lvl w:ilvl="5">
      <w:numFmt w:val="bullet"/>
      <w:lvlText w:val="•"/>
      <w:lvlJc w:val="left"/>
      <w:pPr>
        <w:ind w:left="5320" w:hanging="347"/>
      </w:pPr>
      <w:rPr>
        <w:rFonts w:hint="default"/>
        <w:lang w:val="en-US" w:eastAsia="en-US" w:bidi="ar-SA"/>
      </w:rPr>
    </w:lvl>
    <w:lvl w:ilvl="6">
      <w:numFmt w:val="bullet"/>
      <w:lvlText w:val="•"/>
      <w:lvlJc w:val="left"/>
      <w:pPr>
        <w:ind w:left="6236" w:hanging="347"/>
      </w:pPr>
      <w:rPr>
        <w:rFonts w:hint="default"/>
        <w:lang w:val="en-US" w:eastAsia="en-US" w:bidi="ar-SA"/>
      </w:rPr>
    </w:lvl>
    <w:lvl w:ilvl="7">
      <w:numFmt w:val="bullet"/>
      <w:lvlText w:val="•"/>
      <w:lvlJc w:val="left"/>
      <w:pPr>
        <w:ind w:left="7152" w:hanging="347"/>
      </w:pPr>
      <w:rPr>
        <w:rFonts w:hint="default"/>
        <w:lang w:val="en-US" w:eastAsia="en-US" w:bidi="ar-SA"/>
      </w:rPr>
    </w:lvl>
    <w:lvl w:ilvl="8">
      <w:numFmt w:val="bullet"/>
      <w:lvlText w:val="•"/>
      <w:lvlJc w:val="left"/>
      <w:pPr>
        <w:ind w:left="8068" w:hanging="347"/>
      </w:pPr>
      <w:rPr>
        <w:rFonts w:hint="default"/>
        <w:lang w:val="en-US" w:eastAsia="en-US" w:bidi="ar-SA"/>
      </w:rPr>
    </w:lvl>
  </w:abstractNum>
  <w:abstractNum w:abstractNumId="59" w15:restartNumberingAfterBreak="0">
    <w:nsid w:val="489545CA"/>
    <w:multiLevelType w:val="multilevel"/>
    <w:tmpl w:val="49243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8CD13F6"/>
    <w:multiLevelType w:val="multilevel"/>
    <w:tmpl w:val="D068C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91D0FA5"/>
    <w:multiLevelType w:val="multilevel"/>
    <w:tmpl w:val="A6FED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92001B8"/>
    <w:multiLevelType w:val="multilevel"/>
    <w:tmpl w:val="3B94F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A7A6C48"/>
    <w:multiLevelType w:val="multilevel"/>
    <w:tmpl w:val="A8DEDC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4B3C73FD"/>
    <w:multiLevelType w:val="multilevel"/>
    <w:tmpl w:val="16088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C1BAE26"/>
    <w:multiLevelType w:val="multilevel"/>
    <w:tmpl w:val="4C1BAE26"/>
    <w:lvl w:ilvl="0">
      <w:start w:val="1"/>
      <w:numFmt w:val="decimal"/>
      <w:lvlText w:val="%1."/>
      <w:lvlJc w:val="left"/>
      <w:pPr>
        <w:ind w:left="562" w:hanging="245"/>
      </w:pPr>
      <w:rPr>
        <w:rFonts w:ascii="Times New Roman" w:eastAsia="Times New Roman" w:hAnsi="Times New Roman" w:cs="Times New Roman" w:hint="default"/>
        <w:b/>
        <w:bCs/>
        <w:i w:val="0"/>
        <w:iCs w:val="0"/>
        <w:spacing w:val="0"/>
        <w:w w:val="100"/>
        <w:sz w:val="24"/>
        <w:szCs w:val="24"/>
        <w:lang w:val="en-US" w:eastAsia="en-US" w:bidi="ar-SA"/>
      </w:rPr>
    </w:lvl>
    <w:lvl w:ilvl="1">
      <w:numFmt w:val="bullet"/>
      <w:lvlText w:val="•"/>
      <w:lvlJc w:val="left"/>
      <w:pPr>
        <w:ind w:left="1494" w:hanging="245"/>
      </w:pPr>
      <w:rPr>
        <w:rFonts w:hint="default"/>
        <w:lang w:val="en-US" w:eastAsia="en-US" w:bidi="ar-SA"/>
      </w:rPr>
    </w:lvl>
    <w:lvl w:ilvl="2">
      <w:numFmt w:val="bullet"/>
      <w:lvlText w:val="•"/>
      <w:lvlJc w:val="left"/>
      <w:pPr>
        <w:ind w:left="2428" w:hanging="245"/>
      </w:pPr>
      <w:rPr>
        <w:rFonts w:hint="default"/>
        <w:lang w:val="en-US" w:eastAsia="en-US" w:bidi="ar-SA"/>
      </w:rPr>
    </w:lvl>
    <w:lvl w:ilvl="3">
      <w:numFmt w:val="bullet"/>
      <w:lvlText w:val="•"/>
      <w:lvlJc w:val="left"/>
      <w:pPr>
        <w:ind w:left="3362" w:hanging="245"/>
      </w:pPr>
      <w:rPr>
        <w:rFonts w:hint="default"/>
        <w:lang w:val="en-US" w:eastAsia="en-US" w:bidi="ar-SA"/>
      </w:rPr>
    </w:lvl>
    <w:lvl w:ilvl="4">
      <w:numFmt w:val="bullet"/>
      <w:lvlText w:val="•"/>
      <w:lvlJc w:val="left"/>
      <w:pPr>
        <w:ind w:left="4296" w:hanging="245"/>
      </w:pPr>
      <w:rPr>
        <w:rFonts w:hint="default"/>
        <w:lang w:val="en-US" w:eastAsia="en-US" w:bidi="ar-SA"/>
      </w:rPr>
    </w:lvl>
    <w:lvl w:ilvl="5">
      <w:numFmt w:val="bullet"/>
      <w:lvlText w:val="•"/>
      <w:lvlJc w:val="left"/>
      <w:pPr>
        <w:ind w:left="5230" w:hanging="245"/>
      </w:pPr>
      <w:rPr>
        <w:rFonts w:hint="default"/>
        <w:lang w:val="en-US" w:eastAsia="en-US" w:bidi="ar-SA"/>
      </w:rPr>
    </w:lvl>
    <w:lvl w:ilvl="6">
      <w:numFmt w:val="bullet"/>
      <w:lvlText w:val="•"/>
      <w:lvlJc w:val="left"/>
      <w:pPr>
        <w:ind w:left="6164" w:hanging="245"/>
      </w:pPr>
      <w:rPr>
        <w:rFonts w:hint="default"/>
        <w:lang w:val="en-US" w:eastAsia="en-US" w:bidi="ar-SA"/>
      </w:rPr>
    </w:lvl>
    <w:lvl w:ilvl="7">
      <w:numFmt w:val="bullet"/>
      <w:lvlText w:val="•"/>
      <w:lvlJc w:val="left"/>
      <w:pPr>
        <w:ind w:left="7098" w:hanging="245"/>
      </w:pPr>
      <w:rPr>
        <w:rFonts w:hint="default"/>
        <w:lang w:val="en-US" w:eastAsia="en-US" w:bidi="ar-SA"/>
      </w:rPr>
    </w:lvl>
    <w:lvl w:ilvl="8">
      <w:numFmt w:val="bullet"/>
      <w:lvlText w:val="•"/>
      <w:lvlJc w:val="left"/>
      <w:pPr>
        <w:ind w:left="8032" w:hanging="245"/>
      </w:pPr>
      <w:rPr>
        <w:rFonts w:hint="default"/>
        <w:lang w:val="en-US" w:eastAsia="en-US" w:bidi="ar-SA"/>
      </w:rPr>
    </w:lvl>
  </w:abstractNum>
  <w:abstractNum w:abstractNumId="66" w15:restartNumberingAfterBreak="0">
    <w:nsid w:val="4D4DC07F"/>
    <w:multiLevelType w:val="multilevel"/>
    <w:tmpl w:val="4D4DC07F"/>
    <w:lvl w:ilvl="0">
      <w:numFmt w:val="bullet"/>
      <w:lvlText w:val="•"/>
      <w:lvlJc w:val="left"/>
      <w:pPr>
        <w:ind w:left="856" w:hanging="125"/>
      </w:pPr>
      <w:rPr>
        <w:rFonts w:ascii="Times New Roman" w:eastAsia="Times New Roman" w:hAnsi="Times New Roman" w:cs="Times New Roman" w:hint="default"/>
        <w:b w:val="0"/>
        <w:bCs w:val="0"/>
        <w:i w:val="0"/>
        <w:iCs w:val="0"/>
        <w:spacing w:val="0"/>
        <w:w w:val="100"/>
        <w:sz w:val="24"/>
        <w:szCs w:val="24"/>
        <w:lang w:val="en-US" w:eastAsia="en-US" w:bidi="ar-SA"/>
      </w:rPr>
    </w:lvl>
    <w:lvl w:ilvl="1">
      <w:numFmt w:val="bullet"/>
      <w:lvlText w:val="•"/>
      <w:lvlJc w:val="left"/>
      <w:pPr>
        <w:ind w:left="1764" w:hanging="125"/>
      </w:pPr>
      <w:rPr>
        <w:rFonts w:hint="default"/>
        <w:lang w:val="en-US" w:eastAsia="en-US" w:bidi="ar-SA"/>
      </w:rPr>
    </w:lvl>
    <w:lvl w:ilvl="2">
      <w:numFmt w:val="bullet"/>
      <w:lvlText w:val="•"/>
      <w:lvlJc w:val="left"/>
      <w:pPr>
        <w:ind w:left="2668" w:hanging="125"/>
      </w:pPr>
      <w:rPr>
        <w:rFonts w:hint="default"/>
        <w:lang w:val="en-US" w:eastAsia="en-US" w:bidi="ar-SA"/>
      </w:rPr>
    </w:lvl>
    <w:lvl w:ilvl="3">
      <w:numFmt w:val="bullet"/>
      <w:lvlText w:val="•"/>
      <w:lvlJc w:val="left"/>
      <w:pPr>
        <w:ind w:left="3572" w:hanging="125"/>
      </w:pPr>
      <w:rPr>
        <w:rFonts w:hint="default"/>
        <w:lang w:val="en-US" w:eastAsia="en-US" w:bidi="ar-SA"/>
      </w:rPr>
    </w:lvl>
    <w:lvl w:ilvl="4">
      <w:numFmt w:val="bullet"/>
      <w:lvlText w:val="•"/>
      <w:lvlJc w:val="left"/>
      <w:pPr>
        <w:ind w:left="4476" w:hanging="125"/>
      </w:pPr>
      <w:rPr>
        <w:rFonts w:hint="default"/>
        <w:lang w:val="en-US" w:eastAsia="en-US" w:bidi="ar-SA"/>
      </w:rPr>
    </w:lvl>
    <w:lvl w:ilvl="5">
      <w:numFmt w:val="bullet"/>
      <w:lvlText w:val="•"/>
      <w:lvlJc w:val="left"/>
      <w:pPr>
        <w:ind w:left="5380" w:hanging="125"/>
      </w:pPr>
      <w:rPr>
        <w:rFonts w:hint="default"/>
        <w:lang w:val="en-US" w:eastAsia="en-US" w:bidi="ar-SA"/>
      </w:rPr>
    </w:lvl>
    <w:lvl w:ilvl="6">
      <w:numFmt w:val="bullet"/>
      <w:lvlText w:val="•"/>
      <w:lvlJc w:val="left"/>
      <w:pPr>
        <w:ind w:left="6284" w:hanging="125"/>
      </w:pPr>
      <w:rPr>
        <w:rFonts w:hint="default"/>
        <w:lang w:val="en-US" w:eastAsia="en-US" w:bidi="ar-SA"/>
      </w:rPr>
    </w:lvl>
    <w:lvl w:ilvl="7">
      <w:numFmt w:val="bullet"/>
      <w:lvlText w:val="•"/>
      <w:lvlJc w:val="left"/>
      <w:pPr>
        <w:ind w:left="7188" w:hanging="125"/>
      </w:pPr>
      <w:rPr>
        <w:rFonts w:hint="default"/>
        <w:lang w:val="en-US" w:eastAsia="en-US" w:bidi="ar-SA"/>
      </w:rPr>
    </w:lvl>
    <w:lvl w:ilvl="8">
      <w:numFmt w:val="bullet"/>
      <w:lvlText w:val="•"/>
      <w:lvlJc w:val="left"/>
      <w:pPr>
        <w:ind w:left="8092" w:hanging="125"/>
      </w:pPr>
      <w:rPr>
        <w:rFonts w:hint="default"/>
        <w:lang w:val="en-US" w:eastAsia="en-US" w:bidi="ar-SA"/>
      </w:rPr>
    </w:lvl>
  </w:abstractNum>
  <w:abstractNum w:abstractNumId="67" w15:restartNumberingAfterBreak="0">
    <w:nsid w:val="4DD53096"/>
    <w:multiLevelType w:val="multilevel"/>
    <w:tmpl w:val="421E01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4E597468"/>
    <w:multiLevelType w:val="multilevel"/>
    <w:tmpl w:val="2D5A1B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512667C2"/>
    <w:multiLevelType w:val="multilevel"/>
    <w:tmpl w:val="ADB4695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51D809E7"/>
    <w:multiLevelType w:val="multilevel"/>
    <w:tmpl w:val="2B721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36D48CD"/>
    <w:multiLevelType w:val="multilevel"/>
    <w:tmpl w:val="5A7244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565547C3"/>
    <w:multiLevelType w:val="multilevel"/>
    <w:tmpl w:val="96EE9E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59ADCABA"/>
    <w:multiLevelType w:val="multilevel"/>
    <w:tmpl w:val="59ADCABA"/>
    <w:lvl w:ilvl="0">
      <w:start w:val="4"/>
      <w:numFmt w:val="decimal"/>
      <w:lvlText w:val="%1"/>
      <w:lvlJc w:val="left"/>
      <w:pPr>
        <w:ind w:left="1693" w:hanging="384"/>
      </w:pPr>
      <w:rPr>
        <w:rFonts w:hint="default"/>
        <w:lang w:val="en-US" w:eastAsia="en-US" w:bidi="ar-SA"/>
      </w:rPr>
    </w:lvl>
    <w:lvl w:ilvl="1">
      <w:start w:val="1"/>
      <w:numFmt w:val="decimal"/>
      <w:lvlText w:val="%1.%2."/>
      <w:lvlJc w:val="left"/>
      <w:pPr>
        <w:ind w:left="1693" w:hanging="384"/>
      </w:pPr>
      <w:rPr>
        <w:rFonts w:ascii="Times New Roman" w:eastAsia="Times New Roman" w:hAnsi="Times New Roman" w:cs="Times New Roman" w:hint="default"/>
        <w:b w:val="0"/>
        <w:bCs w:val="0"/>
        <w:i w:val="0"/>
        <w:iCs w:val="0"/>
        <w:spacing w:val="0"/>
        <w:w w:val="100"/>
        <w:sz w:val="22"/>
        <w:szCs w:val="22"/>
        <w:lang w:val="en-US" w:eastAsia="en-US" w:bidi="ar-SA"/>
      </w:rPr>
    </w:lvl>
    <w:lvl w:ilvl="2">
      <w:numFmt w:val="bullet"/>
      <w:lvlText w:val="•"/>
      <w:lvlJc w:val="left"/>
      <w:pPr>
        <w:ind w:left="3175" w:hanging="384"/>
      </w:pPr>
      <w:rPr>
        <w:rFonts w:hint="default"/>
        <w:lang w:val="en-US" w:eastAsia="en-US" w:bidi="ar-SA"/>
      </w:rPr>
    </w:lvl>
    <w:lvl w:ilvl="3">
      <w:numFmt w:val="bullet"/>
      <w:lvlText w:val="•"/>
      <w:lvlJc w:val="left"/>
      <w:pPr>
        <w:ind w:left="3913" w:hanging="384"/>
      </w:pPr>
      <w:rPr>
        <w:rFonts w:hint="default"/>
        <w:lang w:val="en-US" w:eastAsia="en-US" w:bidi="ar-SA"/>
      </w:rPr>
    </w:lvl>
    <w:lvl w:ilvl="4">
      <w:numFmt w:val="bullet"/>
      <w:lvlText w:val="•"/>
      <w:lvlJc w:val="left"/>
      <w:pPr>
        <w:ind w:left="4651" w:hanging="384"/>
      </w:pPr>
      <w:rPr>
        <w:rFonts w:hint="default"/>
        <w:lang w:val="en-US" w:eastAsia="en-US" w:bidi="ar-SA"/>
      </w:rPr>
    </w:lvl>
    <w:lvl w:ilvl="5">
      <w:numFmt w:val="bullet"/>
      <w:lvlText w:val="•"/>
      <w:lvlJc w:val="left"/>
      <w:pPr>
        <w:ind w:left="5389" w:hanging="384"/>
      </w:pPr>
      <w:rPr>
        <w:rFonts w:hint="default"/>
        <w:lang w:val="en-US" w:eastAsia="en-US" w:bidi="ar-SA"/>
      </w:rPr>
    </w:lvl>
    <w:lvl w:ilvl="6">
      <w:numFmt w:val="bullet"/>
      <w:lvlText w:val="•"/>
      <w:lvlJc w:val="left"/>
      <w:pPr>
        <w:ind w:left="6127" w:hanging="384"/>
      </w:pPr>
      <w:rPr>
        <w:rFonts w:hint="default"/>
        <w:lang w:val="en-US" w:eastAsia="en-US" w:bidi="ar-SA"/>
      </w:rPr>
    </w:lvl>
    <w:lvl w:ilvl="7">
      <w:numFmt w:val="bullet"/>
      <w:lvlText w:val="•"/>
      <w:lvlJc w:val="left"/>
      <w:pPr>
        <w:ind w:left="6865" w:hanging="384"/>
      </w:pPr>
      <w:rPr>
        <w:rFonts w:hint="default"/>
        <w:lang w:val="en-US" w:eastAsia="en-US" w:bidi="ar-SA"/>
      </w:rPr>
    </w:lvl>
    <w:lvl w:ilvl="8">
      <w:numFmt w:val="bullet"/>
      <w:lvlText w:val="•"/>
      <w:lvlJc w:val="left"/>
      <w:pPr>
        <w:ind w:left="7603" w:hanging="384"/>
      </w:pPr>
      <w:rPr>
        <w:rFonts w:hint="default"/>
        <w:lang w:val="en-US" w:eastAsia="en-US" w:bidi="ar-SA"/>
      </w:rPr>
    </w:lvl>
  </w:abstractNum>
  <w:abstractNum w:abstractNumId="74" w15:restartNumberingAfterBreak="0">
    <w:nsid w:val="5A241D34"/>
    <w:multiLevelType w:val="multilevel"/>
    <w:tmpl w:val="5A241D34"/>
    <w:lvl w:ilvl="0">
      <w:numFmt w:val="bullet"/>
      <w:lvlText w:val=""/>
      <w:lvlJc w:val="left"/>
      <w:pPr>
        <w:ind w:left="591" w:hanging="284"/>
      </w:pPr>
      <w:rPr>
        <w:rFonts w:ascii="Symbol" w:eastAsia="Symbol" w:hAnsi="Symbol" w:cs="Symbol" w:hint="default"/>
        <w:b w:val="0"/>
        <w:bCs w:val="0"/>
        <w:i w:val="0"/>
        <w:iCs w:val="0"/>
        <w:spacing w:val="0"/>
        <w:w w:val="100"/>
        <w:sz w:val="24"/>
        <w:szCs w:val="24"/>
        <w:lang w:val="en-US" w:eastAsia="en-US" w:bidi="ar-SA"/>
      </w:rPr>
    </w:lvl>
    <w:lvl w:ilvl="1">
      <w:numFmt w:val="bullet"/>
      <w:lvlText w:val="•"/>
      <w:lvlJc w:val="left"/>
      <w:pPr>
        <w:ind w:left="1530" w:hanging="284"/>
      </w:pPr>
      <w:rPr>
        <w:rFonts w:hint="default"/>
        <w:lang w:val="en-US" w:eastAsia="en-US" w:bidi="ar-SA"/>
      </w:rPr>
    </w:lvl>
    <w:lvl w:ilvl="2">
      <w:numFmt w:val="bullet"/>
      <w:lvlText w:val="•"/>
      <w:lvlJc w:val="left"/>
      <w:pPr>
        <w:ind w:left="2460" w:hanging="284"/>
      </w:pPr>
      <w:rPr>
        <w:rFonts w:hint="default"/>
        <w:lang w:val="en-US" w:eastAsia="en-US" w:bidi="ar-SA"/>
      </w:rPr>
    </w:lvl>
    <w:lvl w:ilvl="3">
      <w:numFmt w:val="bullet"/>
      <w:lvlText w:val="•"/>
      <w:lvlJc w:val="left"/>
      <w:pPr>
        <w:ind w:left="3390" w:hanging="284"/>
      </w:pPr>
      <w:rPr>
        <w:rFonts w:hint="default"/>
        <w:lang w:val="en-US" w:eastAsia="en-US" w:bidi="ar-SA"/>
      </w:rPr>
    </w:lvl>
    <w:lvl w:ilvl="4">
      <w:numFmt w:val="bullet"/>
      <w:lvlText w:val="•"/>
      <w:lvlJc w:val="left"/>
      <w:pPr>
        <w:ind w:left="4320" w:hanging="284"/>
      </w:pPr>
      <w:rPr>
        <w:rFonts w:hint="default"/>
        <w:lang w:val="en-US" w:eastAsia="en-US" w:bidi="ar-SA"/>
      </w:rPr>
    </w:lvl>
    <w:lvl w:ilvl="5">
      <w:numFmt w:val="bullet"/>
      <w:lvlText w:val="•"/>
      <w:lvlJc w:val="left"/>
      <w:pPr>
        <w:ind w:left="5250" w:hanging="284"/>
      </w:pPr>
      <w:rPr>
        <w:rFonts w:hint="default"/>
        <w:lang w:val="en-US" w:eastAsia="en-US" w:bidi="ar-SA"/>
      </w:rPr>
    </w:lvl>
    <w:lvl w:ilvl="6">
      <w:numFmt w:val="bullet"/>
      <w:lvlText w:val="•"/>
      <w:lvlJc w:val="left"/>
      <w:pPr>
        <w:ind w:left="6180" w:hanging="284"/>
      </w:pPr>
      <w:rPr>
        <w:rFonts w:hint="default"/>
        <w:lang w:val="en-US" w:eastAsia="en-US" w:bidi="ar-SA"/>
      </w:rPr>
    </w:lvl>
    <w:lvl w:ilvl="7">
      <w:numFmt w:val="bullet"/>
      <w:lvlText w:val="•"/>
      <w:lvlJc w:val="left"/>
      <w:pPr>
        <w:ind w:left="7110" w:hanging="284"/>
      </w:pPr>
      <w:rPr>
        <w:rFonts w:hint="default"/>
        <w:lang w:val="en-US" w:eastAsia="en-US" w:bidi="ar-SA"/>
      </w:rPr>
    </w:lvl>
    <w:lvl w:ilvl="8">
      <w:numFmt w:val="bullet"/>
      <w:lvlText w:val="•"/>
      <w:lvlJc w:val="left"/>
      <w:pPr>
        <w:ind w:left="8040" w:hanging="284"/>
      </w:pPr>
      <w:rPr>
        <w:rFonts w:hint="default"/>
        <w:lang w:val="en-US" w:eastAsia="en-US" w:bidi="ar-SA"/>
      </w:rPr>
    </w:lvl>
  </w:abstractNum>
  <w:abstractNum w:abstractNumId="75" w15:restartNumberingAfterBreak="0">
    <w:nsid w:val="5B342F5F"/>
    <w:multiLevelType w:val="multilevel"/>
    <w:tmpl w:val="0812E6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BA34A7A"/>
    <w:multiLevelType w:val="multilevel"/>
    <w:tmpl w:val="F6CC9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0382F6E"/>
    <w:multiLevelType w:val="multilevel"/>
    <w:tmpl w:val="60382F6E"/>
    <w:lvl w:ilvl="0">
      <w:numFmt w:val="bullet"/>
      <w:lvlText w:val="•"/>
      <w:lvlJc w:val="left"/>
      <w:pPr>
        <w:ind w:left="769" w:hanging="361"/>
      </w:pPr>
      <w:rPr>
        <w:rFonts w:ascii="Arial MT" w:eastAsia="Arial MT" w:hAnsi="Arial MT" w:cs="Arial MT" w:hint="default"/>
        <w:b w:val="0"/>
        <w:bCs w:val="0"/>
        <w:i w:val="0"/>
        <w:iCs w:val="0"/>
        <w:spacing w:val="0"/>
        <w:w w:val="101"/>
        <w:sz w:val="19"/>
        <w:szCs w:val="19"/>
        <w:lang w:val="en-US" w:eastAsia="en-US" w:bidi="ar-SA"/>
      </w:rPr>
    </w:lvl>
    <w:lvl w:ilvl="1">
      <w:numFmt w:val="bullet"/>
      <w:lvlText w:val="•"/>
      <w:lvlJc w:val="left"/>
      <w:pPr>
        <w:ind w:left="1674" w:hanging="361"/>
      </w:pPr>
      <w:rPr>
        <w:rFonts w:hint="default"/>
        <w:lang w:val="en-US" w:eastAsia="en-US" w:bidi="ar-SA"/>
      </w:rPr>
    </w:lvl>
    <w:lvl w:ilvl="2">
      <w:numFmt w:val="bullet"/>
      <w:lvlText w:val="•"/>
      <w:lvlJc w:val="left"/>
      <w:pPr>
        <w:ind w:left="2588" w:hanging="361"/>
      </w:pPr>
      <w:rPr>
        <w:rFonts w:hint="default"/>
        <w:lang w:val="en-US" w:eastAsia="en-US" w:bidi="ar-SA"/>
      </w:rPr>
    </w:lvl>
    <w:lvl w:ilvl="3">
      <w:numFmt w:val="bullet"/>
      <w:lvlText w:val="•"/>
      <w:lvlJc w:val="left"/>
      <w:pPr>
        <w:ind w:left="3502" w:hanging="361"/>
      </w:pPr>
      <w:rPr>
        <w:rFonts w:hint="default"/>
        <w:lang w:val="en-US" w:eastAsia="en-US" w:bidi="ar-SA"/>
      </w:rPr>
    </w:lvl>
    <w:lvl w:ilvl="4">
      <w:numFmt w:val="bullet"/>
      <w:lvlText w:val="•"/>
      <w:lvlJc w:val="left"/>
      <w:pPr>
        <w:ind w:left="4416" w:hanging="361"/>
      </w:pPr>
      <w:rPr>
        <w:rFonts w:hint="default"/>
        <w:lang w:val="en-US" w:eastAsia="en-US" w:bidi="ar-SA"/>
      </w:rPr>
    </w:lvl>
    <w:lvl w:ilvl="5">
      <w:numFmt w:val="bullet"/>
      <w:lvlText w:val="•"/>
      <w:lvlJc w:val="left"/>
      <w:pPr>
        <w:ind w:left="5330" w:hanging="361"/>
      </w:pPr>
      <w:rPr>
        <w:rFonts w:hint="default"/>
        <w:lang w:val="en-US" w:eastAsia="en-US" w:bidi="ar-SA"/>
      </w:rPr>
    </w:lvl>
    <w:lvl w:ilvl="6">
      <w:numFmt w:val="bullet"/>
      <w:lvlText w:val="•"/>
      <w:lvlJc w:val="left"/>
      <w:pPr>
        <w:ind w:left="6244" w:hanging="361"/>
      </w:pPr>
      <w:rPr>
        <w:rFonts w:hint="default"/>
        <w:lang w:val="en-US" w:eastAsia="en-US" w:bidi="ar-SA"/>
      </w:rPr>
    </w:lvl>
    <w:lvl w:ilvl="7">
      <w:numFmt w:val="bullet"/>
      <w:lvlText w:val="•"/>
      <w:lvlJc w:val="left"/>
      <w:pPr>
        <w:ind w:left="7158" w:hanging="361"/>
      </w:pPr>
      <w:rPr>
        <w:rFonts w:hint="default"/>
        <w:lang w:val="en-US" w:eastAsia="en-US" w:bidi="ar-SA"/>
      </w:rPr>
    </w:lvl>
    <w:lvl w:ilvl="8">
      <w:numFmt w:val="bullet"/>
      <w:lvlText w:val="•"/>
      <w:lvlJc w:val="left"/>
      <w:pPr>
        <w:ind w:left="8072" w:hanging="361"/>
      </w:pPr>
      <w:rPr>
        <w:rFonts w:hint="default"/>
        <w:lang w:val="en-US" w:eastAsia="en-US" w:bidi="ar-SA"/>
      </w:rPr>
    </w:lvl>
  </w:abstractNum>
  <w:abstractNum w:abstractNumId="78" w15:restartNumberingAfterBreak="0">
    <w:nsid w:val="62453E55"/>
    <w:multiLevelType w:val="multilevel"/>
    <w:tmpl w:val="2D28ABE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648456E3"/>
    <w:multiLevelType w:val="multilevel"/>
    <w:tmpl w:val="1D50E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6064A35"/>
    <w:multiLevelType w:val="multilevel"/>
    <w:tmpl w:val="16E6B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794707E"/>
    <w:multiLevelType w:val="multilevel"/>
    <w:tmpl w:val="A4D05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8E036A2"/>
    <w:multiLevelType w:val="multilevel"/>
    <w:tmpl w:val="53427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A4231BC"/>
    <w:multiLevelType w:val="multilevel"/>
    <w:tmpl w:val="62A01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A8F49DF"/>
    <w:multiLevelType w:val="multilevel"/>
    <w:tmpl w:val="46963B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6B2E198A"/>
    <w:multiLevelType w:val="multilevel"/>
    <w:tmpl w:val="13EEE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C704E9E"/>
    <w:multiLevelType w:val="multilevel"/>
    <w:tmpl w:val="AFAAA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C875468"/>
    <w:multiLevelType w:val="multilevel"/>
    <w:tmpl w:val="B3D697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70070AA8"/>
    <w:multiLevelType w:val="multilevel"/>
    <w:tmpl w:val="F5184F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47041B7"/>
    <w:multiLevelType w:val="multilevel"/>
    <w:tmpl w:val="A2483AC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789AD2B7"/>
    <w:multiLevelType w:val="singleLevel"/>
    <w:tmpl w:val="789AD2B7"/>
    <w:lvl w:ilvl="0">
      <w:start w:val="7"/>
      <w:numFmt w:val="decimal"/>
      <w:suff w:val="space"/>
      <w:lvlText w:val="[%1]"/>
      <w:lvlJc w:val="left"/>
    </w:lvl>
  </w:abstractNum>
  <w:abstractNum w:abstractNumId="91" w15:restartNumberingAfterBreak="0">
    <w:nsid w:val="793364EA"/>
    <w:multiLevelType w:val="multilevel"/>
    <w:tmpl w:val="3F201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A3F1EB2"/>
    <w:multiLevelType w:val="multilevel"/>
    <w:tmpl w:val="9F561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C246926"/>
    <w:multiLevelType w:val="multilevel"/>
    <w:tmpl w:val="7C246926"/>
    <w:lvl w:ilvl="0">
      <w:start w:val="1"/>
      <w:numFmt w:val="decimal"/>
      <w:lvlText w:val="%1."/>
      <w:lvlJc w:val="left"/>
      <w:pPr>
        <w:ind w:left="591" w:hanging="245"/>
      </w:pPr>
      <w:rPr>
        <w:rFonts w:ascii="Times New Roman" w:eastAsia="Times New Roman" w:hAnsi="Times New Roman" w:cs="Times New Roman" w:hint="default"/>
        <w:b/>
        <w:bCs/>
        <w:i w:val="0"/>
        <w:iCs w:val="0"/>
        <w:spacing w:val="0"/>
        <w:w w:val="100"/>
        <w:sz w:val="24"/>
        <w:szCs w:val="24"/>
        <w:lang w:val="en-US" w:eastAsia="en-US" w:bidi="ar-SA"/>
      </w:rPr>
    </w:lvl>
    <w:lvl w:ilvl="1">
      <w:numFmt w:val="bullet"/>
      <w:lvlText w:val="•"/>
      <w:lvlJc w:val="left"/>
      <w:pPr>
        <w:ind w:left="1530" w:hanging="245"/>
      </w:pPr>
      <w:rPr>
        <w:rFonts w:hint="default"/>
        <w:lang w:val="en-US" w:eastAsia="en-US" w:bidi="ar-SA"/>
      </w:rPr>
    </w:lvl>
    <w:lvl w:ilvl="2">
      <w:numFmt w:val="bullet"/>
      <w:lvlText w:val="•"/>
      <w:lvlJc w:val="left"/>
      <w:pPr>
        <w:ind w:left="2460" w:hanging="245"/>
      </w:pPr>
      <w:rPr>
        <w:rFonts w:hint="default"/>
        <w:lang w:val="en-US" w:eastAsia="en-US" w:bidi="ar-SA"/>
      </w:rPr>
    </w:lvl>
    <w:lvl w:ilvl="3">
      <w:numFmt w:val="bullet"/>
      <w:lvlText w:val="•"/>
      <w:lvlJc w:val="left"/>
      <w:pPr>
        <w:ind w:left="3390" w:hanging="245"/>
      </w:pPr>
      <w:rPr>
        <w:rFonts w:hint="default"/>
        <w:lang w:val="en-US" w:eastAsia="en-US" w:bidi="ar-SA"/>
      </w:rPr>
    </w:lvl>
    <w:lvl w:ilvl="4">
      <w:numFmt w:val="bullet"/>
      <w:lvlText w:val="•"/>
      <w:lvlJc w:val="left"/>
      <w:pPr>
        <w:ind w:left="4320" w:hanging="245"/>
      </w:pPr>
      <w:rPr>
        <w:rFonts w:hint="default"/>
        <w:lang w:val="en-US" w:eastAsia="en-US" w:bidi="ar-SA"/>
      </w:rPr>
    </w:lvl>
    <w:lvl w:ilvl="5">
      <w:numFmt w:val="bullet"/>
      <w:lvlText w:val="•"/>
      <w:lvlJc w:val="left"/>
      <w:pPr>
        <w:ind w:left="5250" w:hanging="245"/>
      </w:pPr>
      <w:rPr>
        <w:rFonts w:hint="default"/>
        <w:lang w:val="en-US" w:eastAsia="en-US" w:bidi="ar-SA"/>
      </w:rPr>
    </w:lvl>
    <w:lvl w:ilvl="6">
      <w:numFmt w:val="bullet"/>
      <w:lvlText w:val="•"/>
      <w:lvlJc w:val="left"/>
      <w:pPr>
        <w:ind w:left="6180" w:hanging="245"/>
      </w:pPr>
      <w:rPr>
        <w:rFonts w:hint="default"/>
        <w:lang w:val="en-US" w:eastAsia="en-US" w:bidi="ar-SA"/>
      </w:rPr>
    </w:lvl>
    <w:lvl w:ilvl="7">
      <w:numFmt w:val="bullet"/>
      <w:lvlText w:val="•"/>
      <w:lvlJc w:val="left"/>
      <w:pPr>
        <w:ind w:left="7110" w:hanging="245"/>
      </w:pPr>
      <w:rPr>
        <w:rFonts w:hint="default"/>
        <w:lang w:val="en-US" w:eastAsia="en-US" w:bidi="ar-SA"/>
      </w:rPr>
    </w:lvl>
    <w:lvl w:ilvl="8">
      <w:numFmt w:val="bullet"/>
      <w:lvlText w:val="•"/>
      <w:lvlJc w:val="left"/>
      <w:pPr>
        <w:ind w:left="8040" w:hanging="245"/>
      </w:pPr>
      <w:rPr>
        <w:rFonts w:hint="default"/>
        <w:lang w:val="en-US" w:eastAsia="en-US" w:bidi="ar-SA"/>
      </w:rPr>
    </w:lvl>
  </w:abstractNum>
  <w:abstractNum w:abstractNumId="94" w15:restartNumberingAfterBreak="0">
    <w:nsid w:val="7C3A0401"/>
    <w:multiLevelType w:val="multilevel"/>
    <w:tmpl w:val="AEBC0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F442EA7"/>
    <w:multiLevelType w:val="multilevel"/>
    <w:tmpl w:val="F20A0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14819814">
    <w:abstractNumId w:val="10"/>
  </w:num>
  <w:num w:numId="2" w16cid:durableId="651182393">
    <w:abstractNumId w:val="6"/>
  </w:num>
  <w:num w:numId="3" w16cid:durableId="345325147">
    <w:abstractNumId w:val="73"/>
  </w:num>
  <w:num w:numId="4" w16cid:durableId="711149740">
    <w:abstractNumId w:val="4"/>
  </w:num>
  <w:num w:numId="5" w16cid:durableId="738670849">
    <w:abstractNumId w:val="3"/>
  </w:num>
  <w:num w:numId="6" w16cid:durableId="1450659593">
    <w:abstractNumId w:val="12"/>
  </w:num>
  <w:num w:numId="7" w16cid:durableId="1786079548">
    <w:abstractNumId w:val="39"/>
  </w:num>
  <w:num w:numId="8" w16cid:durableId="749739745">
    <w:abstractNumId w:val="22"/>
  </w:num>
  <w:num w:numId="9" w16cid:durableId="1652826945">
    <w:abstractNumId w:val="17"/>
  </w:num>
  <w:num w:numId="10" w16cid:durableId="1099564920">
    <w:abstractNumId w:val="15"/>
  </w:num>
  <w:num w:numId="11" w16cid:durableId="1545361603">
    <w:abstractNumId w:val="25"/>
  </w:num>
  <w:num w:numId="12" w16cid:durableId="496306654">
    <w:abstractNumId w:val="90"/>
  </w:num>
  <w:num w:numId="13" w16cid:durableId="1520196852">
    <w:abstractNumId w:val="74"/>
  </w:num>
  <w:num w:numId="14" w16cid:durableId="345716899">
    <w:abstractNumId w:val="5"/>
  </w:num>
  <w:num w:numId="15" w16cid:durableId="740718518">
    <w:abstractNumId w:val="66"/>
  </w:num>
  <w:num w:numId="16" w16cid:durableId="214632866">
    <w:abstractNumId w:val="9"/>
  </w:num>
  <w:num w:numId="17" w16cid:durableId="980496647">
    <w:abstractNumId w:val="38"/>
  </w:num>
  <w:num w:numId="18" w16cid:durableId="580795602">
    <w:abstractNumId w:val="8"/>
  </w:num>
  <w:num w:numId="19" w16cid:durableId="1605916526">
    <w:abstractNumId w:val="7"/>
  </w:num>
  <w:num w:numId="20" w16cid:durableId="702367279">
    <w:abstractNumId w:val="1"/>
  </w:num>
  <w:num w:numId="21" w16cid:durableId="119692788">
    <w:abstractNumId w:val="65"/>
  </w:num>
  <w:num w:numId="22" w16cid:durableId="373238801">
    <w:abstractNumId w:val="77"/>
  </w:num>
  <w:num w:numId="23" w16cid:durableId="1929582821">
    <w:abstractNumId w:val="20"/>
  </w:num>
  <w:num w:numId="24" w16cid:durableId="344945110">
    <w:abstractNumId w:val="58"/>
  </w:num>
  <w:num w:numId="25" w16cid:durableId="781387542">
    <w:abstractNumId w:val="2"/>
  </w:num>
  <w:num w:numId="26" w16cid:durableId="1646814490">
    <w:abstractNumId w:val="93"/>
  </w:num>
  <w:num w:numId="27" w16cid:durableId="1464690359">
    <w:abstractNumId w:val="0"/>
  </w:num>
  <w:num w:numId="28" w16cid:durableId="2058163040">
    <w:abstractNumId w:val="19"/>
  </w:num>
  <w:num w:numId="29" w16cid:durableId="1543445205">
    <w:abstractNumId w:val="84"/>
  </w:num>
  <w:num w:numId="30" w16cid:durableId="973951878">
    <w:abstractNumId w:val="71"/>
  </w:num>
  <w:num w:numId="31" w16cid:durableId="1632512784">
    <w:abstractNumId w:val="24"/>
  </w:num>
  <w:num w:numId="32" w16cid:durableId="1352292759">
    <w:abstractNumId w:val="26"/>
  </w:num>
  <w:num w:numId="33" w16cid:durableId="1547372167">
    <w:abstractNumId w:val="69"/>
  </w:num>
  <w:num w:numId="34" w16cid:durableId="342510495">
    <w:abstractNumId w:val="35"/>
  </w:num>
  <w:num w:numId="35" w16cid:durableId="293950763">
    <w:abstractNumId w:val="67"/>
  </w:num>
  <w:num w:numId="36" w16cid:durableId="668484786">
    <w:abstractNumId w:val="21"/>
  </w:num>
  <w:num w:numId="37" w16cid:durableId="83494872">
    <w:abstractNumId w:val="34"/>
  </w:num>
  <w:num w:numId="38" w16cid:durableId="770048383">
    <w:abstractNumId w:val="87"/>
  </w:num>
  <w:num w:numId="39" w16cid:durableId="911891596">
    <w:abstractNumId w:val="53"/>
  </w:num>
  <w:num w:numId="40" w16cid:durableId="1556770035">
    <w:abstractNumId w:val="89"/>
  </w:num>
  <w:num w:numId="41" w16cid:durableId="1734231427">
    <w:abstractNumId w:val="56"/>
  </w:num>
  <w:num w:numId="42" w16cid:durableId="1184517698">
    <w:abstractNumId w:val="78"/>
  </w:num>
  <w:num w:numId="43" w16cid:durableId="856773438">
    <w:abstractNumId w:val="14"/>
  </w:num>
  <w:num w:numId="44" w16cid:durableId="1252543836">
    <w:abstractNumId w:val="48"/>
  </w:num>
  <w:num w:numId="45" w16cid:durableId="428280887">
    <w:abstractNumId w:val="42"/>
  </w:num>
  <w:num w:numId="46" w16cid:durableId="1419910079">
    <w:abstractNumId w:val="37"/>
  </w:num>
  <w:num w:numId="47" w16cid:durableId="269171683">
    <w:abstractNumId w:val="27"/>
  </w:num>
  <w:num w:numId="48" w16cid:durableId="788356949">
    <w:abstractNumId w:val="40"/>
  </w:num>
  <w:num w:numId="49" w16cid:durableId="1987588150">
    <w:abstractNumId w:val="23"/>
  </w:num>
  <w:num w:numId="50" w16cid:durableId="648706079">
    <w:abstractNumId w:val="49"/>
  </w:num>
  <w:num w:numId="51" w16cid:durableId="50809684">
    <w:abstractNumId w:val="63"/>
  </w:num>
  <w:num w:numId="52" w16cid:durableId="1548907623">
    <w:abstractNumId w:val="30"/>
  </w:num>
  <w:num w:numId="53" w16cid:durableId="1345863806">
    <w:abstractNumId w:val="62"/>
  </w:num>
  <w:num w:numId="54" w16cid:durableId="492599614">
    <w:abstractNumId w:val="36"/>
  </w:num>
  <w:num w:numId="55" w16cid:durableId="756945533">
    <w:abstractNumId w:val="50"/>
  </w:num>
  <w:num w:numId="56" w16cid:durableId="2120948176">
    <w:abstractNumId w:val="16"/>
  </w:num>
  <w:num w:numId="57" w16cid:durableId="1546913799">
    <w:abstractNumId w:val="68"/>
  </w:num>
  <w:num w:numId="58" w16cid:durableId="951932995">
    <w:abstractNumId w:val="28"/>
  </w:num>
  <w:num w:numId="59" w16cid:durableId="2041473653">
    <w:abstractNumId w:val="72"/>
  </w:num>
  <w:num w:numId="60" w16cid:durableId="1552184689">
    <w:abstractNumId w:val="33"/>
  </w:num>
  <w:num w:numId="61" w16cid:durableId="1767726891">
    <w:abstractNumId w:val="52"/>
  </w:num>
  <w:num w:numId="62" w16cid:durableId="1035273509">
    <w:abstractNumId w:val="46"/>
  </w:num>
  <w:num w:numId="63" w16cid:durableId="439616300">
    <w:abstractNumId w:val="29"/>
  </w:num>
  <w:num w:numId="64" w16cid:durableId="111368896">
    <w:abstractNumId w:val="79"/>
  </w:num>
  <w:num w:numId="65" w16cid:durableId="1377974895">
    <w:abstractNumId w:val="60"/>
  </w:num>
  <w:num w:numId="66" w16cid:durableId="1295022106">
    <w:abstractNumId w:val="94"/>
  </w:num>
  <w:num w:numId="67" w16cid:durableId="431053657">
    <w:abstractNumId w:val="64"/>
  </w:num>
  <w:num w:numId="68" w16cid:durableId="302396186">
    <w:abstractNumId w:val="54"/>
  </w:num>
  <w:num w:numId="69" w16cid:durableId="1925994936">
    <w:abstractNumId w:val="47"/>
  </w:num>
  <w:num w:numId="70" w16cid:durableId="1130051119">
    <w:abstractNumId w:val="11"/>
  </w:num>
  <w:num w:numId="71" w16cid:durableId="1581477836">
    <w:abstractNumId w:val="83"/>
  </w:num>
  <w:num w:numId="72" w16cid:durableId="1919248290">
    <w:abstractNumId w:val="76"/>
  </w:num>
  <w:num w:numId="73" w16cid:durableId="930046274">
    <w:abstractNumId w:val="59"/>
  </w:num>
  <w:num w:numId="74" w16cid:durableId="1838230607">
    <w:abstractNumId w:val="86"/>
  </w:num>
  <w:num w:numId="75" w16cid:durableId="1500462069">
    <w:abstractNumId w:val="51"/>
  </w:num>
  <w:num w:numId="76" w16cid:durableId="1918972907">
    <w:abstractNumId w:val="82"/>
  </w:num>
  <w:num w:numId="77" w16cid:durableId="1364937948">
    <w:abstractNumId w:val="18"/>
  </w:num>
  <w:num w:numId="78" w16cid:durableId="433745244">
    <w:abstractNumId w:val="75"/>
  </w:num>
  <w:num w:numId="79" w16cid:durableId="549418141">
    <w:abstractNumId w:val="44"/>
  </w:num>
  <w:num w:numId="80" w16cid:durableId="112595679">
    <w:abstractNumId w:val="88"/>
  </w:num>
  <w:num w:numId="81" w16cid:durableId="290720003">
    <w:abstractNumId w:val="45"/>
  </w:num>
  <w:num w:numId="82" w16cid:durableId="656299386">
    <w:abstractNumId w:val="92"/>
  </w:num>
  <w:num w:numId="83" w16cid:durableId="2073380256">
    <w:abstractNumId w:val="80"/>
  </w:num>
  <w:num w:numId="84" w16cid:durableId="887061214">
    <w:abstractNumId w:val="70"/>
  </w:num>
  <w:num w:numId="85" w16cid:durableId="1516261582">
    <w:abstractNumId w:val="81"/>
  </w:num>
  <w:num w:numId="86" w16cid:durableId="1400403402">
    <w:abstractNumId w:val="55"/>
  </w:num>
  <w:num w:numId="87" w16cid:durableId="2022508955">
    <w:abstractNumId w:val="61"/>
  </w:num>
  <w:num w:numId="88" w16cid:durableId="1653022607">
    <w:abstractNumId w:val="43"/>
  </w:num>
  <w:num w:numId="89" w16cid:durableId="1218855150">
    <w:abstractNumId w:val="91"/>
  </w:num>
  <w:num w:numId="90" w16cid:durableId="1484157356">
    <w:abstractNumId w:val="32"/>
  </w:num>
  <w:num w:numId="91" w16cid:durableId="1851287816">
    <w:abstractNumId w:val="31"/>
  </w:num>
  <w:num w:numId="92" w16cid:durableId="1440030556">
    <w:abstractNumId w:val="41"/>
  </w:num>
  <w:num w:numId="93" w16cid:durableId="33123515">
    <w:abstractNumId w:val="13"/>
  </w:num>
  <w:num w:numId="94" w16cid:durableId="1431900687">
    <w:abstractNumId w:val="95"/>
  </w:num>
  <w:num w:numId="95" w16cid:durableId="678044478">
    <w:abstractNumId w:val="85"/>
  </w:num>
  <w:num w:numId="96" w16cid:durableId="387843898">
    <w:abstractNumId w:val="5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8"/>
  <w:proofState w:spelling="clean" w:grammar="clean"/>
  <w:defaultTabStop w:val="720"/>
  <w:drawingGridHorizontalSpacing w:val="110"/>
  <w:noPunctuationKerning/>
  <w:characterSpacingControl w:val="doNotCompress"/>
  <w:hdrShapeDefaults>
    <o:shapedefaults v:ext="edit" spidmax="2050" fillcolor="white">
      <v:fill color="white"/>
    </o:shapedefaults>
  </w:hdrShapeDefaults>
  <w:footnotePr>
    <w:footnote w:id="-1"/>
    <w:footnote w:id="0"/>
  </w:footnotePr>
  <w:endnotePr>
    <w:endnote w:id="-1"/>
    <w:endnote w:id="0"/>
  </w:endnotePr>
  <w:compat>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3DF3"/>
    <w:rsid w:val="000267A6"/>
    <w:rsid w:val="0005475F"/>
    <w:rsid w:val="00073047"/>
    <w:rsid w:val="00187C6A"/>
    <w:rsid w:val="00226227"/>
    <w:rsid w:val="002C32C9"/>
    <w:rsid w:val="002F1913"/>
    <w:rsid w:val="003252D9"/>
    <w:rsid w:val="003C0AC6"/>
    <w:rsid w:val="00403D12"/>
    <w:rsid w:val="00434BDD"/>
    <w:rsid w:val="00454018"/>
    <w:rsid w:val="00487559"/>
    <w:rsid w:val="004D1CB1"/>
    <w:rsid w:val="004F0457"/>
    <w:rsid w:val="005040E6"/>
    <w:rsid w:val="00633A52"/>
    <w:rsid w:val="00650408"/>
    <w:rsid w:val="006B11CA"/>
    <w:rsid w:val="006D4FB4"/>
    <w:rsid w:val="007439ED"/>
    <w:rsid w:val="007D09E0"/>
    <w:rsid w:val="00807766"/>
    <w:rsid w:val="008B0381"/>
    <w:rsid w:val="008B3F5A"/>
    <w:rsid w:val="00913D05"/>
    <w:rsid w:val="009416F1"/>
    <w:rsid w:val="00971690"/>
    <w:rsid w:val="009815C9"/>
    <w:rsid w:val="00995145"/>
    <w:rsid w:val="009F2F74"/>
    <w:rsid w:val="00A63DF3"/>
    <w:rsid w:val="00A70CA9"/>
    <w:rsid w:val="00A82250"/>
    <w:rsid w:val="00AB36A2"/>
    <w:rsid w:val="00AD0DB2"/>
    <w:rsid w:val="00AE6B00"/>
    <w:rsid w:val="00B12210"/>
    <w:rsid w:val="00B1386F"/>
    <w:rsid w:val="00B27E17"/>
    <w:rsid w:val="00B30276"/>
    <w:rsid w:val="00B52BD4"/>
    <w:rsid w:val="00B651A0"/>
    <w:rsid w:val="00B74C98"/>
    <w:rsid w:val="00BB6C5E"/>
    <w:rsid w:val="00C01A9C"/>
    <w:rsid w:val="00C0748E"/>
    <w:rsid w:val="00C35D77"/>
    <w:rsid w:val="00C51996"/>
    <w:rsid w:val="00C60E04"/>
    <w:rsid w:val="00C60F56"/>
    <w:rsid w:val="00D14458"/>
    <w:rsid w:val="00DA65F3"/>
    <w:rsid w:val="00DE476C"/>
    <w:rsid w:val="00E53C83"/>
    <w:rsid w:val="00E7206C"/>
    <w:rsid w:val="00E84324"/>
    <w:rsid w:val="00EA5AB4"/>
    <w:rsid w:val="00EC160C"/>
    <w:rsid w:val="00ED6EBE"/>
    <w:rsid w:val="00EE7DD7"/>
    <w:rsid w:val="00F00DD9"/>
    <w:rsid w:val="00F23768"/>
    <w:rsid w:val="00F44CCC"/>
    <w:rsid w:val="00F9112E"/>
    <w:rsid w:val="00FD6640"/>
    <w:rsid w:val="00FF6FC9"/>
    <w:rsid w:val="06264A24"/>
    <w:rsid w:val="078A7D84"/>
    <w:rsid w:val="15A55BE7"/>
    <w:rsid w:val="277A68D1"/>
    <w:rsid w:val="2AEC1AFB"/>
    <w:rsid w:val="2E0A6195"/>
    <w:rsid w:val="2F5218DA"/>
    <w:rsid w:val="342D2207"/>
    <w:rsid w:val="36653A4C"/>
    <w:rsid w:val="44DA110B"/>
    <w:rsid w:val="46132E83"/>
    <w:rsid w:val="46A570CB"/>
    <w:rsid w:val="4716722E"/>
    <w:rsid w:val="50EA6F69"/>
    <w:rsid w:val="59DC5DEF"/>
    <w:rsid w:val="78F97C3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0208C29A"/>
  <w15:docId w15:val="{AE5CC02F-5DC9-428E-922C-954F457B89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SimSun" w:hAnsi="Times New Roman" w:cs="Times New Roman"/>
        <w:lang w:val="en-IN" w:eastAsia="en-IN" w:bidi="ar-SA"/>
      </w:rPr>
    </w:rPrDefault>
    <w:pPrDefault/>
  </w:docDefaults>
  <w:latentStyles w:defLockedState="0" w:defUIPriority="0" w:defSemiHidden="0" w:defUnhideWhenUsed="0" w:defQFormat="0" w:count="376">
    <w:lsdException w:name="Normal" w:uiPriority="1" w:qFormat="1"/>
    <w:lsdException w:name="heading 1" w:uiPriority="1" w:qFormat="1"/>
    <w:lsdException w:name="heading 2" w:uiPriority="1" w:qFormat="1"/>
    <w:lsdException w:name="heading 3" w:uiPriority="1" w:qFormat="1"/>
    <w:lsdException w:name="heading 4" w:uiPriority="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1" w:qFormat="1"/>
    <w:lsdException w:name="toc 2" w:uiPriority="1" w:qFormat="1"/>
    <w:lsdException w:name="toc 3" w:uiPriority="1" w:qFormat="1"/>
    <w:lsdException w:name="toc 4" w:uiPriority="1" w:qFormat="1"/>
    <w:lsdException w:name="header" w:qFormat="1"/>
    <w:lsdException w:name="footer" w:qFormat="1"/>
    <w:lsdException w:name="caption" w:semiHidden="1" w:unhideWhenUsed="1" w:qFormat="1"/>
    <w:lsdException w:name="Title" w:uiPriority="1" w:qFormat="1"/>
    <w:lsdException w:name="Default Paragraph Font" w:uiPriority="1" w:unhideWhenUsed="1" w:qFormat="1"/>
    <w:lsdException w:name="Body Text" w:uiPriority="1" w:qFormat="1"/>
    <w:lsdException w:name="Subtitle" w:qFormat="1"/>
    <w:lsdException w:name="Hyperlink" w:qFormat="1"/>
    <w:lsdException w:name="Strong" w:uiPriority="22" w:qFormat="1"/>
    <w:lsdException w:name="Emphasis" w:uiPriority="20" w:qFormat="1"/>
    <w:lsdException w:name="HTML Top of Form" w:semiHidden="1" w:uiPriority="99" w:unhideWhenUsed="1"/>
    <w:lsdException w:name="HTML Bottom of Form" w:semiHidden="1" w:uiPriority="99" w:unhideWhenUsed="1"/>
    <w:lsdException w:name="Normal (Web)" w:uiPriority="99" w:unhideWhenUsed="1" w:qFormat="1"/>
    <w:lsdException w:name="HTML Code" w:uiPriority="99"/>
    <w:lsdException w:name="HTML Preformatted" w:uiPriority="99"/>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uiPriority w:val="1"/>
    <w:qFormat/>
    <w:pPr>
      <w:widowControl w:val="0"/>
      <w:autoSpaceDE w:val="0"/>
      <w:autoSpaceDN w:val="0"/>
    </w:pPr>
    <w:rPr>
      <w:rFonts w:eastAsia="Times New Roman"/>
      <w:sz w:val="22"/>
      <w:szCs w:val="22"/>
      <w:lang w:val="en-US" w:eastAsia="en-US"/>
    </w:rPr>
  </w:style>
  <w:style w:type="paragraph" w:styleId="Heading1">
    <w:name w:val="heading 1"/>
    <w:basedOn w:val="Normal"/>
    <w:next w:val="Normal"/>
    <w:uiPriority w:val="1"/>
    <w:qFormat/>
    <w:pPr>
      <w:spacing w:before="58"/>
      <w:ind w:hanging="282"/>
      <w:outlineLvl w:val="0"/>
    </w:pPr>
    <w:rPr>
      <w:b/>
      <w:bCs/>
      <w:sz w:val="32"/>
      <w:szCs w:val="32"/>
    </w:rPr>
  </w:style>
  <w:style w:type="paragraph" w:styleId="Heading2">
    <w:name w:val="heading 2"/>
    <w:basedOn w:val="Normal"/>
    <w:next w:val="Normal"/>
    <w:uiPriority w:val="1"/>
    <w:qFormat/>
    <w:pPr>
      <w:ind w:left="677"/>
      <w:outlineLvl w:val="1"/>
    </w:pPr>
    <w:rPr>
      <w:b/>
      <w:bCs/>
      <w:sz w:val="28"/>
      <w:szCs w:val="28"/>
    </w:rPr>
  </w:style>
  <w:style w:type="paragraph" w:styleId="Heading3">
    <w:name w:val="heading 3"/>
    <w:basedOn w:val="Normal"/>
    <w:next w:val="Normal"/>
    <w:uiPriority w:val="1"/>
    <w:qFormat/>
    <w:pPr>
      <w:ind w:left="3175"/>
      <w:outlineLvl w:val="2"/>
    </w:pPr>
    <w:rPr>
      <w:b/>
      <w:bCs/>
      <w:sz w:val="24"/>
      <w:szCs w:val="24"/>
    </w:rPr>
  </w:style>
  <w:style w:type="paragraph" w:styleId="Heading4">
    <w:name w:val="heading 4"/>
    <w:basedOn w:val="Normal"/>
    <w:uiPriority w:val="1"/>
    <w:qFormat/>
    <w:pPr>
      <w:ind w:left="590"/>
      <w:jc w:val="both"/>
      <w:outlineLvl w:val="3"/>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Footer">
    <w:name w:val="footer"/>
    <w:basedOn w:val="Normal"/>
    <w:qFormat/>
    <w:pPr>
      <w:tabs>
        <w:tab w:val="center" w:pos="4153"/>
        <w:tab w:val="right" w:pos="8306"/>
      </w:tabs>
      <w:snapToGrid w:val="0"/>
    </w:pPr>
    <w:rPr>
      <w:sz w:val="18"/>
      <w:szCs w:val="18"/>
    </w:rPr>
  </w:style>
  <w:style w:type="paragraph" w:styleId="Header">
    <w:name w:val="header"/>
    <w:basedOn w:val="Normal"/>
    <w:qFormat/>
    <w:pPr>
      <w:tabs>
        <w:tab w:val="center" w:pos="4153"/>
        <w:tab w:val="right" w:pos="8306"/>
      </w:tabs>
      <w:snapToGrid w:val="0"/>
    </w:pPr>
    <w:rPr>
      <w:sz w:val="18"/>
      <w:szCs w:val="18"/>
    </w:rPr>
  </w:style>
  <w:style w:type="character" w:styleId="Hyperlink">
    <w:name w:val="Hyperlink"/>
    <w:basedOn w:val="DefaultParagraphFont"/>
    <w:qFormat/>
    <w:rPr>
      <w:color w:val="0000FF"/>
      <w:u w:val="single"/>
    </w:rPr>
  </w:style>
  <w:style w:type="paragraph" w:styleId="NormalWeb">
    <w:name w:val="Normal (Web)"/>
    <w:uiPriority w:val="99"/>
    <w:unhideWhenUsed/>
    <w:qFormat/>
    <w:pPr>
      <w:spacing w:beforeAutospacing="1" w:afterAutospacing="1"/>
    </w:pPr>
    <w:rPr>
      <w:sz w:val="24"/>
      <w:szCs w:val="24"/>
      <w:lang w:val="en-US" w:eastAsia="zh-CN"/>
    </w:rPr>
  </w:style>
  <w:style w:type="character" w:styleId="Strong">
    <w:name w:val="Strong"/>
    <w:basedOn w:val="DefaultParagraphFont"/>
    <w:uiPriority w:val="22"/>
    <w:qFormat/>
    <w:rPr>
      <w:b/>
      <w:bCs/>
    </w:rPr>
  </w:style>
  <w:style w:type="paragraph" w:styleId="Title">
    <w:name w:val="Title"/>
    <w:basedOn w:val="Normal"/>
    <w:uiPriority w:val="1"/>
    <w:qFormat/>
    <w:pPr>
      <w:ind w:left="789" w:right="735"/>
      <w:jc w:val="center"/>
    </w:pPr>
    <w:rPr>
      <w:b/>
      <w:bCs/>
      <w:sz w:val="52"/>
      <w:szCs w:val="52"/>
    </w:rPr>
  </w:style>
  <w:style w:type="paragraph" w:styleId="TOC1">
    <w:name w:val="toc 1"/>
    <w:basedOn w:val="Normal"/>
    <w:uiPriority w:val="1"/>
    <w:qFormat/>
    <w:pPr>
      <w:ind w:left="252" w:hanging="220"/>
    </w:pPr>
    <w:rPr>
      <w:b/>
      <w:bCs/>
      <w:sz w:val="24"/>
      <w:szCs w:val="24"/>
    </w:rPr>
  </w:style>
  <w:style w:type="paragraph" w:styleId="TOC2">
    <w:name w:val="toc 2"/>
    <w:basedOn w:val="Normal"/>
    <w:uiPriority w:val="1"/>
    <w:qFormat/>
    <w:pPr>
      <w:spacing w:before="161"/>
      <w:ind w:left="1634" w:hanging="412"/>
    </w:pPr>
    <w:rPr>
      <w:sz w:val="24"/>
      <w:szCs w:val="24"/>
    </w:rPr>
  </w:style>
  <w:style w:type="paragraph" w:styleId="TOC3">
    <w:name w:val="toc 3"/>
    <w:basedOn w:val="Normal"/>
    <w:uiPriority w:val="1"/>
    <w:qFormat/>
    <w:pPr>
      <w:spacing w:before="127"/>
      <w:ind w:left="1668" w:hanging="383"/>
    </w:pPr>
    <w:rPr>
      <w:sz w:val="24"/>
      <w:szCs w:val="24"/>
    </w:rPr>
  </w:style>
  <w:style w:type="paragraph" w:styleId="TOC4">
    <w:name w:val="toc 4"/>
    <w:basedOn w:val="Normal"/>
    <w:uiPriority w:val="1"/>
    <w:qFormat/>
    <w:pPr>
      <w:spacing w:before="161"/>
      <w:ind w:left="2161" w:hanging="541"/>
    </w:pPr>
    <w:rPr>
      <w:sz w:val="24"/>
      <w:szCs w:val="24"/>
    </w:rPr>
  </w:style>
  <w:style w:type="table" w:customStyle="1" w:styleId="TableNormal1">
    <w:name w:val="Table Normal1"/>
    <w:uiPriority w:val="2"/>
    <w:semiHidden/>
    <w:unhideWhenUsed/>
    <w:qFormat/>
    <w:tblPr>
      <w:tblCellMar>
        <w:top w:w="0" w:type="dxa"/>
        <w:left w:w="0" w:type="dxa"/>
        <w:bottom w:w="0" w:type="dxa"/>
        <w:right w:w="0" w:type="dxa"/>
      </w:tblCellMar>
    </w:tblPr>
  </w:style>
  <w:style w:type="paragraph" w:styleId="ListParagraph">
    <w:name w:val="List Paragraph"/>
    <w:basedOn w:val="Normal"/>
    <w:uiPriority w:val="99"/>
    <w:qFormat/>
    <w:pPr>
      <w:ind w:left="769" w:hanging="244"/>
    </w:pPr>
  </w:style>
  <w:style w:type="paragraph" w:customStyle="1" w:styleId="TableParagraph">
    <w:name w:val="Table Paragraph"/>
    <w:basedOn w:val="Normal"/>
    <w:uiPriority w:val="1"/>
    <w:qFormat/>
    <w:pPr>
      <w:spacing w:before="97"/>
      <w:ind w:left="107"/>
    </w:pPr>
  </w:style>
  <w:style w:type="paragraph" w:styleId="HTMLPreformatted">
    <w:name w:val="HTML Preformatted"/>
    <w:basedOn w:val="Normal"/>
    <w:link w:val="HTMLPreformattedChar"/>
    <w:uiPriority w:val="99"/>
    <w:rsid w:val="000267A6"/>
    <w:rPr>
      <w:rFonts w:ascii="Consolas" w:hAnsi="Consolas"/>
      <w:sz w:val="20"/>
      <w:szCs w:val="20"/>
    </w:rPr>
  </w:style>
  <w:style w:type="character" w:customStyle="1" w:styleId="HTMLPreformattedChar">
    <w:name w:val="HTML Preformatted Char"/>
    <w:basedOn w:val="DefaultParagraphFont"/>
    <w:link w:val="HTMLPreformatted"/>
    <w:uiPriority w:val="99"/>
    <w:rsid w:val="000267A6"/>
    <w:rPr>
      <w:rFonts w:ascii="Consolas" w:eastAsia="Times New Roman" w:hAnsi="Consolas"/>
      <w:lang w:val="en-US" w:eastAsia="en-US"/>
    </w:rPr>
  </w:style>
  <w:style w:type="character" w:styleId="HTMLCode">
    <w:name w:val="HTML Code"/>
    <w:basedOn w:val="DefaultParagraphFont"/>
    <w:uiPriority w:val="99"/>
    <w:unhideWhenUsed/>
    <w:rsid w:val="00B27E17"/>
    <w:rPr>
      <w:rFonts w:ascii="Courier New" w:eastAsia="Times New Roman" w:hAnsi="Courier New" w:cs="Courier New"/>
      <w:sz w:val="20"/>
      <w:szCs w:val="20"/>
    </w:rPr>
  </w:style>
  <w:style w:type="character" w:customStyle="1" w:styleId="hljs-comment">
    <w:name w:val="hljs-comment"/>
    <w:basedOn w:val="DefaultParagraphFont"/>
    <w:rsid w:val="007D09E0"/>
  </w:style>
  <w:style w:type="character" w:customStyle="1" w:styleId="hljs-keyword">
    <w:name w:val="hljs-keyword"/>
    <w:basedOn w:val="DefaultParagraphFont"/>
    <w:rsid w:val="007D09E0"/>
  </w:style>
  <w:style w:type="character" w:customStyle="1" w:styleId="hljs-string">
    <w:name w:val="hljs-string"/>
    <w:basedOn w:val="DefaultParagraphFont"/>
    <w:rsid w:val="007D09E0"/>
  </w:style>
  <w:style w:type="character" w:customStyle="1" w:styleId="hljs-number">
    <w:name w:val="hljs-number"/>
    <w:basedOn w:val="DefaultParagraphFont"/>
    <w:rsid w:val="007D09E0"/>
  </w:style>
  <w:style w:type="character" w:customStyle="1" w:styleId="hljs-literal">
    <w:name w:val="hljs-literal"/>
    <w:basedOn w:val="DefaultParagraphFont"/>
    <w:rsid w:val="007D09E0"/>
  </w:style>
  <w:style w:type="character" w:customStyle="1" w:styleId="hljs-builtin">
    <w:name w:val="hljs-built_in"/>
    <w:basedOn w:val="DefaultParagraphFont"/>
    <w:rsid w:val="007D09E0"/>
  </w:style>
  <w:style w:type="character" w:customStyle="1" w:styleId="hljs-title">
    <w:name w:val="hljs-title"/>
    <w:basedOn w:val="DefaultParagraphFont"/>
    <w:rsid w:val="007D09E0"/>
  </w:style>
  <w:style w:type="character" w:customStyle="1" w:styleId="hljs-params">
    <w:name w:val="hljs-params"/>
    <w:basedOn w:val="DefaultParagraphFont"/>
    <w:rsid w:val="007D09E0"/>
  </w:style>
  <w:style w:type="character" w:customStyle="1" w:styleId="hljs-meta">
    <w:name w:val="hljs-meta"/>
    <w:basedOn w:val="DefaultParagraphFont"/>
    <w:rsid w:val="007D09E0"/>
  </w:style>
  <w:style w:type="character" w:styleId="Emphasis">
    <w:name w:val="Emphasis"/>
    <w:basedOn w:val="DefaultParagraphFont"/>
    <w:uiPriority w:val="20"/>
    <w:qFormat/>
    <w:rsid w:val="007D09E0"/>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309547">
      <w:bodyDiv w:val="1"/>
      <w:marLeft w:val="0"/>
      <w:marRight w:val="0"/>
      <w:marTop w:val="0"/>
      <w:marBottom w:val="0"/>
      <w:divBdr>
        <w:top w:val="none" w:sz="0" w:space="0" w:color="auto"/>
        <w:left w:val="none" w:sz="0" w:space="0" w:color="auto"/>
        <w:bottom w:val="none" w:sz="0" w:space="0" w:color="auto"/>
        <w:right w:val="none" w:sz="0" w:space="0" w:color="auto"/>
      </w:divBdr>
    </w:div>
    <w:div w:id="19017520">
      <w:bodyDiv w:val="1"/>
      <w:marLeft w:val="0"/>
      <w:marRight w:val="0"/>
      <w:marTop w:val="0"/>
      <w:marBottom w:val="0"/>
      <w:divBdr>
        <w:top w:val="none" w:sz="0" w:space="0" w:color="auto"/>
        <w:left w:val="none" w:sz="0" w:space="0" w:color="auto"/>
        <w:bottom w:val="none" w:sz="0" w:space="0" w:color="auto"/>
        <w:right w:val="none" w:sz="0" w:space="0" w:color="auto"/>
      </w:divBdr>
    </w:div>
    <w:div w:id="24719151">
      <w:bodyDiv w:val="1"/>
      <w:marLeft w:val="0"/>
      <w:marRight w:val="0"/>
      <w:marTop w:val="0"/>
      <w:marBottom w:val="0"/>
      <w:divBdr>
        <w:top w:val="none" w:sz="0" w:space="0" w:color="auto"/>
        <w:left w:val="none" w:sz="0" w:space="0" w:color="auto"/>
        <w:bottom w:val="none" w:sz="0" w:space="0" w:color="auto"/>
        <w:right w:val="none" w:sz="0" w:space="0" w:color="auto"/>
      </w:divBdr>
    </w:div>
    <w:div w:id="95448631">
      <w:bodyDiv w:val="1"/>
      <w:marLeft w:val="0"/>
      <w:marRight w:val="0"/>
      <w:marTop w:val="0"/>
      <w:marBottom w:val="0"/>
      <w:divBdr>
        <w:top w:val="none" w:sz="0" w:space="0" w:color="auto"/>
        <w:left w:val="none" w:sz="0" w:space="0" w:color="auto"/>
        <w:bottom w:val="none" w:sz="0" w:space="0" w:color="auto"/>
        <w:right w:val="none" w:sz="0" w:space="0" w:color="auto"/>
      </w:divBdr>
    </w:div>
    <w:div w:id="119150662">
      <w:bodyDiv w:val="1"/>
      <w:marLeft w:val="0"/>
      <w:marRight w:val="0"/>
      <w:marTop w:val="0"/>
      <w:marBottom w:val="0"/>
      <w:divBdr>
        <w:top w:val="none" w:sz="0" w:space="0" w:color="auto"/>
        <w:left w:val="none" w:sz="0" w:space="0" w:color="auto"/>
        <w:bottom w:val="none" w:sz="0" w:space="0" w:color="auto"/>
        <w:right w:val="none" w:sz="0" w:space="0" w:color="auto"/>
      </w:divBdr>
    </w:div>
    <w:div w:id="167672190">
      <w:bodyDiv w:val="1"/>
      <w:marLeft w:val="0"/>
      <w:marRight w:val="0"/>
      <w:marTop w:val="0"/>
      <w:marBottom w:val="0"/>
      <w:divBdr>
        <w:top w:val="none" w:sz="0" w:space="0" w:color="auto"/>
        <w:left w:val="none" w:sz="0" w:space="0" w:color="auto"/>
        <w:bottom w:val="none" w:sz="0" w:space="0" w:color="auto"/>
        <w:right w:val="none" w:sz="0" w:space="0" w:color="auto"/>
      </w:divBdr>
    </w:div>
    <w:div w:id="202132588">
      <w:bodyDiv w:val="1"/>
      <w:marLeft w:val="0"/>
      <w:marRight w:val="0"/>
      <w:marTop w:val="0"/>
      <w:marBottom w:val="0"/>
      <w:divBdr>
        <w:top w:val="none" w:sz="0" w:space="0" w:color="auto"/>
        <w:left w:val="none" w:sz="0" w:space="0" w:color="auto"/>
        <w:bottom w:val="none" w:sz="0" w:space="0" w:color="auto"/>
        <w:right w:val="none" w:sz="0" w:space="0" w:color="auto"/>
      </w:divBdr>
    </w:div>
    <w:div w:id="256180551">
      <w:bodyDiv w:val="1"/>
      <w:marLeft w:val="0"/>
      <w:marRight w:val="0"/>
      <w:marTop w:val="0"/>
      <w:marBottom w:val="0"/>
      <w:divBdr>
        <w:top w:val="none" w:sz="0" w:space="0" w:color="auto"/>
        <w:left w:val="none" w:sz="0" w:space="0" w:color="auto"/>
        <w:bottom w:val="none" w:sz="0" w:space="0" w:color="auto"/>
        <w:right w:val="none" w:sz="0" w:space="0" w:color="auto"/>
      </w:divBdr>
    </w:div>
    <w:div w:id="299041001">
      <w:bodyDiv w:val="1"/>
      <w:marLeft w:val="0"/>
      <w:marRight w:val="0"/>
      <w:marTop w:val="0"/>
      <w:marBottom w:val="0"/>
      <w:divBdr>
        <w:top w:val="none" w:sz="0" w:space="0" w:color="auto"/>
        <w:left w:val="none" w:sz="0" w:space="0" w:color="auto"/>
        <w:bottom w:val="none" w:sz="0" w:space="0" w:color="auto"/>
        <w:right w:val="none" w:sz="0" w:space="0" w:color="auto"/>
      </w:divBdr>
    </w:div>
    <w:div w:id="333462650">
      <w:bodyDiv w:val="1"/>
      <w:marLeft w:val="0"/>
      <w:marRight w:val="0"/>
      <w:marTop w:val="0"/>
      <w:marBottom w:val="0"/>
      <w:divBdr>
        <w:top w:val="none" w:sz="0" w:space="0" w:color="auto"/>
        <w:left w:val="none" w:sz="0" w:space="0" w:color="auto"/>
        <w:bottom w:val="none" w:sz="0" w:space="0" w:color="auto"/>
        <w:right w:val="none" w:sz="0" w:space="0" w:color="auto"/>
      </w:divBdr>
    </w:div>
    <w:div w:id="340594976">
      <w:bodyDiv w:val="1"/>
      <w:marLeft w:val="0"/>
      <w:marRight w:val="0"/>
      <w:marTop w:val="0"/>
      <w:marBottom w:val="0"/>
      <w:divBdr>
        <w:top w:val="none" w:sz="0" w:space="0" w:color="auto"/>
        <w:left w:val="none" w:sz="0" w:space="0" w:color="auto"/>
        <w:bottom w:val="none" w:sz="0" w:space="0" w:color="auto"/>
        <w:right w:val="none" w:sz="0" w:space="0" w:color="auto"/>
      </w:divBdr>
    </w:div>
    <w:div w:id="447243613">
      <w:bodyDiv w:val="1"/>
      <w:marLeft w:val="0"/>
      <w:marRight w:val="0"/>
      <w:marTop w:val="0"/>
      <w:marBottom w:val="0"/>
      <w:divBdr>
        <w:top w:val="none" w:sz="0" w:space="0" w:color="auto"/>
        <w:left w:val="none" w:sz="0" w:space="0" w:color="auto"/>
        <w:bottom w:val="none" w:sz="0" w:space="0" w:color="auto"/>
        <w:right w:val="none" w:sz="0" w:space="0" w:color="auto"/>
      </w:divBdr>
    </w:div>
    <w:div w:id="452291296">
      <w:bodyDiv w:val="1"/>
      <w:marLeft w:val="0"/>
      <w:marRight w:val="0"/>
      <w:marTop w:val="0"/>
      <w:marBottom w:val="0"/>
      <w:divBdr>
        <w:top w:val="none" w:sz="0" w:space="0" w:color="auto"/>
        <w:left w:val="none" w:sz="0" w:space="0" w:color="auto"/>
        <w:bottom w:val="none" w:sz="0" w:space="0" w:color="auto"/>
        <w:right w:val="none" w:sz="0" w:space="0" w:color="auto"/>
      </w:divBdr>
    </w:div>
    <w:div w:id="468980370">
      <w:bodyDiv w:val="1"/>
      <w:marLeft w:val="0"/>
      <w:marRight w:val="0"/>
      <w:marTop w:val="0"/>
      <w:marBottom w:val="0"/>
      <w:divBdr>
        <w:top w:val="none" w:sz="0" w:space="0" w:color="auto"/>
        <w:left w:val="none" w:sz="0" w:space="0" w:color="auto"/>
        <w:bottom w:val="none" w:sz="0" w:space="0" w:color="auto"/>
        <w:right w:val="none" w:sz="0" w:space="0" w:color="auto"/>
      </w:divBdr>
    </w:div>
    <w:div w:id="475411251">
      <w:bodyDiv w:val="1"/>
      <w:marLeft w:val="0"/>
      <w:marRight w:val="0"/>
      <w:marTop w:val="0"/>
      <w:marBottom w:val="0"/>
      <w:divBdr>
        <w:top w:val="none" w:sz="0" w:space="0" w:color="auto"/>
        <w:left w:val="none" w:sz="0" w:space="0" w:color="auto"/>
        <w:bottom w:val="none" w:sz="0" w:space="0" w:color="auto"/>
        <w:right w:val="none" w:sz="0" w:space="0" w:color="auto"/>
      </w:divBdr>
    </w:div>
    <w:div w:id="489179060">
      <w:bodyDiv w:val="1"/>
      <w:marLeft w:val="0"/>
      <w:marRight w:val="0"/>
      <w:marTop w:val="0"/>
      <w:marBottom w:val="0"/>
      <w:divBdr>
        <w:top w:val="none" w:sz="0" w:space="0" w:color="auto"/>
        <w:left w:val="none" w:sz="0" w:space="0" w:color="auto"/>
        <w:bottom w:val="none" w:sz="0" w:space="0" w:color="auto"/>
        <w:right w:val="none" w:sz="0" w:space="0" w:color="auto"/>
      </w:divBdr>
    </w:div>
    <w:div w:id="499585694">
      <w:bodyDiv w:val="1"/>
      <w:marLeft w:val="0"/>
      <w:marRight w:val="0"/>
      <w:marTop w:val="0"/>
      <w:marBottom w:val="0"/>
      <w:divBdr>
        <w:top w:val="none" w:sz="0" w:space="0" w:color="auto"/>
        <w:left w:val="none" w:sz="0" w:space="0" w:color="auto"/>
        <w:bottom w:val="none" w:sz="0" w:space="0" w:color="auto"/>
        <w:right w:val="none" w:sz="0" w:space="0" w:color="auto"/>
      </w:divBdr>
      <w:divsChild>
        <w:div w:id="1963144626">
          <w:marLeft w:val="0"/>
          <w:marRight w:val="0"/>
          <w:marTop w:val="0"/>
          <w:marBottom w:val="0"/>
          <w:divBdr>
            <w:top w:val="none" w:sz="0" w:space="0" w:color="auto"/>
            <w:left w:val="none" w:sz="0" w:space="0" w:color="auto"/>
            <w:bottom w:val="none" w:sz="0" w:space="0" w:color="auto"/>
            <w:right w:val="none" w:sz="0" w:space="0" w:color="auto"/>
          </w:divBdr>
          <w:divsChild>
            <w:div w:id="1454835086">
              <w:marLeft w:val="0"/>
              <w:marRight w:val="0"/>
              <w:marTop w:val="0"/>
              <w:marBottom w:val="0"/>
              <w:divBdr>
                <w:top w:val="none" w:sz="0" w:space="0" w:color="auto"/>
                <w:left w:val="none" w:sz="0" w:space="0" w:color="auto"/>
                <w:bottom w:val="none" w:sz="0" w:space="0" w:color="auto"/>
                <w:right w:val="none" w:sz="0" w:space="0" w:color="auto"/>
              </w:divBdr>
              <w:divsChild>
                <w:div w:id="899709806">
                  <w:marLeft w:val="0"/>
                  <w:marRight w:val="0"/>
                  <w:marTop w:val="0"/>
                  <w:marBottom w:val="0"/>
                  <w:divBdr>
                    <w:top w:val="none" w:sz="0" w:space="0" w:color="auto"/>
                    <w:left w:val="none" w:sz="0" w:space="0" w:color="auto"/>
                    <w:bottom w:val="none" w:sz="0" w:space="0" w:color="auto"/>
                    <w:right w:val="none" w:sz="0" w:space="0" w:color="auto"/>
                  </w:divBdr>
                </w:div>
              </w:divsChild>
            </w:div>
            <w:div w:id="304354789">
              <w:marLeft w:val="0"/>
              <w:marRight w:val="0"/>
              <w:marTop w:val="0"/>
              <w:marBottom w:val="0"/>
              <w:divBdr>
                <w:top w:val="none" w:sz="0" w:space="0" w:color="auto"/>
                <w:left w:val="none" w:sz="0" w:space="0" w:color="auto"/>
                <w:bottom w:val="none" w:sz="0" w:space="0" w:color="auto"/>
                <w:right w:val="none" w:sz="0" w:space="0" w:color="auto"/>
              </w:divBdr>
            </w:div>
          </w:divsChild>
        </w:div>
        <w:div w:id="1520074620">
          <w:marLeft w:val="0"/>
          <w:marRight w:val="0"/>
          <w:marTop w:val="0"/>
          <w:marBottom w:val="0"/>
          <w:divBdr>
            <w:top w:val="none" w:sz="0" w:space="0" w:color="auto"/>
            <w:left w:val="none" w:sz="0" w:space="0" w:color="auto"/>
            <w:bottom w:val="none" w:sz="0" w:space="0" w:color="auto"/>
            <w:right w:val="none" w:sz="0" w:space="0" w:color="auto"/>
          </w:divBdr>
          <w:divsChild>
            <w:div w:id="79304012">
              <w:marLeft w:val="0"/>
              <w:marRight w:val="0"/>
              <w:marTop w:val="0"/>
              <w:marBottom w:val="0"/>
              <w:divBdr>
                <w:top w:val="none" w:sz="0" w:space="0" w:color="auto"/>
                <w:left w:val="none" w:sz="0" w:space="0" w:color="auto"/>
                <w:bottom w:val="none" w:sz="0" w:space="0" w:color="auto"/>
                <w:right w:val="none" w:sz="0" w:space="0" w:color="auto"/>
              </w:divBdr>
              <w:divsChild>
                <w:div w:id="624039307">
                  <w:marLeft w:val="0"/>
                  <w:marRight w:val="0"/>
                  <w:marTop w:val="0"/>
                  <w:marBottom w:val="0"/>
                  <w:divBdr>
                    <w:top w:val="none" w:sz="0" w:space="0" w:color="auto"/>
                    <w:left w:val="none" w:sz="0" w:space="0" w:color="auto"/>
                    <w:bottom w:val="none" w:sz="0" w:space="0" w:color="auto"/>
                    <w:right w:val="none" w:sz="0" w:space="0" w:color="auto"/>
                  </w:divBdr>
                </w:div>
              </w:divsChild>
            </w:div>
            <w:div w:id="279991020">
              <w:marLeft w:val="0"/>
              <w:marRight w:val="0"/>
              <w:marTop w:val="0"/>
              <w:marBottom w:val="0"/>
              <w:divBdr>
                <w:top w:val="none" w:sz="0" w:space="0" w:color="auto"/>
                <w:left w:val="none" w:sz="0" w:space="0" w:color="auto"/>
                <w:bottom w:val="none" w:sz="0" w:space="0" w:color="auto"/>
                <w:right w:val="none" w:sz="0" w:space="0" w:color="auto"/>
              </w:divBdr>
            </w:div>
          </w:divsChild>
        </w:div>
        <w:div w:id="1973440526">
          <w:marLeft w:val="0"/>
          <w:marRight w:val="0"/>
          <w:marTop w:val="0"/>
          <w:marBottom w:val="0"/>
          <w:divBdr>
            <w:top w:val="none" w:sz="0" w:space="0" w:color="auto"/>
            <w:left w:val="none" w:sz="0" w:space="0" w:color="auto"/>
            <w:bottom w:val="none" w:sz="0" w:space="0" w:color="auto"/>
            <w:right w:val="none" w:sz="0" w:space="0" w:color="auto"/>
          </w:divBdr>
          <w:divsChild>
            <w:div w:id="174000886">
              <w:marLeft w:val="0"/>
              <w:marRight w:val="0"/>
              <w:marTop w:val="0"/>
              <w:marBottom w:val="0"/>
              <w:divBdr>
                <w:top w:val="none" w:sz="0" w:space="0" w:color="auto"/>
                <w:left w:val="none" w:sz="0" w:space="0" w:color="auto"/>
                <w:bottom w:val="none" w:sz="0" w:space="0" w:color="auto"/>
                <w:right w:val="none" w:sz="0" w:space="0" w:color="auto"/>
              </w:divBdr>
              <w:divsChild>
                <w:div w:id="131408632">
                  <w:marLeft w:val="0"/>
                  <w:marRight w:val="0"/>
                  <w:marTop w:val="0"/>
                  <w:marBottom w:val="0"/>
                  <w:divBdr>
                    <w:top w:val="none" w:sz="0" w:space="0" w:color="auto"/>
                    <w:left w:val="none" w:sz="0" w:space="0" w:color="auto"/>
                    <w:bottom w:val="none" w:sz="0" w:space="0" w:color="auto"/>
                    <w:right w:val="none" w:sz="0" w:space="0" w:color="auto"/>
                  </w:divBdr>
                </w:div>
              </w:divsChild>
            </w:div>
            <w:div w:id="72047525">
              <w:marLeft w:val="0"/>
              <w:marRight w:val="0"/>
              <w:marTop w:val="0"/>
              <w:marBottom w:val="0"/>
              <w:divBdr>
                <w:top w:val="none" w:sz="0" w:space="0" w:color="auto"/>
                <w:left w:val="none" w:sz="0" w:space="0" w:color="auto"/>
                <w:bottom w:val="none" w:sz="0" w:space="0" w:color="auto"/>
                <w:right w:val="none" w:sz="0" w:space="0" w:color="auto"/>
              </w:divBdr>
            </w:div>
          </w:divsChild>
        </w:div>
        <w:div w:id="1836340126">
          <w:marLeft w:val="0"/>
          <w:marRight w:val="0"/>
          <w:marTop w:val="0"/>
          <w:marBottom w:val="0"/>
          <w:divBdr>
            <w:top w:val="none" w:sz="0" w:space="0" w:color="auto"/>
            <w:left w:val="none" w:sz="0" w:space="0" w:color="auto"/>
            <w:bottom w:val="none" w:sz="0" w:space="0" w:color="auto"/>
            <w:right w:val="none" w:sz="0" w:space="0" w:color="auto"/>
          </w:divBdr>
          <w:divsChild>
            <w:div w:id="1945186873">
              <w:marLeft w:val="0"/>
              <w:marRight w:val="0"/>
              <w:marTop w:val="0"/>
              <w:marBottom w:val="0"/>
              <w:divBdr>
                <w:top w:val="none" w:sz="0" w:space="0" w:color="auto"/>
                <w:left w:val="none" w:sz="0" w:space="0" w:color="auto"/>
                <w:bottom w:val="none" w:sz="0" w:space="0" w:color="auto"/>
                <w:right w:val="none" w:sz="0" w:space="0" w:color="auto"/>
              </w:divBdr>
              <w:divsChild>
                <w:div w:id="1675843293">
                  <w:marLeft w:val="0"/>
                  <w:marRight w:val="0"/>
                  <w:marTop w:val="0"/>
                  <w:marBottom w:val="0"/>
                  <w:divBdr>
                    <w:top w:val="none" w:sz="0" w:space="0" w:color="auto"/>
                    <w:left w:val="none" w:sz="0" w:space="0" w:color="auto"/>
                    <w:bottom w:val="none" w:sz="0" w:space="0" w:color="auto"/>
                    <w:right w:val="none" w:sz="0" w:space="0" w:color="auto"/>
                  </w:divBdr>
                </w:div>
              </w:divsChild>
            </w:div>
            <w:div w:id="1483044365">
              <w:marLeft w:val="0"/>
              <w:marRight w:val="0"/>
              <w:marTop w:val="0"/>
              <w:marBottom w:val="0"/>
              <w:divBdr>
                <w:top w:val="none" w:sz="0" w:space="0" w:color="auto"/>
                <w:left w:val="none" w:sz="0" w:space="0" w:color="auto"/>
                <w:bottom w:val="none" w:sz="0" w:space="0" w:color="auto"/>
                <w:right w:val="none" w:sz="0" w:space="0" w:color="auto"/>
              </w:divBdr>
            </w:div>
          </w:divsChild>
        </w:div>
        <w:div w:id="1994525250">
          <w:marLeft w:val="0"/>
          <w:marRight w:val="0"/>
          <w:marTop w:val="0"/>
          <w:marBottom w:val="0"/>
          <w:divBdr>
            <w:top w:val="none" w:sz="0" w:space="0" w:color="auto"/>
            <w:left w:val="none" w:sz="0" w:space="0" w:color="auto"/>
            <w:bottom w:val="none" w:sz="0" w:space="0" w:color="auto"/>
            <w:right w:val="none" w:sz="0" w:space="0" w:color="auto"/>
          </w:divBdr>
          <w:divsChild>
            <w:div w:id="1744765386">
              <w:marLeft w:val="0"/>
              <w:marRight w:val="0"/>
              <w:marTop w:val="0"/>
              <w:marBottom w:val="0"/>
              <w:divBdr>
                <w:top w:val="none" w:sz="0" w:space="0" w:color="auto"/>
                <w:left w:val="none" w:sz="0" w:space="0" w:color="auto"/>
                <w:bottom w:val="none" w:sz="0" w:space="0" w:color="auto"/>
                <w:right w:val="none" w:sz="0" w:space="0" w:color="auto"/>
              </w:divBdr>
              <w:divsChild>
                <w:div w:id="2098817221">
                  <w:marLeft w:val="0"/>
                  <w:marRight w:val="0"/>
                  <w:marTop w:val="0"/>
                  <w:marBottom w:val="0"/>
                  <w:divBdr>
                    <w:top w:val="none" w:sz="0" w:space="0" w:color="auto"/>
                    <w:left w:val="none" w:sz="0" w:space="0" w:color="auto"/>
                    <w:bottom w:val="none" w:sz="0" w:space="0" w:color="auto"/>
                    <w:right w:val="none" w:sz="0" w:space="0" w:color="auto"/>
                  </w:divBdr>
                </w:div>
              </w:divsChild>
            </w:div>
            <w:div w:id="990249727">
              <w:marLeft w:val="0"/>
              <w:marRight w:val="0"/>
              <w:marTop w:val="0"/>
              <w:marBottom w:val="0"/>
              <w:divBdr>
                <w:top w:val="none" w:sz="0" w:space="0" w:color="auto"/>
                <w:left w:val="none" w:sz="0" w:space="0" w:color="auto"/>
                <w:bottom w:val="none" w:sz="0" w:space="0" w:color="auto"/>
                <w:right w:val="none" w:sz="0" w:space="0" w:color="auto"/>
              </w:divBdr>
            </w:div>
          </w:divsChild>
        </w:div>
        <w:div w:id="1373380374">
          <w:marLeft w:val="0"/>
          <w:marRight w:val="0"/>
          <w:marTop w:val="0"/>
          <w:marBottom w:val="0"/>
          <w:divBdr>
            <w:top w:val="none" w:sz="0" w:space="0" w:color="auto"/>
            <w:left w:val="none" w:sz="0" w:space="0" w:color="auto"/>
            <w:bottom w:val="none" w:sz="0" w:space="0" w:color="auto"/>
            <w:right w:val="none" w:sz="0" w:space="0" w:color="auto"/>
          </w:divBdr>
          <w:divsChild>
            <w:div w:id="1169638926">
              <w:marLeft w:val="0"/>
              <w:marRight w:val="0"/>
              <w:marTop w:val="0"/>
              <w:marBottom w:val="0"/>
              <w:divBdr>
                <w:top w:val="none" w:sz="0" w:space="0" w:color="auto"/>
                <w:left w:val="none" w:sz="0" w:space="0" w:color="auto"/>
                <w:bottom w:val="none" w:sz="0" w:space="0" w:color="auto"/>
                <w:right w:val="none" w:sz="0" w:space="0" w:color="auto"/>
              </w:divBdr>
              <w:divsChild>
                <w:div w:id="2115706820">
                  <w:marLeft w:val="0"/>
                  <w:marRight w:val="0"/>
                  <w:marTop w:val="0"/>
                  <w:marBottom w:val="0"/>
                  <w:divBdr>
                    <w:top w:val="none" w:sz="0" w:space="0" w:color="auto"/>
                    <w:left w:val="none" w:sz="0" w:space="0" w:color="auto"/>
                    <w:bottom w:val="none" w:sz="0" w:space="0" w:color="auto"/>
                    <w:right w:val="none" w:sz="0" w:space="0" w:color="auto"/>
                  </w:divBdr>
                </w:div>
              </w:divsChild>
            </w:div>
            <w:div w:id="610623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061548">
      <w:bodyDiv w:val="1"/>
      <w:marLeft w:val="0"/>
      <w:marRight w:val="0"/>
      <w:marTop w:val="0"/>
      <w:marBottom w:val="0"/>
      <w:divBdr>
        <w:top w:val="none" w:sz="0" w:space="0" w:color="auto"/>
        <w:left w:val="none" w:sz="0" w:space="0" w:color="auto"/>
        <w:bottom w:val="none" w:sz="0" w:space="0" w:color="auto"/>
        <w:right w:val="none" w:sz="0" w:space="0" w:color="auto"/>
      </w:divBdr>
    </w:div>
    <w:div w:id="591429235">
      <w:bodyDiv w:val="1"/>
      <w:marLeft w:val="0"/>
      <w:marRight w:val="0"/>
      <w:marTop w:val="0"/>
      <w:marBottom w:val="0"/>
      <w:divBdr>
        <w:top w:val="none" w:sz="0" w:space="0" w:color="auto"/>
        <w:left w:val="none" w:sz="0" w:space="0" w:color="auto"/>
        <w:bottom w:val="none" w:sz="0" w:space="0" w:color="auto"/>
        <w:right w:val="none" w:sz="0" w:space="0" w:color="auto"/>
      </w:divBdr>
    </w:div>
    <w:div w:id="604770868">
      <w:bodyDiv w:val="1"/>
      <w:marLeft w:val="0"/>
      <w:marRight w:val="0"/>
      <w:marTop w:val="0"/>
      <w:marBottom w:val="0"/>
      <w:divBdr>
        <w:top w:val="none" w:sz="0" w:space="0" w:color="auto"/>
        <w:left w:val="none" w:sz="0" w:space="0" w:color="auto"/>
        <w:bottom w:val="none" w:sz="0" w:space="0" w:color="auto"/>
        <w:right w:val="none" w:sz="0" w:space="0" w:color="auto"/>
      </w:divBdr>
    </w:div>
    <w:div w:id="613906258">
      <w:bodyDiv w:val="1"/>
      <w:marLeft w:val="0"/>
      <w:marRight w:val="0"/>
      <w:marTop w:val="0"/>
      <w:marBottom w:val="0"/>
      <w:divBdr>
        <w:top w:val="none" w:sz="0" w:space="0" w:color="auto"/>
        <w:left w:val="none" w:sz="0" w:space="0" w:color="auto"/>
        <w:bottom w:val="none" w:sz="0" w:space="0" w:color="auto"/>
        <w:right w:val="none" w:sz="0" w:space="0" w:color="auto"/>
      </w:divBdr>
    </w:div>
    <w:div w:id="700932179">
      <w:bodyDiv w:val="1"/>
      <w:marLeft w:val="0"/>
      <w:marRight w:val="0"/>
      <w:marTop w:val="0"/>
      <w:marBottom w:val="0"/>
      <w:divBdr>
        <w:top w:val="none" w:sz="0" w:space="0" w:color="auto"/>
        <w:left w:val="none" w:sz="0" w:space="0" w:color="auto"/>
        <w:bottom w:val="none" w:sz="0" w:space="0" w:color="auto"/>
        <w:right w:val="none" w:sz="0" w:space="0" w:color="auto"/>
      </w:divBdr>
    </w:div>
    <w:div w:id="704528333">
      <w:bodyDiv w:val="1"/>
      <w:marLeft w:val="0"/>
      <w:marRight w:val="0"/>
      <w:marTop w:val="0"/>
      <w:marBottom w:val="0"/>
      <w:divBdr>
        <w:top w:val="none" w:sz="0" w:space="0" w:color="auto"/>
        <w:left w:val="none" w:sz="0" w:space="0" w:color="auto"/>
        <w:bottom w:val="none" w:sz="0" w:space="0" w:color="auto"/>
        <w:right w:val="none" w:sz="0" w:space="0" w:color="auto"/>
      </w:divBdr>
    </w:div>
    <w:div w:id="803931437">
      <w:bodyDiv w:val="1"/>
      <w:marLeft w:val="0"/>
      <w:marRight w:val="0"/>
      <w:marTop w:val="0"/>
      <w:marBottom w:val="0"/>
      <w:divBdr>
        <w:top w:val="none" w:sz="0" w:space="0" w:color="auto"/>
        <w:left w:val="none" w:sz="0" w:space="0" w:color="auto"/>
        <w:bottom w:val="none" w:sz="0" w:space="0" w:color="auto"/>
        <w:right w:val="none" w:sz="0" w:space="0" w:color="auto"/>
      </w:divBdr>
    </w:div>
    <w:div w:id="823545802">
      <w:bodyDiv w:val="1"/>
      <w:marLeft w:val="0"/>
      <w:marRight w:val="0"/>
      <w:marTop w:val="0"/>
      <w:marBottom w:val="0"/>
      <w:divBdr>
        <w:top w:val="none" w:sz="0" w:space="0" w:color="auto"/>
        <w:left w:val="none" w:sz="0" w:space="0" w:color="auto"/>
        <w:bottom w:val="none" w:sz="0" w:space="0" w:color="auto"/>
        <w:right w:val="none" w:sz="0" w:space="0" w:color="auto"/>
      </w:divBdr>
    </w:div>
    <w:div w:id="869605329">
      <w:bodyDiv w:val="1"/>
      <w:marLeft w:val="0"/>
      <w:marRight w:val="0"/>
      <w:marTop w:val="0"/>
      <w:marBottom w:val="0"/>
      <w:divBdr>
        <w:top w:val="none" w:sz="0" w:space="0" w:color="auto"/>
        <w:left w:val="none" w:sz="0" w:space="0" w:color="auto"/>
        <w:bottom w:val="none" w:sz="0" w:space="0" w:color="auto"/>
        <w:right w:val="none" w:sz="0" w:space="0" w:color="auto"/>
      </w:divBdr>
    </w:div>
    <w:div w:id="885415532">
      <w:bodyDiv w:val="1"/>
      <w:marLeft w:val="0"/>
      <w:marRight w:val="0"/>
      <w:marTop w:val="0"/>
      <w:marBottom w:val="0"/>
      <w:divBdr>
        <w:top w:val="none" w:sz="0" w:space="0" w:color="auto"/>
        <w:left w:val="none" w:sz="0" w:space="0" w:color="auto"/>
        <w:bottom w:val="none" w:sz="0" w:space="0" w:color="auto"/>
        <w:right w:val="none" w:sz="0" w:space="0" w:color="auto"/>
      </w:divBdr>
    </w:div>
    <w:div w:id="931864513">
      <w:bodyDiv w:val="1"/>
      <w:marLeft w:val="0"/>
      <w:marRight w:val="0"/>
      <w:marTop w:val="0"/>
      <w:marBottom w:val="0"/>
      <w:divBdr>
        <w:top w:val="none" w:sz="0" w:space="0" w:color="auto"/>
        <w:left w:val="none" w:sz="0" w:space="0" w:color="auto"/>
        <w:bottom w:val="none" w:sz="0" w:space="0" w:color="auto"/>
        <w:right w:val="none" w:sz="0" w:space="0" w:color="auto"/>
      </w:divBdr>
    </w:div>
    <w:div w:id="1074620328">
      <w:bodyDiv w:val="1"/>
      <w:marLeft w:val="0"/>
      <w:marRight w:val="0"/>
      <w:marTop w:val="0"/>
      <w:marBottom w:val="0"/>
      <w:divBdr>
        <w:top w:val="none" w:sz="0" w:space="0" w:color="auto"/>
        <w:left w:val="none" w:sz="0" w:space="0" w:color="auto"/>
        <w:bottom w:val="none" w:sz="0" w:space="0" w:color="auto"/>
        <w:right w:val="none" w:sz="0" w:space="0" w:color="auto"/>
      </w:divBdr>
    </w:div>
    <w:div w:id="1079406415">
      <w:bodyDiv w:val="1"/>
      <w:marLeft w:val="0"/>
      <w:marRight w:val="0"/>
      <w:marTop w:val="0"/>
      <w:marBottom w:val="0"/>
      <w:divBdr>
        <w:top w:val="none" w:sz="0" w:space="0" w:color="auto"/>
        <w:left w:val="none" w:sz="0" w:space="0" w:color="auto"/>
        <w:bottom w:val="none" w:sz="0" w:space="0" w:color="auto"/>
        <w:right w:val="none" w:sz="0" w:space="0" w:color="auto"/>
      </w:divBdr>
    </w:div>
    <w:div w:id="1131749062">
      <w:bodyDiv w:val="1"/>
      <w:marLeft w:val="0"/>
      <w:marRight w:val="0"/>
      <w:marTop w:val="0"/>
      <w:marBottom w:val="0"/>
      <w:divBdr>
        <w:top w:val="none" w:sz="0" w:space="0" w:color="auto"/>
        <w:left w:val="none" w:sz="0" w:space="0" w:color="auto"/>
        <w:bottom w:val="none" w:sz="0" w:space="0" w:color="auto"/>
        <w:right w:val="none" w:sz="0" w:space="0" w:color="auto"/>
      </w:divBdr>
    </w:div>
    <w:div w:id="1157066648">
      <w:bodyDiv w:val="1"/>
      <w:marLeft w:val="0"/>
      <w:marRight w:val="0"/>
      <w:marTop w:val="0"/>
      <w:marBottom w:val="0"/>
      <w:divBdr>
        <w:top w:val="none" w:sz="0" w:space="0" w:color="auto"/>
        <w:left w:val="none" w:sz="0" w:space="0" w:color="auto"/>
        <w:bottom w:val="none" w:sz="0" w:space="0" w:color="auto"/>
        <w:right w:val="none" w:sz="0" w:space="0" w:color="auto"/>
      </w:divBdr>
      <w:divsChild>
        <w:div w:id="676733942">
          <w:marLeft w:val="0"/>
          <w:marRight w:val="0"/>
          <w:marTop w:val="0"/>
          <w:marBottom w:val="0"/>
          <w:divBdr>
            <w:top w:val="single" w:sz="2" w:space="0" w:color="E3E3E3"/>
            <w:left w:val="single" w:sz="2" w:space="0" w:color="E3E3E3"/>
            <w:bottom w:val="single" w:sz="2" w:space="0" w:color="E3E3E3"/>
            <w:right w:val="single" w:sz="2" w:space="0" w:color="E3E3E3"/>
          </w:divBdr>
          <w:divsChild>
            <w:div w:id="693192036">
              <w:marLeft w:val="0"/>
              <w:marRight w:val="0"/>
              <w:marTop w:val="100"/>
              <w:marBottom w:val="100"/>
              <w:divBdr>
                <w:top w:val="single" w:sz="2" w:space="0" w:color="E3E3E3"/>
                <w:left w:val="single" w:sz="2" w:space="0" w:color="E3E3E3"/>
                <w:bottom w:val="single" w:sz="2" w:space="0" w:color="E3E3E3"/>
                <w:right w:val="single" w:sz="2" w:space="0" w:color="E3E3E3"/>
              </w:divBdr>
              <w:divsChild>
                <w:div w:id="1195537884">
                  <w:marLeft w:val="0"/>
                  <w:marRight w:val="0"/>
                  <w:marTop w:val="0"/>
                  <w:marBottom w:val="0"/>
                  <w:divBdr>
                    <w:top w:val="single" w:sz="2" w:space="0" w:color="E3E3E3"/>
                    <w:left w:val="single" w:sz="2" w:space="0" w:color="E3E3E3"/>
                    <w:bottom w:val="single" w:sz="2" w:space="0" w:color="E3E3E3"/>
                    <w:right w:val="single" w:sz="2" w:space="0" w:color="E3E3E3"/>
                  </w:divBdr>
                  <w:divsChild>
                    <w:div w:id="869614418">
                      <w:marLeft w:val="0"/>
                      <w:marRight w:val="0"/>
                      <w:marTop w:val="0"/>
                      <w:marBottom w:val="0"/>
                      <w:divBdr>
                        <w:top w:val="single" w:sz="2" w:space="0" w:color="E3E3E3"/>
                        <w:left w:val="single" w:sz="2" w:space="0" w:color="E3E3E3"/>
                        <w:bottom w:val="single" w:sz="2" w:space="0" w:color="E3E3E3"/>
                        <w:right w:val="single" w:sz="2" w:space="0" w:color="E3E3E3"/>
                      </w:divBdr>
                      <w:divsChild>
                        <w:div w:id="1025788367">
                          <w:marLeft w:val="0"/>
                          <w:marRight w:val="0"/>
                          <w:marTop w:val="0"/>
                          <w:marBottom w:val="0"/>
                          <w:divBdr>
                            <w:top w:val="single" w:sz="2" w:space="0" w:color="E3E3E3"/>
                            <w:left w:val="single" w:sz="2" w:space="0" w:color="E3E3E3"/>
                            <w:bottom w:val="single" w:sz="2" w:space="0" w:color="E3E3E3"/>
                            <w:right w:val="single" w:sz="2" w:space="0" w:color="E3E3E3"/>
                          </w:divBdr>
                          <w:divsChild>
                            <w:div w:id="189294647">
                              <w:marLeft w:val="0"/>
                              <w:marRight w:val="0"/>
                              <w:marTop w:val="0"/>
                              <w:marBottom w:val="0"/>
                              <w:divBdr>
                                <w:top w:val="single" w:sz="2" w:space="0" w:color="E3E3E3"/>
                                <w:left w:val="single" w:sz="2" w:space="0" w:color="E3E3E3"/>
                                <w:bottom w:val="single" w:sz="2" w:space="0" w:color="E3E3E3"/>
                                <w:right w:val="single" w:sz="2" w:space="0" w:color="E3E3E3"/>
                              </w:divBdr>
                              <w:divsChild>
                                <w:div w:id="1103842079">
                                  <w:marLeft w:val="0"/>
                                  <w:marRight w:val="0"/>
                                  <w:marTop w:val="0"/>
                                  <w:marBottom w:val="0"/>
                                  <w:divBdr>
                                    <w:top w:val="single" w:sz="2" w:space="0" w:color="E3E3E3"/>
                                    <w:left w:val="single" w:sz="2" w:space="0" w:color="E3E3E3"/>
                                    <w:bottom w:val="single" w:sz="2" w:space="0" w:color="E3E3E3"/>
                                    <w:right w:val="single" w:sz="2" w:space="0" w:color="E3E3E3"/>
                                  </w:divBdr>
                                  <w:divsChild>
                                    <w:div w:id="62462681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1159006678">
      <w:bodyDiv w:val="1"/>
      <w:marLeft w:val="0"/>
      <w:marRight w:val="0"/>
      <w:marTop w:val="0"/>
      <w:marBottom w:val="0"/>
      <w:divBdr>
        <w:top w:val="none" w:sz="0" w:space="0" w:color="auto"/>
        <w:left w:val="none" w:sz="0" w:space="0" w:color="auto"/>
        <w:bottom w:val="none" w:sz="0" w:space="0" w:color="auto"/>
        <w:right w:val="none" w:sz="0" w:space="0" w:color="auto"/>
      </w:divBdr>
    </w:div>
    <w:div w:id="1186561304">
      <w:bodyDiv w:val="1"/>
      <w:marLeft w:val="0"/>
      <w:marRight w:val="0"/>
      <w:marTop w:val="0"/>
      <w:marBottom w:val="0"/>
      <w:divBdr>
        <w:top w:val="none" w:sz="0" w:space="0" w:color="auto"/>
        <w:left w:val="none" w:sz="0" w:space="0" w:color="auto"/>
        <w:bottom w:val="none" w:sz="0" w:space="0" w:color="auto"/>
        <w:right w:val="none" w:sz="0" w:space="0" w:color="auto"/>
      </w:divBdr>
    </w:div>
    <w:div w:id="1204708510">
      <w:bodyDiv w:val="1"/>
      <w:marLeft w:val="0"/>
      <w:marRight w:val="0"/>
      <w:marTop w:val="0"/>
      <w:marBottom w:val="0"/>
      <w:divBdr>
        <w:top w:val="none" w:sz="0" w:space="0" w:color="auto"/>
        <w:left w:val="none" w:sz="0" w:space="0" w:color="auto"/>
        <w:bottom w:val="none" w:sz="0" w:space="0" w:color="auto"/>
        <w:right w:val="none" w:sz="0" w:space="0" w:color="auto"/>
      </w:divBdr>
    </w:div>
    <w:div w:id="1215889975">
      <w:bodyDiv w:val="1"/>
      <w:marLeft w:val="0"/>
      <w:marRight w:val="0"/>
      <w:marTop w:val="0"/>
      <w:marBottom w:val="0"/>
      <w:divBdr>
        <w:top w:val="none" w:sz="0" w:space="0" w:color="auto"/>
        <w:left w:val="none" w:sz="0" w:space="0" w:color="auto"/>
        <w:bottom w:val="none" w:sz="0" w:space="0" w:color="auto"/>
        <w:right w:val="none" w:sz="0" w:space="0" w:color="auto"/>
      </w:divBdr>
    </w:div>
    <w:div w:id="1237862495">
      <w:bodyDiv w:val="1"/>
      <w:marLeft w:val="0"/>
      <w:marRight w:val="0"/>
      <w:marTop w:val="0"/>
      <w:marBottom w:val="0"/>
      <w:divBdr>
        <w:top w:val="none" w:sz="0" w:space="0" w:color="auto"/>
        <w:left w:val="none" w:sz="0" w:space="0" w:color="auto"/>
        <w:bottom w:val="none" w:sz="0" w:space="0" w:color="auto"/>
        <w:right w:val="none" w:sz="0" w:space="0" w:color="auto"/>
      </w:divBdr>
    </w:div>
    <w:div w:id="1291746507">
      <w:bodyDiv w:val="1"/>
      <w:marLeft w:val="0"/>
      <w:marRight w:val="0"/>
      <w:marTop w:val="0"/>
      <w:marBottom w:val="0"/>
      <w:divBdr>
        <w:top w:val="none" w:sz="0" w:space="0" w:color="auto"/>
        <w:left w:val="none" w:sz="0" w:space="0" w:color="auto"/>
        <w:bottom w:val="none" w:sz="0" w:space="0" w:color="auto"/>
        <w:right w:val="none" w:sz="0" w:space="0" w:color="auto"/>
      </w:divBdr>
    </w:div>
    <w:div w:id="1297566442">
      <w:bodyDiv w:val="1"/>
      <w:marLeft w:val="0"/>
      <w:marRight w:val="0"/>
      <w:marTop w:val="0"/>
      <w:marBottom w:val="0"/>
      <w:divBdr>
        <w:top w:val="none" w:sz="0" w:space="0" w:color="auto"/>
        <w:left w:val="none" w:sz="0" w:space="0" w:color="auto"/>
        <w:bottom w:val="none" w:sz="0" w:space="0" w:color="auto"/>
        <w:right w:val="none" w:sz="0" w:space="0" w:color="auto"/>
      </w:divBdr>
    </w:div>
    <w:div w:id="1519542020">
      <w:bodyDiv w:val="1"/>
      <w:marLeft w:val="0"/>
      <w:marRight w:val="0"/>
      <w:marTop w:val="0"/>
      <w:marBottom w:val="0"/>
      <w:divBdr>
        <w:top w:val="none" w:sz="0" w:space="0" w:color="auto"/>
        <w:left w:val="none" w:sz="0" w:space="0" w:color="auto"/>
        <w:bottom w:val="none" w:sz="0" w:space="0" w:color="auto"/>
        <w:right w:val="none" w:sz="0" w:space="0" w:color="auto"/>
      </w:divBdr>
    </w:div>
    <w:div w:id="1528325863">
      <w:bodyDiv w:val="1"/>
      <w:marLeft w:val="0"/>
      <w:marRight w:val="0"/>
      <w:marTop w:val="0"/>
      <w:marBottom w:val="0"/>
      <w:divBdr>
        <w:top w:val="none" w:sz="0" w:space="0" w:color="auto"/>
        <w:left w:val="none" w:sz="0" w:space="0" w:color="auto"/>
        <w:bottom w:val="none" w:sz="0" w:space="0" w:color="auto"/>
        <w:right w:val="none" w:sz="0" w:space="0" w:color="auto"/>
      </w:divBdr>
    </w:div>
    <w:div w:id="1610622829">
      <w:bodyDiv w:val="1"/>
      <w:marLeft w:val="0"/>
      <w:marRight w:val="0"/>
      <w:marTop w:val="0"/>
      <w:marBottom w:val="0"/>
      <w:divBdr>
        <w:top w:val="none" w:sz="0" w:space="0" w:color="auto"/>
        <w:left w:val="none" w:sz="0" w:space="0" w:color="auto"/>
        <w:bottom w:val="none" w:sz="0" w:space="0" w:color="auto"/>
        <w:right w:val="none" w:sz="0" w:space="0" w:color="auto"/>
      </w:divBdr>
    </w:div>
    <w:div w:id="1631519451">
      <w:bodyDiv w:val="1"/>
      <w:marLeft w:val="0"/>
      <w:marRight w:val="0"/>
      <w:marTop w:val="0"/>
      <w:marBottom w:val="0"/>
      <w:divBdr>
        <w:top w:val="none" w:sz="0" w:space="0" w:color="auto"/>
        <w:left w:val="none" w:sz="0" w:space="0" w:color="auto"/>
        <w:bottom w:val="none" w:sz="0" w:space="0" w:color="auto"/>
        <w:right w:val="none" w:sz="0" w:space="0" w:color="auto"/>
      </w:divBdr>
    </w:div>
    <w:div w:id="1644189277">
      <w:bodyDiv w:val="1"/>
      <w:marLeft w:val="0"/>
      <w:marRight w:val="0"/>
      <w:marTop w:val="0"/>
      <w:marBottom w:val="0"/>
      <w:divBdr>
        <w:top w:val="none" w:sz="0" w:space="0" w:color="auto"/>
        <w:left w:val="none" w:sz="0" w:space="0" w:color="auto"/>
        <w:bottom w:val="none" w:sz="0" w:space="0" w:color="auto"/>
        <w:right w:val="none" w:sz="0" w:space="0" w:color="auto"/>
      </w:divBdr>
    </w:div>
    <w:div w:id="1655640502">
      <w:bodyDiv w:val="1"/>
      <w:marLeft w:val="0"/>
      <w:marRight w:val="0"/>
      <w:marTop w:val="0"/>
      <w:marBottom w:val="0"/>
      <w:divBdr>
        <w:top w:val="none" w:sz="0" w:space="0" w:color="auto"/>
        <w:left w:val="none" w:sz="0" w:space="0" w:color="auto"/>
        <w:bottom w:val="none" w:sz="0" w:space="0" w:color="auto"/>
        <w:right w:val="none" w:sz="0" w:space="0" w:color="auto"/>
      </w:divBdr>
    </w:div>
    <w:div w:id="1657416779">
      <w:bodyDiv w:val="1"/>
      <w:marLeft w:val="0"/>
      <w:marRight w:val="0"/>
      <w:marTop w:val="0"/>
      <w:marBottom w:val="0"/>
      <w:divBdr>
        <w:top w:val="none" w:sz="0" w:space="0" w:color="auto"/>
        <w:left w:val="none" w:sz="0" w:space="0" w:color="auto"/>
        <w:bottom w:val="none" w:sz="0" w:space="0" w:color="auto"/>
        <w:right w:val="none" w:sz="0" w:space="0" w:color="auto"/>
      </w:divBdr>
    </w:div>
    <w:div w:id="1718700103">
      <w:bodyDiv w:val="1"/>
      <w:marLeft w:val="0"/>
      <w:marRight w:val="0"/>
      <w:marTop w:val="0"/>
      <w:marBottom w:val="0"/>
      <w:divBdr>
        <w:top w:val="none" w:sz="0" w:space="0" w:color="auto"/>
        <w:left w:val="none" w:sz="0" w:space="0" w:color="auto"/>
        <w:bottom w:val="none" w:sz="0" w:space="0" w:color="auto"/>
        <w:right w:val="none" w:sz="0" w:space="0" w:color="auto"/>
      </w:divBdr>
    </w:div>
    <w:div w:id="1799185382">
      <w:bodyDiv w:val="1"/>
      <w:marLeft w:val="0"/>
      <w:marRight w:val="0"/>
      <w:marTop w:val="0"/>
      <w:marBottom w:val="0"/>
      <w:divBdr>
        <w:top w:val="none" w:sz="0" w:space="0" w:color="auto"/>
        <w:left w:val="none" w:sz="0" w:space="0" w:color="auto"/>
        <w:bottom w:val="none" w:sz="0" w:space="0" w:color="auto"/>
        <w:right w:val="none" w:sz="0" w:space="0" w:color="auto"/>
      </w:divBdr>
    </w:div>
    <w:div w:id="1805198518">
      <w:bodyDiv w:val="1"/>
      <w:marLeft w:val="0"/>
      <w:marRight w:val="0"/>
      <w:marTop w:val="0"/>
      <w:marBottom w:val="0"/>
      <w:divBdr>
        <w:top w:val="none" w:sz="0" w:space="0" w:color="auto"/>
        <w:left w:val="none" w:sz="0" w:space="0" w:color="auto"/>
        <w:bottom w:val="none" w:sz="0" w:space="0" w:color="auto"/>
        <w:right w:val="none" w:sz="0" w:space="0" w:color="auto"/>
      </w:divBdr>
    </w:div>
    <w:div w:id="1843466679">
      <w:bodyDiv w:val="1"/>
      <w:marLeft w:val="0"/>
      <w:marRight w:val="0"/>
      <w:marTop w:val="0"/>
      <w:marBottom w:val="0"/>
      <w:divBdr>
        <w:top w:val="none" w:sz="0" w:space="0" w:color="auto"/>
        <w:left w:val="none" w:sz="0" w:space="0" w:color="auto"/>
        <w:bottom w:val="none" w:sz="0" w:space="0" w:color="auto"/>
        <w:right w:val="none" w:sz="0" w:space="0" w:color="auto"/>
      </w:divBdr>
    </w:div>
    <w:div w:id="1845897479">
      <w:bodyDiv w:val="1"/>
      <w:marLeft w:val="0"/>
      <w:marRight w:val="0"/>
      <w:marTop w:val="0"/>
      <w:marBottom w:val="0"/>
      <w:divBdr>
        <w:top w:val="none" w:sz="0" w:space="0" w:color="auto"/>
        <w:left w:val="none" w:sz="0" w:space="0" w:color="auto"/>
        <w:bottom w:val="none" w:sz="0" w:space="0" w:color="auto"/>
        <w:right w:val="none" w:sz="0" w:space="0" w:color="auto"/>
      </w:divBdr>
    </w:div>
    <w:div w:id="1886791528">
      <w:bodyDiv w:val="1"/>
      <w:marLeft w:val="0"/>
      <w:marRight w:val="0"/>
      <w:marTop w:val="0"/>
      <w:marBottom w:val="0"/>
      <w:divBdr>
        <w:top w:val="none" w:sz="0" w:space="0" w:color="auto"/>
        <w:left w:val="none" w:sz="0" w:space="0" w:color="auto"/>
        <w:bottom w:val="none" w:sz="0" w:space="0" w:color="auto"/>
        <w:right w:val="none" w:sz="0" w:space="0" w:color="auto"/>
      </w:divBdr>
    </w:div>
    <w:div w:id="1915773857">
      <w:bodyDiv w:val="1"/>
      <w:marLeft w:val="0"/>
      <w:marRight w:val="0"/>
      <w:marTop w:val="0"/>
      <w:marBottom w:val="0"/>
      <w:divBdr>
        <w:top w:val="none" w:sz="0" w:space="0" w:color="auto"/>
        <w:left w:val="none" w:sz="0" w:space="0" w:color="auto"/>
        <w:bottom w:val="none" w:sz="0" w:space="0" w:color="auto"/>
        <w:right w:val="none" w:sz="0" w:space="0" w:color="auto"/>
      </w:divBdr>
    </w:div>
    <w:div w:id="1985230744">
      <w:bodyDiv w:val="1"/>
      <w:marLeft w:val="0"/>
      <w:marRight w:val="0"/>
      <w:marTop w:val="0"/>
      <w:marBottom w:val="0"/>
      <w:divBdr>
        <w:top w:val="none" w:sz="0" w:space="0" w:color="auto"/>
        <w:left w:val="none" w:sz="0" w:space="0" w:color="auto"/>
        <w:bottom w:val="none" w:sz="0" w:space="0" w:color="auto"/>
        <w:right w:val="none" w:sz="0" w:space="0" w:color="auto"/>
      </w:divBdr>
    </w:div>
    <w:div w:id="1985545665">
      <w:bodyDiv w:val="1"/>
      <w:marLeft w:val="0"/>
      <w:marRight w:val="0"/>
      <w:marTop w:val="0"/>
      <w:marBottom w:val="0"/>
      <w:divBdr>
        <w:top w:val="none" w:sz="0" w:space="0" w:color="auto"/>
        <w:left w:val="none" w:sz="0" w:space="0" w:color="auto"/>
        <w:bottom w:val="none" w:sz="0" w:space="0" w:color="auto"/>
        <w:right w:val="none" w:sz="0" w:space="0" w:color="auto"/>
      </w:divBdr>
    </w:div>
    <w:div w:id="2007052264">
      <w:bodyDiv w:val="1"/>
      <w:marLeft w:val="0"/>
      <w:marRight w:val="0"/>
      <w:marTop w:val="0"/>
      <w:marBottom w:val="0"/>
      <w:divBdr>
        <w:top w:val="none" w:sz="0" w:space="0" w:color="auto"/>
        <w:left w:val="none" w:sz="0" w:space="0" w:color="auto"/>
        <w:bottom w:val="none" w:sz="0" w:space="0" w:color="auto"/>
        <w:right w:val="none" w:sz="0" w:space="0" w:color="auto"/>
      </w:divBdr>
    </w:div>
    <w:div w:id="2016423056">
      <w:bodyDiv w:val="1"/>
      <w:marLeft w:val="0"/>
      <w:marRight w:val="0"/>
      <w:marTop w:val="0"/>
      <w:marBottom w:val="0"/>
      <w:divBdr>
        <w:top w:val="none" w:sz="0" w:space="0" w:color="auto"/>
        <w:left w:val="none" w:sz="0" w:space="0" w:color="auto"/>
        <w:bottom w:val="none" w:sz="0" w:space="0" w:color="auto"/>
        <w:right w:val="none" w:sz="0" w:space="0" w:color="auto"/>
      </w:divBdr>
    </w:div>
    <w:div w:id="2138989648">
      <w:bodyDiv w:val="1"/>
      <w:marLeft w:val="0"/>
      <w:marRight w:val="0"/>
      <w:marTop w:val="0"/>
      <w:marBottom w:val="0"/>
      <w:divBdr>
        <w:top w:val="none" w:sz="0" w:space="0" w:color="auto"/>
        <w:left w:val="none" w:sz="0" w:space="0" w:color="auto"/>
        <w:bottom w:val="none" w:sz="0" w:space="0" w:color="auto"/>
        <w:right w:val="none" w:sz="0" w:space="0" w:color="auto"/>
      </w:divBdr>
    </w:div>
    <w:div w:id="214410831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3.png"/><Relationship Id="rId18" Type="http://schemas.openxmlformats.org/officeDocument/2006/relationships/hyperlink" Target="http://dlib.net/" TargetMode="External"/><Relationship Id="rId26" Type="http://schemas.openxmlformats.org/officeDocument/2006/relationships/image" Target="media/image7.jpeg"/><Relationship Id="rId3" Type="http://schemas.openxmlformats.org/officeDocument/2006/relationships/styles" Target="styles.xml"/><Relationship Id="rId21" Type="http://schemas.openxmlformats.org/officeDocument/2006/relationships/footer" Target="footer6.xml"/><Relationship Id="rId34" Type="http://schemas.openxmlformats.org/officeDocument/2006/relationships/footer" Target="footer13.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hyperlink" Target="https://opencv.org/" TargetMode="External"/><Relationship Id="rId25" Type="http://schemas.openxmlformats.org/officeDocument/2006/relationships/image" Target="media/image6.jpeg"/><Relationship Id="rId33" Type="http://schemas.openxmlformats.org/officeDocument/2006/relationships/footer" Target="footer12.xml"/><Relationship Id="rId2" Type="http://schemas.openxmlformats.org/officeDocument/2006/relationships/numbering" Target="numbering.xml"/><Relationship Id="rId16" Type="http://schemas.openxmlformats.org/officeDocument/2006/relationships/footer" Target="footer5.xml"/><Relationship Id="rId20" Type="http://schemas.openxmlformats.org/officeDocument/2006/relationships/hyperlink" Target="https://numpy.org/" TargetMode="External"/><Relationship Id="rId29" Type="http://schemas.openxmlformats.org/officeDocument/2006/relationships/hyperlink" Target="https://www.python.org/"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footer" Target="footer8.xml"/><Relationship Id="rId32" Type="http://schemas.openxmlformats.org/officeDocument/2006/relationships/image" Target="media/image9.pn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footer" Target="footer7.xml"/><Relationship Id="rId28" Type="http://schemas.openxmlformats.org/officeDocument/2006/relationships/footer" Target="footer9.xml"/><Relationship Id="rId36" Type="http://schemas.openxmlformats.org/officeDocument/2006/relationships/fontTable" Target="fontTable.xml"/><Relationship Id="rId10" Type="http://schemas.openxmlformats.org/officeDocument/2006/relationships/image" Target="media/image2.jpeg"/><Relationship Id="rId19" Type="http://schemas.openxmlformats.org/officeDocument/2006/relationships/hyperlink" Target="https://github.com/ageitgey/face_recognition" TargetMode="External"/><Relationship Id="rId31" Type="http://schemas.openxmlformats.org/officeDocument/2006/relationships/footer" Target="footer1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image" Target="media/image5.png"/><Relationship Id="rId27" Type="http://schemas.openxmlformats.org/officeDocument/2006/relationships/image" Target="media/image8.png"/><Relationship Id="rId30" Type="http://schemas.openxmlformats.org/officeDocument/2006/relationships/footer" Target="footer10.xml"/><Relationship Id="rId35" Type="http://schemas.openxmlformats.org/officeDocument/2006/relationships/footer" Target="footer1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37</TotalTime>
  <Pages>38</Pages>
  <Words>8003</Words>
  <Characters>45622</Characters>
  <Application>Microsoft Office Word</Application>
  <DocSecurity>0</DocSecurity>
  <Lines>380</Lines>
  <Paragraphs>107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Varun Uppula</dc:creator>
  <cp:lastModifiedBy>tunk ashwin raj</cp:lastModifiedBy>
  <cp:revision>9</cp:revision>
  <dcterms:created xsi:type="dcterms:W3CDTF">2024-07-24T14:17:00Z</dcterms:created>
  <dcterms:modified xsi:type="dcterms:W3CDTF">2024-07-24T14:46:00Z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2024-03-31T00:00:00Z</vt:filetime>
  </property>
  <property fmtid="{D5CDD505-2E9C-101B-9397-08002B2CF9AE}" pid="3" name="Creator">
    <vt:lpwstr>Microsoft® Word 2016</vt:lpwstr>
  </property>
  <property fmtid="{D5CDD505-2E9C-101B-9397-08002B2CF9AE}" pid="4" name="LastSaved">
    <vt:filetime>2024-03-31T00:00:00Z</vt:filetime>
  </property>
  <property fmtid="{D5CDD505-2E9C-101B-9397-08002B2CF9AE}" pid="5" name="Producer">
    <vt:lpwstr>www.ilovepdf.com</vt:lpwstr>
  </property>
  <property fmtid="{D5CDD505-2E9C-101B-9397-08002B2CF9AE}" pid="6" name="KSOProductBuildVer">
    <vt:lpwstr>1033-12.2.0.13489</vt:lpwstr>
  </property>
  <property fmtid="{D5CDD505-2E9C-101B-9397-08002B2CF9AE}" pid="7" name="ICV">
    <vt:lpwstr>9F588A7EC0054910A7072EA5D683A33C_12</vt:lpwstr>
  </property>
</Properties>
</file>